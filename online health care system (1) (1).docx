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B72AE" w14:textId="77777777" w:rsidR="000F369B" w:rsidRDefault="000F369B" w:rsidP="000F369B">
      <w:pPr>
        <w:jc w:val="center"/>
        <w:rPr>
          <w:rFonts w:ascii="Agency FB" w:hAnsi="Agency FB"/>
        </w:rPr>
      </w:pPr>
      <w:r w:rsidRPr="000F369B">
        <w:rPr>
          <w:rFonts w:ascii="Agency FB" w:hAnsi="Agency FB"/>
        </w:rPr>
        <w:t>SOFTWARE ENGINEERING PROJECT</w:t>
      </w:r>
    </w:p>
    <w:p w14:paraId="61B2B59F" w14:textId="5D9EFEA2" w:rsidR="00C22E2C" w:rsidRPr="000F369B" w:rsidRDefault="002A4A6B" w:rsidP="000F369B">
      <w:pPr>
        <w:jc w:val="center"/>
        <w:rPr>
          <w:rFonts w:ascii="Agency FB" w:hAnsi="Agency FB"/>
          <w:sz w:val="56"/>
          <w:szCs w:val="56"/>
        </w:rPr>
      </w:pPr>
      <w:r w:rsidRPr="000F369B">
        <w:rPr>
          <w:rFonts w:ascii="HP Simplified Hans Light" w:eastAsia="HP Simplified Hans Light" w:hAnsi="HP Simplified Hans Light" w:cs="Times New Roman"/>
          <w:b/>
          <w:sz w:val="56"/>
          <w:szCs w:val="56"/>
        </w:rPr>
        <w:t>ONLINE</w:t>
      </w:r>
      <w:r w:rsidRPr="000F369B">
        <w:rPr>
          <w:rFonts w:ascii="HP Simplified Hans Light" w:eastAsia="HP Simplified Hans Light" w:hAnsi="HP Simplified Hans Light" w:cs="Times New Roman"/>
          <w:b/>
          <w:spacing w:val="-2"/>
          <w:sz w:val="56"/>
          <w:szCs w:val="56"/>
        </w:rPr>
        <w:t xml:space="preserve"> </w:t>
      </w:r>
      <w:r w:rsidRPr="000F369B">
        <w:rPr>
          <w:rFonts w:ascii="HP Simplified Hans Light" w:eastAsia="HP Simplified Hans Light" w:hAnsi="HP Simplified Hans Light" w:cs="Times New Roman"/>
          <w:b/>
          <w:sz w:val="56"/>
          <w:szCs w:val="56"/>
        </w:rPr>
        <w:t>HEALTH CARE</w:t>
      </w:r>
      <w:r w:rsidRPr="000F369B">
        <w:rPr>
          <w:rFonts w:ascii="HP Simplified Hans Light" w:eastAsia="HP Simplified Hans Light" w:hAnsi="HP Simplified Hans Light" w:cs="Times New Roman"/>
          <w:b/>
          <w:spacing w:val="-2"/>
          <w:sz w:val="56"/>
          <w:szCs w:val="56"/>
        </w:rPr>
        <w:t xml:space="preserve"> </w:t>
      </w:r>
      <w:r w:rsidRPr="000F369B">
        <w:rPr>
          <w:rFonts w:ascii="HP Simplified Hans Light" w:eastAsia="HP Simplified Hans Light" w:hAnsi="HP Simplified Hans Light" w:cs="Times New Roman"/>
          <w:b/>
          <w:sz w:val="56"/>
          <w:szCs w:val="56"/>
        </w:rPr>
        <w:t>SYSTEM</w:t>
      </w:r>
    </w:p>
    <w:p w14:paraId="1FEE7978" w14:textId="3A3C0162" w:rsidR="00C22E2C" w:rsidRDefault="00C22E2C">
      <w:pPr>
        <w:jc w:val="both"/>
        <w:rPr>
          <w:rFonts w:ascii="Times New Roman" w:eastAsia="Times New Roman" w:hAnsi="Times New Roman" w:cs="Times New Roman"/>
          <w:b/>
          <w:sz w:val="44"/>
        </w:rPr>
      </w:pPr>
    </w:p>
    <w:p w14:paraId="2B0DDC54" w14:textId="7F3B58C5" w:rsidR="00215816" w:rsidRDefault="00215816" w:rsidP="00215816">
      <w:pPr>
        <w:jc w:val="center"/>
        <w:rPr>
          <w:rFonts w:ascii="Times New Roman" w:eastAsia="Times New Roman" w:hAnsi="Times New Roman" w:cs="Times New Roman"/>
          <w:b/>
          <w:sz w:val="44"/>
        </w:rPr>
      </w:pPr>
      <w:r>
        <w:rPr>
          <w:noProof/>
        </w:rPr>
        <w:drawing>
          <wp:inline distT="0" distB="0" distL="0" distR="0" wp14:anchorId="686FA2ED" wp14:editId="1944CB63">
            <wp:extent cx="1431925" cy="1431925"/>
            <wp:effectExtent l="0" t="0" r="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1925" cy="1431925"/>
                    </a:xfrm>
                    <a:prstGeom prst="rect">
                      <a:avLst/>
                    </a:prstGeom>
                    <a:noFill/>
                    <a:ln>
                      <a:noFill/>
                    </a:ln>
                  </pic:spPr>
                </pic:pic>
              </a:graphicData>
            </a:graphic>
          </wp:inline>
        </w:drawing>
      </w:r>
    </w:p>
    <w:p w14:paraId="6C790FEF" w14:textId="77777777" w:rsidR="00C22E2C" w:rsidRDefault="00C22E2C">
      <w:pPr>
        <w:rPr>
          <w:rFonts w:ascii="Times New Roman" w:eastAsia="Times New Roman" w:hAnsi="Times New Roman" w:cs="Times New Roman"/>
          <w:b/>
          <w:sz w:val="34"/>
          <w:szCs w:val="34"/>
        </w:rPr>
      </w:pPr>
    </w:p>
    <w:p w14:paraId="7B652201" w14:textId="77777777" w:rsidR="00C22E2C" w:rsidRDefault="00C22E2C">
      <w:pPr>
        <w:rPr>
          <w:rFonts w:ascii="Times New Roman" w:eastAsia="Times New Roman" w:hAnsi="Times New Roman" w:cs="Times New Roman"/>
          <w:b/>
          <w:sz w:val="34"/>
          <w:szCs w:val="34"/>
        </w:rPr>
      </w:pPr>
    </w:p>
    <w:p w14:paraId="71D68D00" w14:textId="77777777" w:rsidR="00C22E2C" w:rsidRDefault="00C22E2C">
      <w:pPr>
        <w:rPr>
          <w:rFonts w:ascii="Times New Roman" w:eastAsia="Times New Roman" w:hAnsi="Times New Roman" w:cs="Times New Roman"/>
          <w:b/>
          <w:sz w:val="34"/>
          <w:szCs w:val="34"/>
        </w:rPr>
      </w:pPr>
    </w:p>
    <w:p w14:paraId="4EEC36F4" w14:textId="77777777" w:rsidR="00C22E2C" w:rsidRDefault="00C22E2C">
      <w:pPr>
        <w:rPr>
          <w:rFonts w:ascii="Times New Roman" w:eastAsia="Times New Roman" w:hAnsi="Times New Roman" w:cs="Times New Roman"/>
          <w:b/>
          <w:sz w:val="34"/>
          <w:szCs w:val="34"/>
        </w:rPr>
      </w:pPr>
    </w:p>
    <w:p w14:paraId="57051584" w14:textId="09DCC0C6" w:rsidR="00C22E2C" w:rsidRPr="000F369B" w:rsidRDefault="002A4A6B" w:rsidP="000F369B">
      <w:pPr>
        <w:rPr>
          <w:sz w:val="32"/>
          <w:szCs w:val="32"/>
        </w:rPr>
      </w:pPr>
      <w:r w:rsidRPr="000F369B">
        <w:rPr>
          <w:sz w:val="32"/>
          <w:szCs w:val="32"/>
        </w:rPr>
        <w:t xml:space="preserve"> </w:t>
      </w:r>
      <w:r w:rsidRPr="000F369B">
        <w:rPr>
          <w:b/>
          <w:bCs/>
          <w:sz w:val="32"/>
          <w:szCs w:val="32"/>
        </w:rPr>
        <w:t xml:space="preserve"> </w:t>
      </w:r>
      <w:proofErr w:type="gramStart"/>
      <w:r w:rsidR="000F369B" w:rsidRPr="000F369B">
        <w:rPr>
          <w:b/>
          <w:bCs/>
          <w:sz w:val="32"/>
          <w:szCs w:val="32"/>
        </w:rPr>
        <w:t>Course</w:t>
      </w:r>
      <w:r w:rsidR="000F369B" w:rsidRPr="000F369B">
        <w:rPr>
          <w:sz w:val="32"/>
          <w:szCs w:val="32"/>
        </w:rPr>
        <w:t xml:space="preserve"> :</w:t>
      </w:r>
      <w:proofErr w:type="gramEnd"/>
      <w:r w:rsidRPr="000F369B">
        <w:rPr>
          <w:sz w:val="32"/>
          <w:szCs w:val="32"/>
        </w:rPr>
        <w:t xml:space="preserve">   </w:t>
      </w:r>
      <w:r w:rsidRPr="000F369B">
        <w:rPr>
          <w:rFonts w:ascii="Century Gothic" w:hAnsi="Century Gothic"/>
          <w:sz w:val="32"/>
          <w:szCs w:val="32"/>
        </w:rPr>
        <w:t>B.Sc.(Hons) Computer Science</w:t>
      </w:r>
    </w:p>
    <w:p w14:paraId="791751D9" w14:textId="3943A642" w:rsidR="00C22E2C" w:rsidRPr="000F369B" w:rsidRDefault="002A4A6B" w:rsidP="000F369B">
      <w:pPr>
        <w:rPr>
          <w:b/>
          <w:bCs/>
          <w:sz w:val="32"/>
          <w:szCs w:val="32"/>
        </w:rPr>
      </w:pPr>
      <w:r w:rsidRPr="000F369B">
        <w:rPr>
          <w:b/>
          <w:bCs/>
          <w:sz w:val="32"/>
          <w:szCs w:val="32"/>
        </w:rPr>
        <w:t xml:space="preserve">  </w:t>
      </w:r>
      <w:proofErr w:type="gramStart"/>
      <w:r w:rsidR="000F369B" w:rsidRPr="000F369B">
        <w:rPr>
          <w:b/>
          <w:bCs/>
          <w:sz w:val="32"/>
          <w:szCs w:val="32"/>
        </w:rPr>
        <w:t>Semester</w:t>
      </w:r>
      <w:r w:rsidR="000F369B" w:rsidRPr="000F369B">
        <w:rPr>
          <w:sz w:val="32"/>
          <w:szCs w:val="32"/>
        </w:rPr>
        <w:t xml:space="preserve"> :</w:t>
      </w:r>
      <w:proofErr w:type="gramEnd"/>
      <w:r w:rsidRPr="000F369B">
        <w:rPr>
          <w:sz w:val="32"/>
          <w:szCs w:val="32"/>
        </w:rPr>
        <w:t xml:space="preserve">  </w:t>
      </w:r>
      <w:r w:rsidRPr="000F369B">
        <w:rPr>
          <w:rFonts w:ascii="HP Simplified Hans Light" w:eastAsia="HP Simplified Hans Light" w:hAnsi="HP Simplified Hans Light"/>
          <w:sz w:val="32"/>
          <w:szCs w:val="32"/>
        </w:rPr>
        <w:t>4th</w:t>
      </w:r>
    </w:p>
    <w:p w14:paraId="7726015B" w14:textId="14A69CE9" w:rsidR="00C22E2C" w:rsidRPr="000F369B" w:rsidRDefault="002A4A6B" w:rsidP="000F369B">
      <w:pPr>
        <w:rPr>
          <w:rFonts w:ascii="HP Simplified Hans Light" w:eastAsia="HP Simplified Hans Light" w:hAnsi="HP Simplified Hans Light"/>
          <w:sz w:val="32"/>
          <w:szCs w:val="32"/>
        </w:rPr>
      </w:pPr>
      <w:r w:rsidRPr="000F369B">
        <w:rPr>
          <w:b/>
          <w:bCs/>
          <w:sz w:val="32"/>
          <w:szCs w:val="32"/>
        </w:rPr>
        <w:t xml:space="preserve">  </w:t>
      </w:r>
      <w:proofErr w:type="gramStart"/>
      <w:r w:rsidR="000F369B" w:rsidRPr="000F369B">
        <w:rPr>
          <w:b/>
          <w:bCs/>
          <w:sz w:val="32"/>
          <w:szCs w:val="32"/>
        </w:rPr>
        <w:t>College</w:t>
      </w:r>
      <w:r w:rsidR="000F369B" w:rsidRPr="000F369B">
        <w:rPr>
          <w:sz w:val="32"/>
          <w:szCs w:val="32"/>
        </w:rPr>
        <w:t xml:space="preserve"> :</w:t>
      </w:r>
      <w:proofErr w:type="gramEnd"/>
      <w:r w:rsidRPr="000F369B">
        <w:rPr>
          <w:sz w:val="32"/>
          <w:szCs w:val="32"/>
        </w:rPr>
        <w:t xml:space="preserve"> </w:t>
      </w:r>
      <w:proofErr w:type="spellStart"/>
      <w:r w:rsidRPr="000F369B">
        <w:rPr>
          <w:rFonts w:ascii="HP Simplified Hans Light" w:eastAsia="HP Simplified Hans Light" w:hAnsi="HP Simplified Hans Light"/>
          <w:sz w:val="32"/>
          <w:szCs w:val="32"/>
        </w:rPr>
        <w:t>Atma</w:t>
      </w:r>
      <w:proofErr w:type="spellEnd"/>
      <w:r w:rsidRPr="000F369B">
        <w:rPr>
          <w:rFonts w:ascii="HP Simplified Hans Light" w:eastAsia="HP Simplified Hans Light" w:hAnsi="HP Simplified Hans Light"/>
          <w:sz w:val="32"/>
          <w:szCs w:val="32"/>
        </w:rPr>
        <w:t xml:space="preserve"> Ram </w:t>
      </w:r>
      <w:proofErr w:type="spellStart"/>
      <w:r w:rsidRPr="000F369B">
        <w:rPr>
          <w:rFonts w:ascii="HP Simplified Hans Light" w:eastAsia="HP Simplified Hans Light" w:hAnsi="HP Simplified Hans Light"/>
          <w:sz w:val="32"/>
          <w:szCs w:val="32"/>
        </w:rPr>
        <w:t>Sanatan</w:t>
      </w:r>
      <w:proofErr w:type="spellEnd"/>
      <w:r w:rsidRPr="000F369B">
        <w:rPr>
          <w:rFonts w:ascii="HP Simplified Hans Light" w:eastAsia="HP Simplified Hans Light" w:hAnsi="HP Simplified Hans Light"/>
          <w:sz w:val="32"/>
          <w:szCs w:val="32"/>
        </w:rPr>
        <w:t xml:space="preserve"> Dharma College,</w:t>
      </w:r>
      <w:r w:rsidR="000F369B" w:rsidRPr="000F369B">
        <w:rPr>
          <w:rFonts w:ascii="HP Simplified Hans Light" w:eastAsia="HP Simplified Hans Light" w:hAnsi="HP Simplified Hans Light"/>
          <w:sz w:val="32"/>
          <w:szCs w:val="32"/>
        </w:rPr>
        <w:t xml:space="preserve"> </w:t>
      </w:r>
      <w:r w:rsidRPr="000F369B">
        <w:rPr>
          <w:rFonts w:ascii="HP Simplified Hans Light" w:eastAsia="HP Simplified Hans Light" w:hAnsi="HP Simplified Hans Light"/>
          <w:sz w:val="32"/>
          <w:szCs w:val="32"/>
        </w:rPr>
        <w:t>Delhi University</w:t>
      </w:r>
    </w:p>
    <w:p w14:paraId="080EFA32" w14:textId="77777777" w:rsidR="00C22E2C" w:rsidRDefault="00C22E2C">
      <w:pPr>
        <w:rPr>
          <w:rFonts w:ascii="Times New Roman" w:eastAsia="Times New Roman" w:hAnsi="Times New Roman" w:cs="Times New Roman"/>
          <w:b/>
          <w:sz w:val="34"/>
          <w:szCs w:val="34"/>
        </w:rPr>
      </w:pPr>
    </w:p>
    <w:p w14:paraId="41A106A3" w14:textId="77777777" w:rsidR="00C22E2C" w:rsidRDefault="00C22E2C">
      <w:pPr>
        <w:rPr>
          <w:rFonts w:ascii="Times New Roman" w:eastAsia="Times New Roman" w:hAnsi="Times New Roman" w:cs="Times New Roman"/>
          <w:b/>
          <w:sz w:val="34"/>
          <w:szCs w:val="34"/>
        </w:rPr>
      </w:pPr>
    </w:p>
    <w:p w14:paraId="59887713" w14:textId="77777777" w:rsidR="00C22E2C" w:rsidRDefault="002A4A6B">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ab/>
        <w:t xml:space="preserve">   </w:t>
      </w:r>
      <w:r w:rsidRPr="00215816">
        <w:rPr>
          <w:b/>
          <w:bCs/>
          <w:sz w:val="32"/>
          <w:szCs w:val="32"/>
        </w:rPr>
        <w:t xml:space="preserve"> Submitted by:</w:t>
      </w:r>
    </w:p>
    <w:p w14:paraId="634D0844" w14:textId="2164A764" w:rsidR="00C22E2C" w:rsidRPr="000F369B" w:rsidRDefault="002A4A6B">
      <w:pPr>
        <w:rPr>
          <w:rFonts w:ascii="HP Simplified Hans Light" w:eastAsia="HP Simplified Hans Light" w:hAnsi="HP Simplified Hans Light"/>
          <w:sz w:val="32"/>
          <w:szCs w:val="32"/>
        </w:rPr>
      </w:pP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t xml:space="preserve">Saksham </w:t>
      </w:r>
      <w:proofErr w:type="spellStart"/>
      <w:proofErr w:type="gramStart"/>
      <w:r w:rsidRPr="000F369B">
        <w:rPr>
          <w:rFonts w:ascii="HP Simplified Hans Light" w:eastAsia="HP Simplified Hans Light" w:hAnsi="HP Simplified Hans Light"/>
          <w:sz w:val="32"/>
          <w:szCs w:val="32"/>
        </w:rPr>
        <w:t>Dobriyal</w:t>
      </w:r>
      <w:proofErr w:type="spellEnd"/>
      <w:r w:rsidRPr="000F369B">
        <w:rPr>
          <w:rFonts w:ascii="HP Simplified Hans Light" w:eastAsia="HP Simplified Hans Light" w:hAnsi="HP Simplified Hans Light"/>
          <w:sz w:val="32"/>
          <w:szCs w:val="32"/>
        </w:rPr>
        <w:t>(</w:t>
      </w:r>
      <w:proofErr w:type="gramEnd"/>
      <w:r w:rsidRPr="000F369B">
        <w:rPr>
          <w:rFonts w:ascii="HP Simplified Hans Light" w:eastAsia="HP Simplified Hans Light" w:hAnsi="HP Simplified Hans Light"/>
          <w:sz w:val="32"/>
          <w:szCs w:val="32"/>
        </w:rPr>
        <w:t>88003)</w:t>
      </w:r>
    </w:p>
    <w:p w14:paraId="1D42F5EB" w14:textId="30D6DEE3" w:rsidR="00C22E2C" w:rsidRPr="000F369B" w:rsidRDefault="002A4A6B">
      <w:pPr>
        <w:rPr>
          <w:rFonts w:ascii="HP Simplified Hans Light" w:eastAsia="HP Simplified Hans Light" w:hAnsi="HP Simplified Hans Light"/>
          <w:sz w:val="32"/>
          <w:szCs w:val="32"/>
        </w:rPr>
      </w:pP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t xml:space="preserve">Priyanshu </w:t>
      </w:r>
      <w:proofErr w:type="gramStart"/>
      <w:r w:rsidRPr="000F369B">
        <w:rPr>
          <w:rFonts w:ascii="HP Simplified Hans Light" w:eastAsia="HP Simplified Hans Light" w:hAnsi="HP Simplified Hans Light"/>
          <w:sz w:val="32"/>
          <w:szCs w:val="32"/>
        </w:rPr>
        <w:t>Jhansla(</w:t>
      </w:r>
      <w:proofErr w:type="gramEnd"/>
      <w:r w:rsidRPr="000F369B">
        <w:rPr>
          <w:rFonts w:ascii="HP Simplified Hans Light" w:eastAsia="HP Simplified Hans Light" w:hAnsi="HP Simplified Hans Light"/>
          <w:sz w:val="32"/>
          <w:szCs w:val="32"/>
        </w:rPr>
        <w:t>88008)</w:t>
      </w:r>
    </w:p>
    <w:p w14:paraId="2CE0EA5A" w14:textId="35621C27" w:rsidR="00C22E2C" w:rsidRPr="000F369B" w:rsidRDefault="002A4A6B">
      <w:pPr>
        <w:rPr>
          <w:rFonts w:ascii="HP Simplified Hans Light" w:eastAsia="HP Simplified Hans Light" w:hAnsi="HP Simplified Hans Light"/>
          <w:sz w:val="32"/>
          <w:szCs w:val="32"/>
        </w:rPr>
      </w:pP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t xml:space="preserve">Abhinav </w:t>
      </w:r>
      <w:proofErr w:type="gramStart"/>
      <w:r w:rsidRPr="000F369B">
        <w:rPr>
          <w:rFonts w:ascii="HP Simplified Hans Light" w:eastAsia="HP Simplified Hans Light" w:hAnsi="HP Simplified Hans Light"/>
          <w:sz w:val="32"/>
          <w:szCs w:val="32"/>
        </w:rPr>
        <w:t>Choudhary(</w:t>
      </w:r>
      <w:proofErr w:type="gramEnd"/>
      <w:r w:rsidRPr="000F369B">
        <w:rPr>
          <w:rFonts w:ascii="HP Simplified Hans Light" w:eastAsia="HP Simplified Hans Light" w:hAnsi="HP Simplified Hans Light"/>
          <w:sz w:val="32"/>
          <w:szCs w:val="32"/>
        </w:rPr>
        <w:t>88050)</w:t>
      </w:r>
    </w:p>
    <w:p w14:paraId="4B8B3817" w14:textId="0FDED252" w:rsidR="00C22E2C" w:rsidRPr="000F369B" w:rsidRDefault="002A4A6B">
      <w:pPr>
        <w:rPr>
          <w:rFonts w:ascii="HP Simplified Hans Light" w:eastAsia="HP Simplified Hans Light" w:hAnsi="HP Simplified Hans Light"/>
          <w:sz w:val="32"/>
          <w:szCs w:val="32"/>
        </w:rPr>
      </w:pPr>
      <w:r w:rsidRPr="000F369B">
        <w:rPr>
          <w:rFonts w:ascii="HP Simplified Hans Light" w:eastAsia="HP Simplified Hans Light" w:hAnsi="HP Simplified Hans Light"/>
          <w:sz w:val="32"/>
          <w:szCs w:val="32"/>
        </w:rPr>
        <w:lastRenderedPageBreak/>
        <w:tab/>
      </w: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r>
      <w:r w:rsidRPr="000F369B">
        <w:rPr>
          <w:rFonts w:ascii="HP Simplified Hans Light" w:eastAsia="HP Simplified Hans Light" w:hAnsi="HP Simplified Hans Light"/>
          <w:sz w:val="32"/>
          <w:szCs w:val="32"/>
        </w:rPr>
        <w:tab/>
      </w:r>
      <w:proofErr w:type="spellStart"/>
      <w:r w:rsidRPr="000F369B">
        <w:rPr>
          <w:rFonts w:ascii="HP Simplified Hans Light" w:eastAsia="HP Simplified Hans Light" w:hAnsi="HP Simplified Hans Light"/>
          <w:sz w:val="32"/>
          <w:szCs w:val="32"/>
        </w:rPr>
        <w:t>Peeyush</w:t>
      </w:r>
      <w:proofErr w:type="spellEnd"/>
      <w:r w:rsidRPr="000F369B">
        <w:rPr>
          <w:rFonts w:ascii="HP Simplified Hans Light" w:eastAsia="HP Simplified Hans Light" w:hAnsi="HP Simplified Hans Light"/>
          <w:sz w:val="32"/>
          <w:szCs w:val="32"/>
        </w:rPr>
        <w:t xml:space="preserve"> </w:t>
      </w:r>
      <w:proofErr w:type="gramStart"/>
      <w:r w:rsidRPr="000F369B">
        <w:rPr>
          <w:rFonts w:ascii="HP Simplified Hans Light" w:eastAsia="HP Simplified Hans Light" w:hAnsi="HP Simplified Hans Light"/>
          <w:sz w:val="32"/>
          <w:szCs w:val="32"/>
        </w:rPr>
        <w:t>Bharati(</w:t>
      </w:r>
      <w:proofErr w:type="gramEnd"/>
      <w:r w:rsidRPr="000F369B">
        <w:rPr>
          <w:rFonts w:ascii="HP Simplified Hans Light" w:eastAsia="HP Simplified Hans Light" w:hAnsi="HP Simplified Hans Light"/>
          <w:sz w:val="32"/>
          <w:szCs w:val="32"/>
        </w:rPr>
        <w:t>880</w:t>
      </w:r>
      <w:r w:rsidR="00264342" w:rsidRPr="000F369B">
        <w:rPr>
          <w:rFonts w:ascii="HP Simplified Hans Light" w:eastAsia="HP Simplified Hans Light" w:hAnsi="HP Simplified Hans Light"/>
          <w:sz w:val="32"/>
          <w:szCs w:val="32"/>
        </w:rPr>
        <w:t>65</w:t>
      </w:r>
      <w:r w:rsidRPr="000F369B">
        <w:rPr>
          <w:rFonts w:ascii="HP Simplified Hans Light" w:eastAsia="HP Simplified Hans Light" w:hAnsi="HP Simplified Hans Light"/>
          <w:sz w:val="32"/>
          <w:szCs w:val="32"/>
        </w:rPr>
        <w:t>)</w:t>
      </w:r>
    </w:p>
    <w:p w14:paraId="36F3A971" w14:textId="77777777" w:rsidR="00C22E2C" w:rsidRDefault="00C22E2C">
      <w:pPr>
        <w:rPr>
          <w:rFonts w:ascii="Times New Roman" w:eastAsia="Times New Roman" w:hAnsi="Times New Roman" w:cs="Times New Roman"/>
          <w:b/>
          <w:sz w:val="20"/>
        </w:rPr>
      </w:pPr>
    </w:p>
    <w:p w14:paraId="3CB81AC9" w14:textId="77777777" w:rsidR="00C22E2C" w:rsidRDefault="00C22E2C">
      <w:pPr>
        <w:rPr>
          <w:rFonts w:ascii="Times New Roman" w:eastAsia="Times New Roman" w:hAnsi="Times New Roman" w:cs="Times New Roman"/>
          <w:b/>
          <w:sz w:val="20"/>
        </w:rPr>
      </w:pPr>
    </w:p>
    <w:p w14:paraId="7DE85679" w14:textId="72375892" w:rsidR="00C22E2C" w:rsidRDefault="00C22E2C">
      <w:pPr>
        <w:rPr>
          <w:rFonts w:ascii="Times New Roman" w:eastAsia="Times New Roman" w:hAnsi="Times New Roman" w:cs="Times New Roman"/>
          <w:b/>
          <w:sz w:val="20"/>
        </w:rPr>
      </w:pPr>
    </w:p>
    <w:p w14:paraId="504DCF80" w14:textId="541E4215" w:rsidR="00215816" w:rsidRDefault="00215816">
      <w:pPr>
        <w:rPr>
          <w:rFonts w:ascii="Times New Roman" w:eastAsia="Times New Roman" w:hAnsi="Times New Roman" w:cs="Times New Roman"/>
          <w:b/>
          <w:sz w:val="20"/>
        </w:rPr>
      </w:pPr>
    </w:p>
    <w:p w14:paraId="27D9FEA4" w14:textId="710A9957" w:rsidR="00215816" w:rsidRDefault="00215816">
      <w:pPr>
        <w:rPr>
          <w:rFonts w:ascii="Times New Roman" w:eastAsia="Times New Roman" w:hAnsi="Times New Roman" w:cs="Times New Roman"/>
          <w:b/>
          <w:sz w:val="20"/>
        </w:rPr>
      </w:pPr>
    </w:p>
    <w:p w14:paraId="3EA98E8C" w14:textId="09CE7917" w:rsidR="00215816" w:rsidRDefault="00215816">
      <w:pPr>
        <w:rPr>
          <w:rFonts w:ascii="Times New Roman" w:eastAsia="Times New Roman" w:hAnsi="Times New Roman" w:cs="Times New Roman"/>
          <w:b/>
          <w:sz w:val="20"/>
        </w:rPr>
      </w:pPr>
    </w:p>
    <w:p w14:paraId="51080DDE" w14:textId="3D08E56D" w:rsidR="00215816" w:rsidRDefault="00215816">
      <w:pPr>
        <w:rPr>
          <w:rFonts w:ascii="Times New Roman" w:eastAsia="Times New Roman" w:hAnsi="Times New Roman" w:cs="Times New Roman"/>
          <w:b/>
          <w:sz w:val="20"/>
        </w:rPr>
      </w:pPr>
    </w:p>
    <w:p w14:paraId="19565008" w14:textId="1F48F6AF" w:rsidR="00215816" w:rsidRDefault="00215816">
      <w:pPr>
        <w:rPr>
          <w:rFonts w:ascii="Times New Roman" w:eastAsia="Times New Roman" w:hAnsi="Times New Roman" w:cs="Times New Roman"/>
          <w:b/>
          <w:sz w:val="20"/>
        </w:rPr>
      </w:pPr>
    </w:p>
    <w:p w14:paraId="4D2C5EC1" w14:textId="77777777" w:rsidR="00215816" w:rsidRDefault="00215816">
      <w:pPr>
        <w:rPr>
          <w:rFonts w:ascii="Times New Roman" w:eastAsia="Times New Roman" w:hAnsi="Times New Roman" w:cs="Times New Roman"/>
          <w:b/>
          <w:sz w:val="20"/>
        </w:rPr>
      </w:pPr>
    </w:p>
    <w:sdt>
      <w:sdtPr>
        <w:rPr>
          <w:rFonts w:asciiTheme="minorHAnsi" w:eastAsiaTheme="minorEastAsia" w:hAnsiTheme="minorHAnsi" w:cstheme="minorBidi"/>
          <w:color w:val="auto"/>
          <w:sz w:val="21"/>
          <w:szCs w:val="22"/>
          <w:lang w:val="en-IN" w:eastAsia="en-IN"/>
        </w:rPr>
        <w:id w:val="-969977499"/>
        <w:docPartObj>
          <w:docPartGallery w:val="Table of Contents"/>
          <w:docPartUnique/>
        </w:docPartObj>
      </w:sdtPr>
      <w:sdtEndPr>
        <w:rPr>
          <w:b/>
          <w:bCs/>
          <w:noProof/>
        </w:rPr>
      </w:sdtEndPr>
      <w:sdtContent>
        <w:p w14:paraId="0430DE06" w14:textId="0F1309CE" w:rsidR="0057650A" w:rsidRDefault="0057650A">
          <w:pPr>
            <w:pStyle w:val="TOCHeading"/>
          </w:pPr>
          <w:r>
            <w:t>Contents</w:t>
          </w:r>
        </w:p>
        <w:p w14:paraId="58CDBEA5" w14:textId="543FB05D" w:rsidR="00AB46B7" w:rsidRDefault="0057650A">
          <w:pPr>
            <w:pStyle w:val="TOC1"/>
            <w:tabs>
              <w:tab w:val="left" w:pos="440"/>
              <w:tab w:val="right" w:leader="dot" w:pos="9016"/>
            </w:tabs>
            <w:rPr>
              <w:noProof/>
              <w:sz w:val="22"/>
            </w:rPr>
          </w:pPr>
          <w:r>
            <w:fldChar w:fldCharType="begin"/>
          </w:r>
          <w:r>
            <w:instrText xml:space="preserve"> TOC \o "1-3" \h \z \u </w:instrText>
          </w:r>
          <w:r>
            <w:fldChar w:fldCharType="separate"/>
          </w:r>
          <w:hyperlink w:anchor="_Toc101161479" w:history="1">
            <w:r w:rsidR="00AB46B7" w:rsidRPr="00CD67F2">
              <w:rPr>
                <w:rStyle w:val="Hyperlink"/>
                <w:noProof/>
              </w:rPr>
              <w:t>1.</w:t>
            </w:r>
            <w:r w:rsidR="00AB46B7">
              <w:rPr>
                <w:noProof/>
                <w:sz w:val="22"/>
              </w:rPr>
              <w:tab/>
            </w:r>
            <w:r w:rsidR="00AB46B7" w:rsidRPr="00CD67F2">
              <w:rPr>
                <w:rStyle w:val="Hyperlink"/>
                <w:noProof/>
              </w:rPr>
              <w:t>PROBLEM</w:t>
            </w:r>
            <w:r w:rsidR="00AB46B7" w:rsidRPr="00CD67F2">
              <w:rPr>
                <w:rStyle w:val="Hyperlink"/>
                <w:noProof/>
                <w:spacing w:val="-2"/>
              </w:rPr>
              <w:t xml:space="preserve"> </w:t>
            </w:r>
            <w:r w:rsidR="00AB46B7" w:rsidRPr="00CD67F2">
              <w:rPr>
                <w:rStyle w:val="Hyperlink"/>
                <w:noProof/>
              </w:rPr>
              <w:t>STATEMENT</w:t>
            </w:r>
            <w:r w:rsidR="00AB46B7">
              <w:rPr>
                <w:noProof/>
                <w:webHidden/>
              </w:rPr>
              <w:tab/>
            </w:r>
            <w:r w:rsidR="00AB46B7">
              <w:rPr>
                <w:noProof/>
                <w:webHidden/>
              </w:rPr>
              <w:fldChar w:fldCharType="begin"/>
            </w:r>
            <w:r w:rsidR="00AB46B7">
              <w:rPr>
                <w:noProof/>
                <w:webHidden/>
              </w:rPr>
              <w:instrText xml:space="preserve"> PAGEREF _Toc101161479 \h </w:instrText>
            </w:r>
            <w:r w:rsidR="00AB46B7">
              <w:rPr>
                <w:noProof/>
                <w:webHidden/>
              </w:rPr>
            </w:r>
            <w:r w:rsidR="00AB46B7">
              <w:rPr>
                <w:noProof/>
                <w:webHidden/>
              </w:rPr>
              <w:fldChar w:fldCharType="separate"/>
            </w:r>
            <w:r w:rsidR="00F56E97">
              <w:rPr>
                <w:noProof/>
                <w:webHidden/>
              </w:rPr>
              <w:t>3</w:t>
            </w:r>
            <w:r w:rsidR="00AB46B7">
              <w:rPr>
                <w:noProof/>
                <w:webHidden/>
              </w:rPr>
              <w:fldChar w:fldCharType="end"/>
            </w:r>
          </w:hyperlink>
        </w:p>
        <w:p w14:paraId="6817A2D8" w14:textId="6D87EDCE" w:rsidR="00AB46B7" w:rsidRDefault="00EF6771">
          <w:pPr>
            <w:pStyle w:val="TOC1"/>
            <w:tabs>
              <w:tab w:val="left" w:pos="440"/>
              <w:tab w:val="right" w:leader="dot" w:pos="9016"/>
            </w:tabs>
            <w:rPr>
              <w:noProof/>
              <w:sz w:val="22"/>
            </w:rPr>
          </w:pPr>
          <w:hyperlink w:anchor="_Toc101161480" w:history="1">
            <w:r w:rsidR="00AB46B7" w:rsidRPr="00CD67F2">
              <w:rPr>
                <w:rStyle w:val="Hyperlink"/>
                <w:noProof/>
              </w:rPr>
              <w:t>2.</w:t>
            </w:r>
            <w:r w:rsidR="00AB46B7">
              <w:rPr>
                <w:noProof/>
                <w:sz w:val="22"/>
              </w:rPr>
              <w:tab/>
            </w:r>
            <w:r w:rsidR="00AB46B7" w:rsidRPr="00CD67F2">
              <w:rPr>
                <w:rStyle w:val="Hyperlink"/>
                <w:noProof/>
              </w:rPr>
              <w:t>SOFTWARE</w:t>
            </w:r>
            <w:r w:rsidR="00AB46B7" w:rsidRPr="00CD67F2">
              <w:rPr>
                <w:rStyle w:val="Hyperlink"/>
                <w:noProof/>
                <w:spacing w:val="-1"/>
              </w:rPr>
              <w:t xml:space="preserve"> </w:t>
            </w:r>
            <w:r w:rsidR="00AB46B7" w:rsidRPr="00CD67F2">
              <w:rPr>
                <w:rStyle w:val="Hyperlink"/>
                <w:noProof/>
              </w:rPr>
              <w:t>PROCESS</w:t>
            </w:r>
            <w:r w:rsidR="00AB46B7" w:rsidRPr="00CD67F2">
              <w:rPr>
                <w:rStyle w:val="Hyperlink"/>
                <w:noProof/>
                <w:spacing w:val="-2"/>
              </w:rPr>
              <w:t xml:space="preserve"> </w:t>
            </w:r>
            <w:r w:rsidR="00AB46B7" w:rsidRPr="00CD67F2">
              <w:rPr>
                <w:rStyle w:val="Hyperlink"/>
                <w:noProof/>
              </w:rPr>
              <w:t>MODEL</w:t>
            </w:r>
            <w:r w:rsidR="00AB46B7">
              <w:rPr>
                <w:noProof/>
                <w:webHidden/>
              </w:rPr>
              <w:tab/>
            </w:r>
            <w:r w:rsidR="00AB46B7">
              <w:rPr>
                <w:noProof/>
                <w:webHidden/>
              </w:rPr>
              <w:fldChar w:fldCharType="begin"/>
            </w:r>
            <w:r w:rsidR="00AB46B7">
              <w:rPr>
                <w:noProof/>
                <w:webHidden/>
              </w:rPr>
              <w:instrText xml:space="preserve"> PAGEREF _Toc101161480 \h </w:instrText>
            </w:r>
            <w:r w:rsidR="00AB46B7">
              <w:rPr>
                <w:noProof/>
                <w:webHidden/>
              </w:rPr>
            </w:r>
            <w:r w:rsidR="00AB46B7">
              <w:rPr>
                <w:noProof/>
                <w:webHidden/>
              </w:rPr>
              <w:fldChar w:fldCharType="separate"/>
            </w:r>
            <w:r w:rsidR="00F56E97">
              <w:rPr>
                <w:noProof/>
                <w:webHidden/>
              </w:rPr>
              <w:t>5</w:t>
            </w:r>
            <w:r w:rsidR="00AB46B7">
              <w:rPr>
                <w:noProof/>
                <w:webHidden/>
              </w:rPr>
              <w:fldChar w:fldCharType="end"/>
            </w:r>
          </w:hyperlink>
        </w:p>
        <w:p w14:paraId="6DCF2FAD" w14:textId="2A518361" w:rsidR="00AB46B7" w:rsidRDefault="00EF6771">
          <w:pPr>
            <w:pStyle w:val="TOC1"/>
            <w:tabs>
              <w:tab w:val="left" w:pos="440"/>
              <w:tab w:val="right" w:leader="dot" w:pos="9016"/>
            </w:tabs>
            <w:rPr>
              <w:noProof/>
              <w:sz w:val="22"/>
            </w:rPr>
          </w:pPr>
          <w:hyperlink w:anchor="_Toc101161481" w:history="1">
            <w:r w:rsidR="00AB46B7" w:rsidRPr="00CD67F2">
              <w:rPr>
                <w:rStyle w:val="Hyperlink"/>
                <w:noProof/>
              </w:rPr>
              <w:t>3.</w:t>
            </w:r>
            <w:r w:rsidR="00AB46B7">
              <w:rPr>
                <w:noProof/>
                <w:sz w:val="22"/>
              </w:rPr>
              <w:tab/>
            </w:r>
            <w:r w:rsidR="00AB46B7" w:rsidRPr="00CD67F2">
              <w:rPr>
                <w:rStyle w:val="Hyperlink"/>
                <w:noProof/>
              </w:rPr>
              <w:t>USE CASE DIAGRAM</w:t>
            </w:r>
            <w:r w:rsidR="00AB46B7">
              <w:rPr>
                <w:noProof/>
                <w:webHidden/>
              </w:rPr>
              <w:tab/>
            </w:r>
            <w:r w:rsidR="00AB46B7">
              <w:rPr>
                <w:noProof/>
                <w:webHidden/>
              </w:rPr>
              <w:fldChar w:fldCharType="begin"/>
            </w:r>
            <w:r w:rsidR="00AB46B7">
              <w:rPr>
                <w:noProof/>
                <w:webHidden/>
              </w:rPr>
              <w:instrText xml:space="preserve"> PAGEREF _Toc101161481 \h </w:instrText>
            </w:r>
            <w:r w:rsidR="00AB46B7">
              <w:rPr>
                <w:noProof/>
                <w:webHidden/>
              </w:rPr>
            </w:r>
            <w:r w:rsidR="00AB46B7">
              <w:rPr>
                <w:noProof/>
                <w:webHidden/>
              </w:rPr>
              <w:fldChar w:fldCharType="separate"/>
            </w:r>
            <w:r w:rsidR="00F56E97">
              <w:rPr>
                <w:noProof/>
                <w:webHidden/>
              </w:rPr>
              <w:t>8</w:t>
            </w:r>
            <w:r w:rsidR="00AB46B7">
              <w:rPr>
                <w:noProof/>
                <w:webHidden/>
              </w:rPr>
              <w:fldChar w:fldCharType="end"/>
            </w:r>
          </w:hyperlink>
        </w:p>
        <w:p w14:paraId="4064FFAD" w14:textId="2569711C" w:rsidR="00AB46B7" w:rsidRDefault="00EF6771">
          <w:pPr>
            <w:pStyle w:val="TOC1"/>
            <w:tabs>
              <w:tab w:val="left" w:pos="440"/>
              <w:tab w:val="right" w:leader="dot" w:pos="9016"/>
            </w:tabs>
            <w:rPr>
              <w:noProof/>
              <w:sz w:val="22"/>
            </w:rPr>
          </w:pPr>
          <w:hyperlink w:anchor="_Toc101161482" w:history="1">
            <w:r w:rsidR="00AB46B7" w:rsidRPr="00CD67F2">
              <w:rPr>
                <w:rStyle w:val="Hyperlink"/>
                <w:noProof/>
              </w:rPr>
              <w:t>4.</w:t>
            </w:r>
            <w:r w:rsidR="00AB46B7">
              <w:rPr>
                <w:noProof/>
                <w:sz w:val="22"/>
              </w:rPr>
              <w:tab/>
            </w:r>
            <w:r w:rsidR="00AB46B7" w:rsidRPr="00CD67F2">
              <w:rPr>
                <w:rStyle w:val="Hyperlink"/>
                <w:noProof/>
              </w:rPr>
              <w:t>USE CASE SCENARIO</w:t>
            </w:r>
            <w:r w:rsidR="00AB46B7">
              <w:rPr>
                <w:noProof/>
                <w:webHidden/>
              </w:rPr>
              <w:tab/>
            </w:r>
            <w:r w:rsidR="00AB46B7">
              <w:rPr>
                <w:noProof/>
                <w:webHidden/>
              </w:rPr>
              <w:fldChar w:fldCharType="begin"/>
            </w:r>
            <w:r w:rsidR="00AB46B7">
              <w:rPr>
                <w:noProof/>
                <w:webHidden/>
              </w:rPr>
              <w:instrText xml:space="preserve"> PAGEREF _Toc101161482 \h </w:instrText>
            </w:r>
            <w:r w:rsidR="00AB46B7">
              <w:rPr>
                <w:noProof/>
                <w:webHidden/>
              </w:rPr>
            </w:r>
            <w:r w:rsidR="00AB46B7">
              <w:rPr>
                <w:noProof/>
                <w:webHidden/>
              </w:rPr>
              <w:fldChar w:fldCharType="separate"/>
            </w:r>
            <w:r w:rsidR="00F56E97">
              <w:rPr>
                <w:noProof/>
                <w:webHidden/>
              </w:rPr>
              <w:t>8</w:t>
            </w:r>
            <w:r w:rsidR="00AB46B7">
              <w:rPr>
                <w:noProof/>
                <w:webHidden/>
              </w:rPr>
              <w:fldChar w:fldCharType="end"/>
            </w:r>
          </w:hyperlink>
        </w:p>
        <w:p w14:paraId="7DB16530" w14:textId="7B6EE59A" w:rsidR="00AB46B7" w:rsidRDefault="00EF6771">
          <w:pPr>
            <w:pStyle w:val="TOC1"/>
            <w:tabs>
              <w:tab w:val="left" w:pos="440"/>
              <w:tab w:val="right" w:leader="dot" w:pos="9016"/>
            </w:tabs>
            <w:rPr>
              <w:noProof/>
              <w:sz w:val="22"/>
            </w:rPr>
          </w:pPr>
          <w:hyperlink w:anchor="_Toc101161483" w:history="1">
            <w:r w:rsidR="00AB46B7" w:rsidRPr="00CD67F2">
              <w:rPr>
                <w:rStyle w:val="Hyperlink"/>
                <w:noProof/>
              </w:rPr>
              <w:t>5.</w:t>
            </w:r>
            <w:r w:rsidR="00AB46B7">
              <w:rPr>
                <w:noProof/>
                <w:sz w:val="22"/>
              </w:rPr>
              <w:tab/>
            </w:r>
            <w:r w:rsidR="00AB46B7" w:rsidRPr="00CD67F2">
              <w:rPr>
                <w:rStyle w:val="Hyperlink"/>
                <w:noProof/>
              </w:rPr>
              <w:t>DATA FLOW DIAGRAM</w:t>
            </w:r>
            <w:r w:rsidR="00AB46B7">
              <w:rPr>
                <w:noProof/>
                <w:webHidden/>
              </w:rPr>
              <w:tab/>
            </w:r>
            <w:r w:rsidR="00AB46B7">
              <w:rPr>
                <w:noProof/>
                <w:webHidden/>
              </w:rPr>
              <w:fldChar w:fldCharType="begin"/>
            </w:r>
            <w:r w:rsidR="00AB46B7">
              <w:rPr>
                <w:noProof/>
                <w:webHidden/>
              </w:rPr>
              <w:instrText xml:space="preserve"> PAGEREF _Toc101161483 \h </w:instrText>
            </w:r>
            <w:r w:rsidR="00AB46B7">
              <w:rPr>
                <w:noProof/>
                <w:webHidden/>
              </w:rPr>
            </w:r>
            <w:r w:rsidR="00AB46B7">
              <w:rPr>
                <w:noProof/>
                <w:webHidden/>
              </w:rPr>
              <w:fldChar w:fldCharType="separate"/>
            </w:r>
            <w:r w:rsidR="00F56E97">
              <w:rPr>
                <w:noProof/>
                <w:webHidden/>
              </w:rPr>
              <w:t>13</w:t>
            </w:r>
            <w:r w:rsidR="00AB46B7">
              <w:rPr>
                <w:noProof/>
                <w:webHidden/>
              </w:rPr>
              <w:fldChar w:fldCharType="end"/>
            </w:r>
          </w:hyperlink>
        </w:p>
        <w:p w14:paraId="1983DE5F" w14:textId="72DBDC11" w:rsidR="00AB46B7" w:rsidRDefault="00EF6771">
          <w:pPr>
            <w:pStyle w:val="TOC1"/>
            <w:tabs>
              <w:tab w:val="left" w:pos="440"/>
              <w:tab w:val="right" w:leader="dot" w:pos="9016"/>
            </w:tabs>
            <w:rPr>
              <w:noProof/>
              <w:sz w:val="22"/>
            </w:rPr>
          </w:pPr>
          <w:hyperlink w:anchor="_Toc101161484" w:history="1">
            <w:r w:rsidR="00AB46B7" w:rsidRPr="00CD67F2">
              <w:rPr>
                <w:rStyle w:val="Hyperlink"/>
                <w:noProof/>
              </w:rPr>
              <w:t>6.</w:t>
            </w:r>
            <w:r w:rsidR="00AB46B7">
              <w:rPr>
                <w:noProof/>
                <w:sz w:val="22"/>
              </w:rPr>
              <w:tab/>
            </w:r>
            <w:r w:rsidR="00AB46B7" w:rsidRPr="00CD67F2">
              <w:rPr>
                <w:rStyle w:val="Hyperlink"/>
                <w:noProof/>
              </w:rPr>
              <w:t>DATA DICTIONARY</w:t>
            </w:r>
            <w:r w:rsidR="00AB46B7">
              <w:rPr>
                <w:noProof/>
                <w:webHidden/>
              </w:rPr>
              <w:tab/>
            </w:r>
            <w:r w:rsidR="00AB46B7">
              <w:rPr>
                <w:noProof/>
                <w:webHidden/>
              </w:rPr>
              <w:fldChar w:fldCharType="begin"/>
            </w:r>
            <w:r w:rsidR="00AB46B7">
              <w:rPr>
                <w:noProof/>
                <w:webHidden/>
              </w:rPr>
              <w:instrText xml:space="preserve"> PAGEREF _Toc101161484 \h </w:instrText>
            </w:r>
            <w:r w:rsidR="00AB46B7">
              <w:rPr>
                <w:noProof/>
                <w:webHidden/>
              </w:rPr>
            </w:r>
            <w:r w:rsidR="00AB46B7">
              <w:rPr>
                <w:noProof/>
                <w:webHidden/>
              </w:rPr>
              <w:fldChar w:fldCharType="separate"/>
            </w:r>
            <w:r w:rsidR="00F56E97">
              <w:rPr>
                <w:noProof/>
                <w:webHidden/>
              </w:rPr>
              <w:t>18</w:t>
            </w:r>
            <w:r w:rsidR="00AB46B7">
              <w:rPr>
                <w:noProof/>
                <w:webHidden/>
              </w:rPr>
              <w:fldChar w:fldCharType="end"/>
            </w:r>
          </w:hyperlink>
        </w:p>
        <w:p w14:paraId="72F6A6C5" w14:textId="633E8B6E" w:rsidR="00AB46B7" w:rsidRDefault="00EF6771">
          <w:pPr>
            <w:pStyle w:val="TOC1"/>
            <w:tabs>
              <w:tab w:val="left" w:pos="440"/>
              <w:tab w:val="right" w:leader="dot" w:pos="9016"/>
            </w:tabs>
            <w:rPr>
              <w:noProof/>
              <w:sz w:val="22"/>
            </w:rPr>
          </w:pPr>
          <w:hyperlink w:anchor="_Toc101161485" w:history="1">
            <w:r w:rsidR="00AB46B7" w:rsidRPr="00CD67F2">
              <w:rPr>
                <w:rStyle w:val="Hyperlink"/>
                <w:noProof/>
              </w:rPr>
              <w:t>7.</w:t>
            </w:r>
            <w:r w:rsidR="00AB46B7">
              <w:rPr>
                <w:noProof/>
                <w:sz w:val="22"/>
              </w:rPr>
              <w:tab/>
            </w:r>
            <w:r w:rsidR="00AB46B7" w:rsidRPr="00CD67F2">
              <w:rPr>
                <w:rStyle w:val="Hyperlink"/>
                <w:noProof/>
              </w:rPr>
              <w:t>Software Requirement Specification OR SRS</w:t>
            </w:r>
            <w:r w:rsidR="00AB46B7">
              <w:rPr>
                <w:noProof/>
                <w:webHidden/>
              </w:rPr>
              <w:tab/>
            </w:r>
            <w:r w:rsidR="00AB46B7">
              <w:rPr>
                <w:noProof/>
                <w:webHidden/>
              </w:rPr>
              <w:fldChar w:fldCharType="begin"/>
            </w:r>
            <w:r w:rsidR="00AB46B7">
              <w:rPr>
                <w:noProof/>
                <w:webHidden/>
              </w:rPr>
              <w:instrText xml:space="preserve"> PAGEREF _Toc101161485 \h </w:instrText>
            </w:r>
            <w:r w:rsidR="00AB46B7">
              <w:rPr>
                <w:noProof/>
                <w:webHidden/>
              </w:rPr>
            </w:r>
            <w:r w:rsidR="00AB46B7">
              <w:rPr>
                <w:noProof/>
                <w:webHidden/>
              </w:rPr>
              <w:fldChar w:fldCharType="separate"/>
            </w:r>
            <w:r w:rsidR="00F56E97">
              <w:rPr>
                <w:noProof/>
                <w:webHidden/>
              </w:rPr>
              <w:t>20</w:t>
            </w:r>
            <w:r w:rsidR="00AB46B7">
              <w:rPr>
                <w:noProof/>
                <w:webHidden/>
              </w:rPr>
              <w:fldChar w:fldCharType="end"/>
            </w:r>
          </w:hyperlink>
        </w:p>
        <w:p w14:paraId="7B68BF9C" w14:textId="1D428D1D" w:rsidR="00AB46B7" w:rsidRDefault="00EF6771">
          <w:pPr>
            <w:pStyle w:val="TOC1"/>
            <w:tabs>
              <w:tab w:val="left" w:pos="440"/>
              <w:tab w:val="right" w:leader="dot" w:pos="9016"/>
            </w:tabs>
            <w:rPr>
              <w:noProof/>
              <w:sz w:val="22"/>
            </w:rPr>
          </w:pPr>
          <w:hyperlink w:anchor="_Toc101161486" w:history="1">
            <w:r w:rsidR="00AB46B7" w:rsidRPr="00CD67F2">
              <w:rPr>
                <w:rStyle w:val="Hyperlink"/>
                <w:noProof/>
              </w:rPr>
              <w:t>8.</w:t>
            </w:r>
            <w:r w:rsidR="00AB46B7">
              <w:rPr>
                <w:noProof/>
                <w:sz w:val="22"/>
              </w:rPr>
              <w:tab/>
            </w:r>
            <w:r w:rsidR="00AB46B7" w:rsidRPr="00CD67F2">
              <w:rPr>
                <w:rStyle w:val="Hyperlink"/>
                <w:noProof/>
              </w:rPr>
              <w:t>ESTIMATION AND SCHEDULING</w:t>
            </w:r>
            <w:r w:rsidR="00AB46B7">
              <w:rPr>
                <w:noProof/>
                <w:webHidden/>
              </w:rPr>
              <w:tab/>
            </w:r>
            <w:r w:rsidR="00AB46B7">
              <w:rPr>
                <w:noProof/>
                <w:webHidden/>
              </w:rPr>
              <w:fldChar w:fldCharType="begin"/>
            </w:r>
            <w:r w:rsidR="00AB46B7">
              <w:rPr>
                <w:noProof/>
                <w:webHidden/>
              </w:rPr>
              <w:instrText xml:space="preserve"> PAGEREF _Toc101161486 \h </w:instrText>
            </w:r>
            <w:r w:rsidR="00AB46B7">
              <w:rPr>
                <w:noProof/>
                <w:webHidden/>
              </w:rPr>
            </w:r>
            <w:r w:rsidR="00AB46B7">
              <w:rPr>
                <w:noProof/>
                <w:webHidden/>
              </w:rPr>
              <w:fldChar w:fldCharType="separate"/>
            </w:r>
            <w:r w:rsidR="00F56E97">
              <w:rPr>
                <w:noProof/>
                <w:webHidden/>
              </w:rPr>
              <w:t>30</w:t>
            </w:r>
            <w:r w:rsidR="00AB46B7">
              <w:rPr>
                <w:noProof/>
                <w:webHidden/>
              </w:rPr>
              <w:fldChar w:fldCharType="end"/>
            </w:r>
          </w:hyperlink>
        </w:p>
        <w:p w14:paraId="7C8BC12C" w14:textId="4723CCF8" w:rsidR="00AB46B7" w:rsidRDefault="00EF6771">
          <w:pPr>
            <w:pStyle w:val="TOC1"/>
            <w:tabs>
              <w:tab w:val="left" w:pos="440"/>
              <w:tab w:val="right" w:leader="dot" w:pos="9016"/>
            </w:tabs>
            <w:rPr>
              <w:noProof/>
              <w:sz w:val="22"/>
            </w:rPr>
          </w:pPr>
          <w:hyperlink w:anchor="_Toc101161487" w:history="1">
            <w:r w:rsidR="00AB46B7" w:rsidRPr="00CD67F2">
              <w:rPr>
                <w:rStyle w:val="Hyperlink"/>
                <w:noProof/>
              </w:rPr>
              <w:t>9.</w:t>
            </w:r>
            <w:r w:rsidR="00AB46B7">
              <w:rPr>
                <w:noProof/>
                <w:sz w:val="22"/>
              </w:rPr>
              <w:tab/>
            </w:r>
            <w:r w:rsidR="00AB46B7" w:rsidRPr="00CD67F2">
              <w:rPr>
                <w:rStyle w:val="Hyperlink"/>
                <w:noProof/>
              </w:rPr>
              <w:t>BASIS PATH TESTING FOR DOCTOR VIEW PATIENT MODULE</w:t>
            </w:r>
            <w:r w:rsidR="00AB46B7">
              <w:rPr>
                <w:noProof/>
                <w:webHidden/>
              </w:rPr>
              <w:tab/>
            </w:r>
            <w:r w:rsidR="00AB46B7">
              <w:rPr>
                <w:noProof/>
                <w:webHidden/>
              </w:rPr>
              <w:fldChar w:fldCharType="begin"/>
            </w:r>
            <w:r w:rsidR="00AB46B7">
              <w:rPr>
                <w:noProof/>
                <w:webHidden/>
              </w:rPr>
              <w:instrText xml:space="preserve"> PAGEREF _Toc101161487 \h </w:instrText>
            </w:r>
            <w:r w:rsidR="00AB46B7">
              <w:rPr>
                <w:noProof/>
                <w:webHidden/>
              </w:rPr>
            </w:r>
            <w:r w:rsidR="00AB46B7">
              <w:rPr>
                <w:noProof/>
                <w:webHidden/>
              </w:rPr>
              <w:fldChar w:fldCharType="separate"/>
            </w:r>
            <w:r w:rsidR="00F56E97">
              <w:rPr>
                <w:noProof/>
                <w:webHidden/>
              </w:rPr>
              <w:t>46</w:t>
            </w:r>
            <w:r w:rsidR="00AB46B7">
              <w:rPr>
                <w:noProof/>
                <w:webHidden/>
              </w:rPr>
              <w:fldChar w:fldCharType="end"/>
            </w:r>
          </w:hyperlink>
        </w:p>
        <w:p w14:paraId="187EBEC8" w14:textId="63B33A72" w:rsidR="00AB46B7" w:rsidRDefault="00EF6771">
          <w:pPr>
            <w:pStyle w:val="TOC1"/>
            <w:tabs>
              <w:tab w:val="left" w:pos="660"/>
              <w:tab w:val="right" w:leader="dot" w:pos="9016"/>
            </w:tabs>
            <w:rPr>
              <w:noProof/>
              <w:sz w:val="22"/>
            </w:rPr>
          </w:pPr>
          <w:hyperlink w:anchor="_Toc101161488" w:history="1">
            <w:r w:rsidR="00AB46B7" w:rsidRPr="00CD67F2">
              <w:rPr>
                <w:rStyle w:val="Hyperlink"/>
                <w:noProof/>
              </w:rPr>
              <w:t>10.</w:t>
            </w:r>
            <w:r w:rsidR="00AB46B7">
              <w:rPr>
                <w:noProof/>
                <w:sz w:val="22"/>
              </w:rPr>
              <w:tab/>
            </w:r>
            <w:r w:rsidR="00AB46B7" w:rsidRPr="00CD67F2">
              <w:rPr>
                <w:rStyle w:val="Hyperlink"/>
                <w:noProof/>
              </w:rPr>
              <w:t>CONCLUSION</w:t>
            </w:r>
            <w:r w:rsidR="00AB46B7">
              <w:rPr>
                <w:noProof/>
                <w:webHidden/>
              </w:rPr>
              <w:tab/>
            </w:r>
            <w:r w:rsidR="00AB46B7">
              <w:rPr>
                <w:noProof/>
                <w:webHidden/>
              </w:rPr>
              <w:fldChar w:fldCharType="begin"/>
            </w:r>
            <w:r w:rsidR="00AB46B7">
              <w:rPr>
                <w:noProof/>
                <w:webHidden/>
              </w:rPr>
              <w:instrText xml:space="preserve"> PAGEREF _Toc101161488 \h </w:instrText>
            </w:r>
            <w:r w:rsidR="00AB46B7">
              <w:rPr>
                <w:noProof/>
                <w:webHidden/>
              </w:rPr>
            </w:r>
            <w:r w:rsidR="00AB46B7">
              <w:rPr>
                <w:noProof/>
                <w:webHidden/>
              </w:rPr>
              <w:fldChar w:fldCharType="separate"/>
            </w:r>
            <w:r w:rsidR="00F56E97">
              <w:rPr>
                <w:noProof/>
                <w:webHidden/>
              </w:rPr>
              <w:t>49</w:t>
            </w:r>
            <w:r w:rsidR="00AB46B7">
              <w:rPr>
                <w:noProof/>
                <w:webHidden/>
              </w:rPr>
              <w:fldChar w:fldCharType="end"/>
            </w:r>
          </w:hyperlink>
        </w:p>
        <w:p w14:paraId="61C24A98" w14:textId="5169B3A1" w:rsidR="0057650A" w:rsidRDefault="0057650A">
          <w:r>
            <w:rPr>
              <w:b/>
              <w:bCs/>
              <w:noProof/>
            </w:rPr>
            <w:fldChar w:fldCharType="end"/>
          </w:r>
        </w:p>
      </w:sdtContent>
    </w:sdt>
    <w:p w14:paraId="554A6EC5" w14:textId="088531EE" w:rsidR="00C22E2C" w:rsidRDefault="00C22E2C">
      <w:pPr>
        <w:spacing w:line="259" w:lineRule="auto"/>
        <w:rPr>
          <w:rFonts w:ascii="Times New Roman" w:eastAsia="Times New Roman" w:hAnsi="Times New Roman" w:cs="Times New Roman"/>
          <w:sz w:val="40"/>
        </w:rPr>
      </w:pPr>
    </w:p>
    <w:p w14:paraId="65916AFA" w14:textId="16C1DD60" w:rsidR="0057650A" w:rsidRDefault="0057650A">
      <w:pPr>
        <w:spacing w:line="259" w:lineRule="auto"/>
        <w:rPr>
          <w:rFonts w:ascii="Times New Roman" w:eastAsia="Times New Roman" w:hAnsi="Times New Roman" w:cs="Times New Roman"/>
          <w:sz w:val="40"/>
        </w:rPr>
      </w:pPr>
    </w:p>
    <w:p w14:paraId="26567C93" w14:textId="5EF5DEEE" w:rsidR="0057650A" w:rsidRDefault="0057650A">
      <w:pPr>
        <w:spacing w:line="259" w:lineRule="auto"/>
        <w:rPr>
          <w:rFonts w:ascii="Times New Roman" w:eastAsia="Times New Roman" w:hAnsi="Times New Roman" w:cs="Times New Roman"/>
          <w:sz w:val="40"/>
        </w:rPr>
      </w:pPr>
    </w:p>
    <w:p w14:paraId="19762DE6" w14:textId="65CB976F" w:rsidR="0057650A" w:rsidRDefault="0057650A">
      <w:pPr>
        <w:spacing w:line="259" w:lineRule="auto"/>
        <w:rPr>
          <w:rFonts w:ascii="Times New Roman" w:eastAsia="Times New Roman" w:hAnsi="Times New Roman" w:cs="Times New Roman"/>
          <w:sz w:val="40"/>
        </w:rPr>
      </w:pPr>
    </w:p>
    <w:p w14:paraId="4E7D7715" w14:textId="3E4E40D6" w:rsidR="0057650A" w:rsidRDefault="0057650A">
      <w:pPr>
        <w:spacing w:line="259" w:lineRule="auto"/>
        <w:rPr>
          <w:rFonts w:ascii="Times New Roman" w:eastAsia="Times New Roman" w:hAnsi="Times New Roman" w:cs="Times New Roman"/>
          <w:sz w:val="40"/>
        </w:rPr>
      </w:pPr>
    </w:p>
    <w:p w14:paraId="5B1A3446" w14:textId="175435CD" w:rsidR="0057650A" w:rsidRDefault="0057650A">
      <w:pPr>
        <w:spacing w:line="259" w:lineRule="auto"/>
        <w:rPr>
          <w:rFonts w:ascii="Times New Roman" w:eastAsia="Times New Roman" w:hAnsi="Times New Roman" w:cs="Times New Roman"/>
          <w:sz w:val="40"/>
        </w:rPr>
      </w:pPr>
    </w:p>
    <w:p w14:paraId="14A0C12F" w14:textId="77777777" w:rsidR="0057650A" w:rsidRPr="0057650A" w:rsidRDefault="0057650A">
      <w:pPr>
        <w:spacing w:line="259" w:lineRule="auto"/>
        <w:rPr>
          <w:rFonts w:ascii="Times New Roman" w:eastAsia="Times New Roman" w:hAnsi="Times New Roman" w:cs="Times New Roman"/>
          <w:b/>
          <w:bCs/>
          <w:sz w:val="40"/>
        </w:rPr>
      </w:pPr>
    </w:p>
    <w:p w14:paraId="646B7376" w14:textId="09395CE6" w:rsidR="00A075E8" w:rsidRDefault="00A075E8">
      <w:pPr>
        <w:spacing w:line="259" w:lineRule="auto"/>
        <w:rPr>
          <w:rFonts w:ascii="Times New Roman" w:eastAsia="Times New Roman" w:hAnsi="Times New Roman" w:cs="Times New Roman"/>
          <w:sz w:val="40"/>
        </w:rPr>
      </w:pPr>
    </w:p>
    <w:p w14:paraId="78AD8DA9" w14:textId="35208FBF" w:rsidR="00A075E8" w:rsidRDefault="00A075E8">
      <w:pPr>
        <w:spacing w:line="259" w:lineRule="auto"/>
        <w:rPr>
          <w:rFonts w:ascii="Times New Roman" w:eastAsia="Times New Roman" w:hAnsi="Times New Roman" w:cs="Times New Roman"/>
          <w:sz w:val="40"/>
        </w:rPr>
      </w:pPr>
    </w:p>
    <w:p w14:paraId="3D3755E6" w14:textId="0EE72549" w:rsidR="00A075E8" w:rsidRDefault="00A075E8">
      <w:pPr>
        <w:spacing w:line="259" w:lineRule="auto"/>
        <w:rPr>
          <w:rFonts w:ascii="Times New Roman" w:eastAsia="Times New Roman" w:hAnsi="Times New Roman" w:cs="Times New Roman"/>
          <w:sz w:val="40"/>
        </w:rPr>
      </w:pPr>
    </w:p>
    <w:p w14:paraId="548E14FF" w14:textId="69C84C4E" w:rsidR="00A075E8" w:rsidRDefault="00A075E8">
      <w:pPr>
        <w:spacing w:line="259" w:lineRule="auto"/>
        <w:rPr>
          <w:rFonts w:ascii="Times New Roman" w:eastAsia="Times New Roman" w:hAnsi="Times New Roman" w:cs="Times New Roman"/>
          <w:sz w:val="40"/>
        </w:rPr>
      </w:pPr>
    </w:p>
    <w:p w14:paraId="44244C17" w14:textId="3F87DC95" w:rsidR="00A075E8" w:rsidRDefault="00A075E8">
      <w:pPr>
        <w:spacing w:line="259" w:lineRule="auto"/>
        <w:rPr>
          <w:rFonts w:ascii="Times New Roman" w:eastAsia="Times New Roman" w:hAnsi="Times New Roman" w:cs="Times New Roman"/>
          <w:sz w:val="40"/>
        </w:rPr>
      </w:pPr>
    </w:p>
    <w:p w14:paraId="5A260BE1" w14:textId="00A2A915" w:rsidR="00A075E8" w:rsidRDefault="00A075E8">
      <w:pPr>
        <w:spacing w:line="259" w:lineRule="auto"/>
        <w:rPr>
          <w:rFonts w:ascii="Times New Roman" w:eastAsia="Times New Roman" w:hAnsi="Times New Roman" w:cs="Times New Roman"/>
          <w:sz w:val="40"/>
        </w:rPr>
      </w:pPr>
    </w:p>
    <w:p w14:paraId="7B3D4525" w14:textId="78929752" w:rsidR="00A075E8" w:rsidRDefault="00A075E8">
      <w:pPr>
        <w:spacing w:line="259" w:lineRule="auto"/>
        <w:rPr>
          <w:rFonts w:ascii="Times New Roman" w:eastAsia="Times New Roman" w:hAnsi="Times New Roman" w:cs="Times New Roman"/>
          <w:sz w:val="40"/>
        </w:rPr>
      </w:pPr>
    </w:p>
    <w:p w14:paraId="2AC42C56" w14:textId="42E5A959" w:rsidR="00A075E8" w:rsidRDefault="00A075E8">
      <w:pPr>
        <w:spacing w:line="259" w:lineRule="auto"/>
        <w:rPr>
          <w:rFonts w:ascii="Times New Roman" w:eastAsia="Times New Roman" w:hAnsi="Times New Roman" w:cs="Times New Roman"/>
          <w:sz w:val="40"/>
        </w:rPr>
      </w:pPr>
    </w:p>
    <w:p w14:paraId="7F9E8775" w14:textId="7FBF8252" w:rsidR="00A075E8" w:rsidRDefault="00A075E8">
      <w:pPr>
        <w:spacing w:line="259" w:lineRule="auto"/>
        <w:rPr>
          <w:rFonts w:ascii="Times New Roman" w:eastAsia="Times New Roman" w:hAnsi="Times New Roman" w:cs="Times New Roman"/>
          <w:sz w:val="40"/>
        </w:rPr>
      </w:pPr>
    </w:p>
    <w:p w14:paraId="70F77680" w14:textId="608A104C" w:rsidR="00A075E8" w:rsidRDefault="00A075E8">
      <w:pPr>
        <w:spacing w:line="259" w:lineRule="auto"/>
        <w:rPr>
          <w:rFonts w:ascii="Times New Roman" w:eastAsia="Times New Roman" w:hAnsi="Times New Roman" w:cs="Times New Roman"/>
          <w:sz w:val="40"/>
        </w:rPr>
      </w:pPr>
    </w:p>
    <w:p w14:paraId="2BA020EE" w14:textId="391C24D3" w:rsidR="00A075E8" w:rsidRDefault="00A075E8">
      <w:pPr>
        <w:spacing w:line="259" w:lineRule="auto"/>
        <w:rPr>
          <w:rFonts w:ascii="Times New Roman" w:eastAsia="Times New Roman" w:hAnsi="Times New Roman" w:cs="Times New Roman"/>
          <w:sz w:val="40"/>
        </w:rPr>
      </w:pPr>
    </w:p>
    <w:p w14:paraId="07BD8EBE" w14:textId="0E19CB92" w:rsidR="00A075E8" w:rsidRDefault="00A075E8">
      <w:pPr>
        <w:spacing w:line="259" w:lineRule="auto"/>
        <w:rPr>
          <w:rFonts w:ascii="Times New Roman" w:eastAsia="Times New Roman" w:hAnsi="Times New Roman" w:cs="Times New Roman"/>
          <w:sz w:val="40"/>
        </w:rPr>
      </w:pPr>
    </w:p>
    <w:p w14:paraId="0EA34A87" w14:textId="296ED025" w:rsidR="00A075E8" w:rsidRDefault="00A075E8">
      <w:pPr>
        <w:spacing w:line="259" w:lineRule="auto"/>
        <w:rPr>
          <w:rFonts w:ascii="Times New Roman" w:eastAsia="Times New Roman" w:hAnsi="Times New Roman" w:cs="Times New Roman"/>
          <w:sz w:val="40"/>
        </w:rPr>
      </w:pPr>
    </w:p>
    <w:p w14:paraId="1B33F0A3" w14:textId="32A364D9" w:rsidR="00A075E8" w:rsidRDefault="00A075E8">
      <w:pPr>
        <w:spacing w:line="259" w:lineRule="auto"/>
        <w:rPr>
          <w:rFonts w:ascii="Times New Roman" w:eastAsia="Times New Roman" w:hAnsi="Times New Roman" w:cs="Times New Roman"/>
          <w:sz w:val="40"/>
        </w:rPr>
      </w:pPr>
    </w:p>
    <w:p w14:paraId="4160A52F" w14:textId="77777777" w:rsidR="00A075E8" w:rsidRDefault="00A075E8">
      <w:pPr>
        <w:spacing w:line="259" w:lineRule="auto"/>
        <w:rPr>
          <w:rFonts w:ascii="Times New Roman" w:eastAsia="Times New Roman" w:hAnsi="Times New Roman" w:cs="Times New Roman"/>
          <w:sz w:val="40"/>
        </w:rPr>
      </w:pPr>
    </w:p>
    <w:p w14:paraId="23885D80" w14:textId="77777777" w:rsidR="00C22E2C" w:rsidRDefault="002A4A6B" w:rsidP="0057650A">
      <w:pPr>
        <w:pStyle w:val="Heading1"/>
        <w:numPr>
          <w:ilvl w:val="0"/>
          <w:numId w:val="38"/>
        </w:numPr>
        <w:rPr>
          <w:u w:val="single"/>
        </w:rPr>
      </w:pPr>
      <w:bookmarkStart w:id="0" w:name="_Toc101161479"/>
      <w:r>
        <w:t>PROBLEM</w:t>
      </w:r>
      <w:r>
        <w:rPr>
          <w:spacing w:val="-2"/>
        </w:rPr>
        <w:t xml:space="preserve"> </w:t>
      </w:r>
      <w:r>
        <w:t>STATEMENT</w:t>
      </w:r>
      <w:bookmarkEnd w:id="0"/>
    </w:p>
    <w:p w14:paraId="4177BA7C" w14:textId="77777777" w:rsidR="00C22E2C" w:rsidRDefault="00C22E2C">
      <w:pPr>
        <w:rPr>
          <w:rFonts w:eastAsia="Times New Roman" w:cs="Times New Roman"/>
          <w:b/>
          <w:sz w:val="20"/>
        </w:rPr>
      </w:pPr>
    </w:p>
    <w:p w14:paraId="293A0FB9" w14:textId="77777777" w:rsidR="00C22E2C" w:rsidRDefault="00C22E2C">
      <w:pPr>
        <w:rPr>
          <w:rFonts w:eastAsia="Times New Roman" w:cs="Times New Roman"/>
          <w:b/>
          <w:sz w:val="20"/>
        </w:rPr>
      </w:pPr>
    </w:p>
    <w:p w14:paraId="3379FC88" w14:textId="77777777" w:rsidR="00C22E2C" w:rsidRDefault="002A4A6B">
      <w:pPr>
        <w:spacing w:before="191" w:line="256" w:lineRule="auto"/>
        <w:ind w:left="1140" w:right="722"/>
        <w:rPr>
          <w:rFonts w:eastAsia="Calibri" w:cs="Times New Roman"/>
          <w:sz w:val="28"/>
        </w:rPr>
      </w:pPr>
      <w:r>
        <w:rPr>
          <w:rFonts w:eastAsia="Calibri" w:cs="Times New Roman"/>
          <w:sz w:val="28"/>
        </w:rPr>
        <w:t>A lot of patients nowadays are seeking a more convenient way to avail healthcare</w:t>
      </w:r>
      <w:r>
        <w:rPr>
          <w:rFonts w:eastAsia="Calibri" w:cs="Times New Roman"/>
          <w:spacing w:val="1"/>
          <w:sz w:val="28"/>
        </w:rPr>
        <w:t xml:space="preserve"> </w:t>
      </w:r>
      <w:r>
        <w:rPr>
          <w:rFonts w:eastAsia="Calibri" w:cs="Times New Roman"/>
          <w:sz w:val="28"/>
        </w:rPr>
        <w:t>services</w:t>
      </w:r>
      <w:r>
        <w:rPr>
          <w:rFonts w:eastAsia="Calibri" w:cs="Times New Roman"/>
          <w:spacing w:val="-2"/>
          <w:sz w:val="28"/>
        </w:rPr>
        <w:t xml:space="preserve"> </w:t>
      </w:r>
      <w:r>
        <w:rPr>
          <w:rFonts w:eastAsia="Calibri" w:cs="Times New Roman"/>
          <w:sz w:val="28"/>
        </w:rPr>
        <w:t>where</w:t>
      </w:r>
      <w:r>
        <w:rPr>
          <w:rFonts w:eastAsia="Calibri" w:cs="Times New Roman"/>
          <w:spacing w:val="-3"/>
          <w:sz w:val="28"/>
        </w:rPr>
        <w:t xml:space="preserve"> </w:t>
      </w:r>
      <w:r>
        <w:rPr>
          <w:rFonts w:eastAsia="Calibri" w:cs="Times New Roman"/>
          <w:sz w:val="28"/>
        </w:rPr>
        <w:t>in the</w:t>
      </w:r>
      <w:r>
        <w:rPr>
          <w:rFonts w:eastAsia="Calibri" w:cs="Times New Roman"/>
          <w:spacing w:val="-5"/>
          <w:sz w:val="28"/>
        </w:rPr>
        <w:t xml:space="preserve"> </w:t>
      </w:r>
      <w:r>
        <w:rPr>
          <w:rFonts w:eastAsia="Calibri" w:cs="Times New Roman"/>
          <w:sz w:val="28"/>
        </w:rPr>
        <w:t>current</w:t>
      </w:r>
      <w:r>
        <w:rPr>
          <w:rFonts w:eastAsia="Calibri" w:cs="Times New Roman"/>
          <w:spacing w:val="-2"/>
          <w:sz w:val="28"/>
        </w:rPr>
        <w:t xml:space="preserve"> </w:t>
      </w:r>
      <w:r>
        <w:rPr>
          <w:rFonts w:eastAsia="Calibri" w:cs="Times New Roman"/>
          <w:sz w:val="28"/>
        </w:rPr>
        <w:t>scenario</w:t>
      </w:r>
      <w:r>
        <w:rPr>
          <w:rFonts w:eastAsia="Calibri" w:cs="Times New Roman"/>
          <w:spacing w:val="-2"/>
          <w:sz w:val="28"/>
        </w:rPr>
        <w:t xml:space="preserve"> </w:t>
      </w:r>
      <w:r>
        <w:rPr>
          <w:rFonts w:eastAsia="Calibri" w:cs="Times New Roman"/>
          <w:sz w:val="28"/>
        </w:rPr>
        <w:t>they</w:t>
      </w:r>
      <w:r>
        <w:rPr>
          <w:rFonts w:eastAsia="Calibri" w:cs="Times New Roman"/>
          <w:spacing w:val="-1"/>
          <w:sz w:val="28"/>
        </w:rPr>
        <w:t xml:space="preserve"> </w:t>
      </w:r>
      <w:r>
        <w:rPr>
          <w:rFonts w:eastAsia="Calibri" w:cs="Times New Roman"/>
          <w:sz w:val="28"/>
        </w:rPr>
        <w:t>have</w:t>
      </w:r>
      <w:r>
        <w:rPr>
          <w:rFonts w:eastAsia="Calibri" w:cs="Times New Roman"/>
          <w:spacing w:val="-3"/>
          <w:sz w:val="28"/>
        </w:rPr>
        <w:t xml:space="preserve"> </w:t>
      </w:r>
      <w:r>
        <w:rPr>
          <w:rFonts w:eastAsia="Calibri" w:cs="Times New Roman"/>
          <w:sz w:val="28"/>
        </w:rPr>
        <w:t>to visit</w:t>
      </w:r>
      <w:r>
        <w:rPr>
          <w:rFonts w:eastAsia="Calibri" w:cs="Times New Roman"/>
          <w:spacing w:val="-2"/>
          <w:sz w:val="28"/>
        </w:rPr>
        <w:t xml:space="preserve"> </w:t>
      </w:r>
      <w:r>
        <w:rPr>
          <w:rFonts w:eastAsia="Calibri" w:cs="Times New Roman"/>
          <w:sz w:val="28"/>
        </w:rPr>
        <w:t>the</w:t>
      </w:r>
      <w:r>
        <w:rPr>
          <w:rFonts w:eastAsia="Calibri" w:cs="Times New Roman"/>
          <w:spacing w:val="-2"/>
          <w:sz w:val="28"/>
        </w:rPr>
        <w:t xml:space="preserve"> </w:t>
      </w:r>
      <w:r>
        <w:rPr>
          <w:rFonts w:eastAsia="Calibri" w:cs="Times New Roman"/>
          <w:sz w:val="28"/>
        </w:rPr>
        <w:t>doctor</w:t>
      </w:r>
      <w:r>
        <w:rPr>
          <w:rFonts w:eastAsia="Calibri" w:cs="Times New Roman"/>
          <w:spacing w:val="-1"/>
          <w:sz w:val="28"/>
        </w:rPr>
        <w:t xml:space="preserve"> </w:t>
      </w:r>
      <w:r>
        <w:rPr>
          <w:rFonts w:eastAsia="Calibri" w:cs="Times New Roman"/>
          <w:sz w:val="28"/>
        </w:rPr>
        <w:t>and wait</w:t>
      </w:r>
      <w:r>
        <w:rPr>
          <w:rFonts w:eastAsia="Calibri" w:cs="Times New Roman"/>
          <w:spacing w:val="-3"/>
          <w:sz w:val="28"/>
        </w:rPr>
        <w:t xml:space="preserve"> </w:t>
      </w:r>
      <w:r>
        <w:rPr>
          <w:rFonts w:eastAsia="Calibri" w:cs="Times New Roman"/>
          <w:sz w:val="28"/>
        </w:rPr>
        <w:t>for</w:t>
      </w:r>
      <w:r>
        <w:rPr>
          <w:rFonts w:eastAsia="Calibri" w:cs="Times New Roman"/>
          <w:spacing w:val="-3"/>
          <w:sz w:val="28"/>
        </w:rPr>
        <w:t xml:space="preserve"> </w:t>
      </w:r>
      <w:proofErr w:type="gramStart"/>
      <w:r>
        <w:rPr>
          <w:rFonts w:eastAsia="Calibri" w:cs="Times New Roman"/>
          <w:sz w:val="28"/>
        </w:rPr>
        <w:t>long</w:t>
      </w:r>
      <w:r>
        <w:rPr>
          <w:rFonts w:eastAsia="Calibri" w:cs="Times New Roman"/>
          <w:sz w:val="28"/>
          <w:lang w:val="en-US"/>
        </w:rPr>
        <w:t xml:space="preserve"> </w:t>
      </w:r>
      <w:r>
        <w:rPr>
          <w:rFonts w:eastAsia="Calibri" w:cs="Times New Roman"/>
          <w:spacing w:val="-60"/>
          <w:sz w:val="28"/>
        </w:rPr>
        <w:t xml:space="preserve"> </w:t>
      </w:r>
      <w:r>
        <w:rPr>
          <w:rFonts w:eastAsia="Calibri" w:cs="Times New Roman"/>
          <w:sz w:val="28"/>
        </w:rPr>
        <w:t>periods</w:t>
      </w:r>
      <w:proofErr w:type="gramEnd"/>
      <w:r>
        <w:rPr>
          <w:rFonts w:eastAsia="Calibri" w:cs="Times New Roman"/>
          <w:spacing w:val="-2"/>
          <w:sz w:val="28"/>
        </w:rPr>
        <w:t xml:space="preserve"> </w:t>
      </w:r>
      <w:r>
        <w:rPr>
          <w:rFonts w:eastAsia="Calibri" w:cs="Times New Roman"/>
          <w:sz w:val="28"/>
        </w:rPr>
        <w:t>of</w:t>
      </w:r>
      <w:r>
        <w:rPr>
          <w:rFonts w:eastAsia="Calibri" w:cs="Times New Roman"/>
          <w:spacing w:val="-1"/>
          <w:sz w:val="28"/>
        </w:rPr>
        <w:t xml:space="preserve"> </w:t>
      </w:r>
      <w:r>
        <w:rPr>
          <w:rFonts w:eastAsia="Calibri" w:cs="Times New Roman"/>
          <w:sz w:val="28"/>
        </w:rPr>
        <w:t>time</w:t>
      </w:r>
      <w:r>
        <w:rPr>
          <w:rFonts w:eastAsia="Calibri" w:cs="Times New Roman"/>
          <w:spacing w:val="-2"/>
          <w:sz w:val="28"/>
        </w:rPr>
        <w:t xml:space="preserve"> </w:t>
      </w:r>
      <w:r>
        <w:rPr>
          <w:rFonts w:eastAsia="Calibri" w:cs="Times New Roman"/>
          <w:sz w:val="28"/>
        </w:rPr>
        <w:t>to get</w:t>
      </w:r>
      <w:r>
        <w:rPr>
          <w:rFonts w:eastAsia="Calibri" w:cs="Times New Roman"/>
          <w:spacing w:val="-2"/>
          <w:sz w:val="28"/>
        </w:rPr>
        <w:t xml:space="preserve"> </w:t>
      </w:r>
      <w:r>
        <w:rPr>
          <w:rFonts w:eastAsia="Calibri" w:cs="Times New Roman"/>
          <w:sz w:val="28"/>
        </w:rPr>
        <w:t>an appointment.</w:t>
      </w:r>
    </w:p>
    <w:p w14:paraId="69D9BC74" w14:textId="77777777" w:rsidR="00C22E2C" w:rsidRDefault="002A4A6B">
      <w:pPr>
        <w:spacing w:before="170" w:line="256" w:lineRule="auto"/>
        <w:ind w:left="1140" w:right="1156"/>
        <w:rPr>
          <w:rFonts w:eastAsia="Calibri" w:cs="Times New Roman"/>
          <w:sz w:val="28"/>
        </w:rPr>
      </w:pPr>
      <w:r>
        <w:rPr>
          <w:rFonts w:eastAsia="Calibri" w:cs="Times New Roman"/>
          <w:sz w:val="28"/>
        </w:rPr>
        <w:lastRenderedPageBreak/>
        <w:t>Doctors,</w:t>
      </w:r>
      <w:r>
        <w:rPr>
          <w:rFonts w:eastAsia="Calibri" w:cs="Times New Roman"/>
          <w:spacing w:val="-5"/>
          <w:sz w:val="28"/>
        </w:rPr>
        <w:t xml:space="preserve"> </w:t>
      </w:r>
      <w:r>
        <w:rPr>
          <w:rFonts w:eastAsia="Calibri" w:cs="Times New Roman"/>
          <w:sz w:val="28"/>
        </w:rPr>
        <w:t>nowadays,</w:t>
      </w:r>
      <w:r>
        <w:rPr>
          <w:rFonts w:eastAsia="Calibri" w:cs="Times New Roman"/>
          <w:spacing w:val="-3"/>
          <w:sz w:val="28"/>
        </w:rPr>
        <w:t xml:space="preserve"> </w:t>
      </w:r>
      <w:r>
        <w:rPr>
          <w:rFonts w:eastAsia="Calibri" w:cs="Times New Roman"/>
          <w:sz w:val="28"/>
        </w:rPr>
        <w:t>find</w:t>
      </w:r>
      <w:r>
        <w:rPr>
          <w:rFonts w:eastAsia="Calibri" w:cs="Times New Roman"/>
          <w:spacing w:val="-1"/>
          <w:sz w:val="28"/>
        </w:rPr>
        <w:t xml:space="preserve"> </w:t>
      </w:r>
      <w:r>
        <w:rPr>
          <w:rFonts w:eastAsia="Calibri" w:cs="Times New Roman"/>
          <w:sz w:val="28"/>
        </w:rPr>
        <w:t>it</w:t>
      </w:r>
      <w:r>
        <w:rPr>
          <w:rFonts w:eastAsia="Calibri" w:cs="Times New Roman"/>
          <w:spacing w:val="-2"/>
          <w:sz w:val="28"/>
        </w:rPr>
        <w:t xml:space="preserve"> </w:t>
      </w:r>
      <w:r>
        <w:rPr>
          <w:rFonts w:eastAsia="Calibri" w:cs="Times New Roman"/>
          <w:sz w:val="28"/>
        </w:rPr>
        <w:t>uneasy</w:t>
      </w:r>
      <w:r>
        <w:rPr>
          <w:rFonts w:eastAsia="Calibri" w:cs="Times New Roman"/>
          <w:spacing w:val="-1"/>
          <w:sz w:val="28"/>
        </w:rPr>
        <w:t xml:space="preserve"> </w:t>
      </w:r>
      <w:r>
        <w:rPr>
          <w:rFonts w:eastAsia="Calibri" w:cs="Times New Roman"/>
          <w:sz w:val="28"/>
        </w:rPr>
        <w:t>to</w:t>
      </w:r>
      <w:r>
        <w:rPr>
          <w:rFonts w:eastAsia="Calibri" w:cs="Times New Roman"/>
          <w:spacing w:val="-2"/>
          <w:sz w:val="28"/>
        </w:rPr>
        <w:t xml:space="preserve"> </w:t>
      </w:r>
      <w:r>
        <w:rPr>
          <w:rFonts w:eastAsia="Calibri" w:cs="Times New Roman"/>
          <w:sz w:val="28"/>
        </w:rPr>
        <w:t>manually</w:t>
      </w:r>
      <w:r>
        <w:rPr>
          <w:rFonts w:eastAsia="Calibri" w:cs="Times New Roman"/>
          <w:spacing w:val="-1"/>
          <w:sz w:val="28"/>
        </w:rPr>
        <w:t xml:space="preserve"> </w:t>
      </w:r>
      <w:r>
        <w:rPr>
          <w:rFonts w:eastAsia="Calibri" w:cs="Times New Roman"/>
          <w:sz w:val="28"/>
        </w:rPr>
        <w:t>maintain</w:t>
      </w:r>
      <w:r>
        <w:rPr>
          <w:rFonts w:eastAsia="Calibri" w:cs="Times New Roman"/>
          <w:spacing w:val="-1"/>
          <w:sz w:val="28"/>
        </w:rPr>
        <w:t xml:space="preserve"> </w:t>
      </w:r>
      <w:r>
        <w:rPr>
          <w:rFonts w:eastAsia="Calibri" w:cs="Times New Roman"/>
          <w:sz w:val="28"/>
        </w:rPr>
        <w:t>and</w:t>
      </w:r>
      <w:r>
        <w:rPr>
          <w:rFonts w:eastAsia="Calibri" w:cs="Times New Roman"/>
          <w:spacing w:val="-1"/>
          <w:sz w:val="28"/>
        </w:rPr>
        <w:t xml:space="preserve"> </w:t>
      </w:r>
      <w:r>
        <w:rPr>
          <w:rFonts w:eastAsia="Calibri" w:cs="Times New Roman"/>
          <w:sz w:val="28"/>
        </w:rPr>
        <w:t>view</w:t>
      </w:r>
      <w:r>
        <w:rPr>
          <w:rFonts w:eastAsia="Calibri" w:cs="Times New Roman"/>
          <w:spacing w:val="-1"/>
          <w:sz w:val="28"/>
        </w:rPr>
        <w:t xml:space="preserve"> </w:t>
      </w:r>
      <w:r>
        <w:rPr>
          <w:rFonts w:eastAsia="Calibri" w:cs="Times New Roman"/>
          <w:sz w:val="28"/>
        </w:rPr>
        <w:t>the</w:t>
      </w:r>
      <w:r>
        <w:rPr>
          <w:rFonts w:eastAsia="Calibri" w:cs="Times New Roman"/>
          <w:spacing w:val="-2"/>
          <w:sz w:val="28"/>
        </w:rPr>
        <w:t xml:space="preserve"> </w:t>
      </w:r>
      <w:r>
        <w:rPr>
          <w:rFonts w:eastAsia="Calibri" w:cs="Times New Roman"/>
          <w:sz w:val="28"/>
        </w:rPr>
        <w:t>records</w:t>
      </w:r>
      <w:r>
        <w:rPr>
          <w:rFonts w:eastAsia="Calibri" w:cs="Times New Roman"/>
          <w:spacing w:val="-1"/>
          <w:sz w:val="28"/>
        </w:rPr>
        <w:t xml:space="preserve"> </w:t>
      </w:r>
      <w:r>
        <w:rPr>
          <w:rFonts w:eastAsia="Calibri" w:cs="Times New Roman"/>
          <w:sz w:val="28"/>
        </w:rPr>
        <w:t>of</w:t>
      </w:r>
      <w:r>
        <w:rPr>
          <w:rFonts w:eastAsia="Calibri" w:cs="Times New Roman"/>
          <w:spacing w:val="-1"/>
          <w:sz w:val="28"/>
        </w:rPr>
        <w:t xml:space="preserve"> </w:t>
      </w:r>
      <w:r>
        <w:rPr>
          <w:rFonts w:eastAsia="Calibri" w:cs="Times New Roman"/>
          <w:sz w:val="28"/>
        </w:rPr>
        <w:t>the</w:t>
      </w:r>
      <w:r>
        <w:rPr>
          <w:rFonts w:eastAsia="Calibri" w:cs="Times New Roman"/>
          <w:spacing w:val="-61"/>
          <w:sz w:val="28"/>
        </w:rPr>
        <w:t xml:space="preserve"> </w:t>
      </w:r>
      <w:r>
        <w:rPr>
          <w:rFonts w:eastAsia="Calibri" w:cs="Times New Roman"/>
          <w:sz w:val="28"/>
        </w:rPr>
        <w:t>patients</w:t>
      </w:r>
      <w:r>
        <w:rPr>
          <w:rFonts w:eastAsia="Calibri" w:cs="Times New Roman"/>
          <w:spacing w:val="-2"/>
          <w:sz w:val="28"/>
        </w:rPr>
        <w:t xml:space="preserve"> </w:t>
      </w:r>
      <w:r>
        <w:rPr>
          <w:rFonts w:eastAsia="Calibri" w:cs="Times New Roman"/>
          <w:sz w:val="28"/>
        </w:rPr>
        <w:t>who</w:t>
      </w:r>
      <w:r>
        <w:rPr>
          <w:rFonts w:eastAsia="Calibri" w:cs="Times New Roman"/>
          <w:spacing w:val="-1"/>
          <w:sz w:val="28"/>
        </w:rPr>
        <w:t xml:space="preserve"> </w:t>
      </w:r>
      <w:r>
        <w:rPr>
          <w:rFonts w:eastAsia="Calibri" w:cs="Times New Roman"/>
          <w:sz w:val="28"/>
        </w:rPr>
        <w:t>visit them</w:t>
      </w:r>
      <w:r>
        <w:rPr>
          <w:rFonts w:eastAsia="Calibri" w:cs="Times New Roman"/>
          <w:spacing w:val="-1"/>
          <w:sz w:val="28"/>
        </w:rPr>
        <w:t xml:space="preserve"> </w:t>
      </w:r>
      <w:r>
        <w:rPr>
          <w:rFonts w:eastAsia="Calibri" w:cs="Times New Roman"/>
          <w:sz w:val="28"/>
        </w:rPr>
        <w:t>on a</w:t>
      </w:r>
      <w:r>
        <w:rPr>
          <w:rFonts w:eastAsia="Calibri" w:cs="Times New Roman"/>
          <w:spacing w:val="-1"/>
          <w:sz w:val="28"/>
        </w:rPr>
        <w:t xml:space="preserve"> </w:t>
      </w:r>
      <w:r>
        <w:rPr>
          <w:rFonts w:eastAsia="Calibri" w:cs="Times New Roman"/>
          <w:sz w:val="28"/>
        </w:rPr>
        <w:t>regular basis.</w:t>
      </w:r>
    </w:p>
    <w:p w14:paraId="611FA02E" w14:textId="77777777" w:rsidR="00C22E2C" w:rsidRDefault="002A4A6B">
      <w:pPr>
        <w:spacing w:before="166" w:line="256" w:lineRule="auto"/>
        <w:ind w:left="1140" w:right="1156"/>
        <w:rPr>
          <w:rFonts w:eastAsia="Calibri" w:cs="Times New Roman"/>
          <w:sz w:val="28"/>
        </w:rPr>
      </w:pPr>
      <w:r>
        <w:rPr>
          <w:rFonts w:eastAsia="Calibri" w:cs="Times New Roman"/>
          <w:sz w:val="28"/>
        </w:rPr>
        <w:t>To</w:t>
      </w:r>
      <w:r>
        <w:rPr>
          <w:rFonts w:eastAsia="Calibri" w:cs="Times New Roman"/>
          <w:spacing w:val="-3"/>
          <w:sz w:val="28"/>
        </w:rPr>
        <w:t xml:space="preserve"> </w:t>
      </w:r>
      <w:r>
        <w:rPr>
          <w:rFonts w:eastAsia="Calibri" w:cs="Times New Roman"/>
          <w:sz w:val="28"/>
        </w:rPr>
        <w:t>solve</w:t>
      </w:r>
      <w:r>
        <w:rPr>
          <w:rFonts w:eastAsia="Calibri" w:cs="Times New Roman"/>
          <w:spacing w:val="-4"/>
          <w:sz w:val="28"/>
        </w:rPr>
        <w:t xml:space="preserve"> </w:t>
      </w:r>
      <w:r>
        <w:rPr>
          <w:rFonts w:eastAsia="Calibri" w:cs="Times New Roman"/>
          <w:sz w:val="28"/>
        </w:rPr>
        <w:t>the</w:t>
      </w:r>
      <w:r>
        <w:rPr>
          <w:rFonts w:eastAsia="Calibri" w:cs="Times New Roman"/>
          <w:spacing w:val="-3"/>
          <w:sz w:val="28"/>
        </w:rPr>
        <w:t xml:space="preserve"> </w:t>
      </w:r>
      <w:r>
        <w:rPr>
          <w:rFonts w:eastAsia="Calibri" w:cs="Times New Roman"/>
          <w:sz w:val="28"/>
        </w:rPr>
        <w:t>above</w:t>
      </w:r>
      <w:r>
        <w:rPr>
          <w:rFonts w:eastAsia="Calibri" w:cs="Times New Roman"/>
          <w:spacing w:val="-4"/>
          <w:sz w:val="28"/>
        </w:rPr>
        <w:t xml:space="preserve"> </w:t>
      </w:r>
      <w:r>
        <w:rPr>
          <w:rFonts w:eastAsia="Calibri" w:cs="Times New Roman"/>
          <w:sz w:val="28"/>
        </w:rPr>
        <w:t>stated</w:t>
      </w:r>
      <w:r>
        <w:rPr>
          <w:rFonts w:eastAsia="Calibri" w:cs="Times New Roman"/>
          <w:spacing w:val="-1"/>
          <w:sz w:val="28"/>
        </w:rPr>
        <w:t xml:space="preserve"> </w:t>
      </w:r>
      <w:r>
        <w:rPr>
          <w:rFonts w:eastAsia="Calibri" w:cs="Times New Roman"/>
          <w:sz w:val="28"/>
        </w:rPr>
        <w:t>problems,</w:t>
      </w:r>
      <w:r>
        <w:rPr>
          <w:rFonts w:eastAsia="Calibri" w:cs="Times New Roman"/>
          <w:spacing w:val="-4"/>
          <w:sz w:val="28"/>
        </w:rPr>
        <w:t xml:space="preserve"> </w:t>
      </w:r>
      <w:r>
        <w:rPr>
          <w:rFonts w:eastAsia="Calibri" w:cs="Times New Roman"/>
          <w:sz w:val="28"/>
        </w:rPr>
        <w:t>we</w:t>
      </w:r>
      <w:r>
        <w:rPr>
          <w:rFonts w:eastAsia="Calibri" w:cs="Times New Roman"/>
          <w:spacing w:val="-2"/>
          <w:sz w:val="28"/>
        </w:rPr>
        <w:t xml:space="preserve"> </w:t>
      </w:r>
      <w:r>
        <w:rPr>
          <w:rFonts w:eastAsia="Calibri" w:cs="Times New Roman"/>
          <w:sz w:val="28"/>
        </w:rPr>
        <w:t>propose</w:t>
      </w:r>
      <w:r>
        <w:rPr>
          <w:rFonts w:eastAsia="Calibri" w:cs="Times New Roman"/>
          <w:spacing w:val="-4"/>
          <w:sz w:val="28"/>
        </w:rPr>
        <w:t xml:space="preserve"> </w:t>
      </w:r>
      <w:r>
        <w:rPr>
          <w:rFonts w:eastAsia="Calibri" w:cs="Times New Roman"/>
          <w:sz w:val="28"/>
        </w:rPr>
        <w:t>to</w:t>
      </w:r>
      <w:r>
        <w:rPr>
          <w:rFonts w:eastAsia="Calibri" w:cs="Times New Roman"/>
          <w:spacing w:val="-1"/>
          <w:sz w:val="28"/>
        </w:rPr>
        <w:t xml:space="preserve"> </w:t>
      </w:r>
      <w:r>
        <w:rPr>
          <w:rFonts w:eastAsia="Calibri" w:cs="Times New Roman"/>
          <w:sz w:val="28"/>
        </w:rPr>
        <w:t>develop</w:t>
      </w:r>
      <w:r>
        <w:rPr>
          <w:rFonts w:eastAsia="Calibri" w:cs="Times New Roman"/>
          <w:spacing w:val="-2"/>
          <w:sz w:val="28"/>
        </w:rPr>
        <w:t xml:space="preserve"> </w:t>
      </w:r>
      <w:r>
        <w:rPr>
          <w:rFonts w:eastAsia="Calibri" w:cs="Times New Roman"/>
          <w:sz w:val="28"/>
        </w:rPr>
        <w:t>a</w:t>
      </w:r>
      <w:r>
        <w:rPr>
          <w:rFonts w:eastAsia="Calibri" w:cs="Times New Roman"/>
          <w:spacing w:val="-2"/>
          <w:sz w:val="28"/>
        </w:rPr>
        <w:t xml:space="preserve"> </w:t>
      </w:r>
      <w:r>
        <w:rPr>
          <w:rFonts w:eastAsia="Calibri" w:cs="Times New Roman"/>
          <w:sz w:val="28"/>
        </w:rPr>
        <w:t>software</w:t>
      </w:r>
      <w:r>
        <w:rPr>
          <w:rFonts w:eastAsia="Calibri" w:cs="Times New Roman"/>
          <w:spacing w:val="-4"/>
          <w:sz w:val="28"/>
        </w:rPr>
        <w:t xml:space="preserve"> </w:t>
      </w:r>
      <w:r>
        <w:rPr>
          <w:rFonts w:eastAsia="Calibri" w:cs="Times New Roman"/>
          <w:sz w:val="28"/>
        </w:rPr>
        <w:t>which</w:t>
      </w:r>
      <w:r>
        <w:rPr>
          <w:rFonts w:eastAsia="Calibri" w:cs="Times New Roman"/>
          <w:spacing w:val="-1"/>
          <w:sz w:val="28"/>
        </w:rPr>
        <w:t xml:space="preserve"> </w:t>
      </w:r>
      <w:r>
        <w:rPr>
          <w:rFonts w:eastAsia="Calibri" w:cs="Times New Roman"/>
          <w:sz w:val="28"/>
        </w:rPr>
        <w:t>will</w:t>
      </w:r>
      <w:r>
        <w:rPr>
          <w:rFonts w:eastAsia="Calibri" w:cs="Times New Roman"/>
          <w:spacing w:val="-61"/>
          <w:sz w:val="28"/>
        </w:rPr>
        <w:t xml:space="preserve"> </w:t>
      </w:r>
      <w:r>
        <w:rPr>
          <w:rFonts w:eastAsia="Calibri" w:cs="Times New Roman"/>
          <w:spacing w:val="-61"/>
          <w:sz w:val="28"/>
          <w:lang w:val="en-US"/>
        </w:rPr>
        <w:t xml:space="preserve">   </w:t>
      </w:r>
      <w:r>
        <w:rPr>
          <w:rFonts w:eastAsia="Calibri" w:cs="Times New Roman"/>
          <w:sz w:val="28"/>
        </w:rPr>
        <w:t>provide</w:t>
      </w:r>
      <w:r>
        <w:rPr>
          <w:rFonts w:eastAsia="Calibri" w:cs="Times New Roman"/>
          <w:spacing w:val="-3"/>
          <w:sz w:val="28"/>
        </w:rPr>
        <w:t xml:space="preserve"> </w:t>
      </w:r>
      <w:r>
        <w:rPr>
          <w:rFonts w:eastAsia="Calibri" w:cs="Times New Roman"/>
          <w:sz w:val="28"/>
        </w:rPr>
        <w:t>an online</w:t>
      </w:r>
      <w:r>
        <w:rPr>
          <w:rFonts w:eastAsia="Calibri" w:cs="Times New Roman"/>
          <w:spacing w:val="-2"/>
          <w:sz w:val="28"/>
        </w:rPr>
        <w:t xml:space="preserve"> </w:t>
      </w:r>
      <w:r>
        <w:rPr>
          <w:rFonts w:eastAsia="Calibri" w:cs="Times New Roman"/>
          <w:sz w:val="28"/>
        </w:rPr>
        <w:t>platform</w:t>
      </w:r>
      <w:r>
        <w:rPr>
          <w:rFonts w:eastAsia="Calibri" w:cs="Times New Roman"/>
          <w:spacing w:val="-1"/>
          <w:sz w:val="28"/>
        </w:rPr>
        <w:t xml:space="preserve"> </w:t>
      </w:r>
      <w:proofErr w:type="gramStart"/>
      <w:r>
        <w:rPr>
          <w:rFonts w:eastAsia="Calibri" w:cs="Times New Roman"/>
          <w:sz w:val="28"/>
        </w:rPr>
        <w:t>for</w:t>
      </w:r>
      <w:r>
        <w:rPr>
          <w:rFonts w:eastAsia="Calibri" w:cs="Times New Roman"/>
          <w:spacing w:val="-2"/>
          <w:sz w:val="28"/>
        </w:rPr>
        <w:t xml:space="preserve"> </w:t>
      </w:r>
      <w:r>
        <w:rPr>
          <w:rFonts w:eastAsia="Calibri" w:cs="Times New Roman"/>
          <w:sz w:val="28"/>
        </w:rPr>
        <w:t>:</w:t>
      </w:r>
      <w:proofErr w:type="gramEnd"/>
    </w:p>
    <w:p w14:paraId="1550F016" w14:textId="77777777" w:rsidR="00C22E2C" w:rsidRDefault="002A4A6B">
      <w:pPr>
        <w:numPr>
          <w:ilvl w:val="0"/>
          <w:numId w:val="1"/>
        </w:numPr>
        <w:tabs>
          <w:tab w:val="left" w:pos="1860"/>
          <w:tab w:val="left" w:pos="1861"/>
        </w:tabs>
        <w:spacing w:before="166" w:line="259" w:lineRule="auto"/>
        <w:ind w:left="1860" w:right="1362" w:hanging="360"/>
        <w:rPr>
          <w:rFonts w:eastAsia="Symbol" w:cs="Times New Roman"/>
          <w:sz w:val="28"/>
        </w:rPr>
      </w:pPr>
      <w:r>
        <w:rPr>
          <w:rFonts w:eastAsia="Calibri" w:cs="Times New Roman"/>
          <w:sz w:val="28"/>
        </w:rPr>
        <w:t>Patients</w:t>
      </w:r>
      <w:r>
        <w:rPr>
          <w:rFonts w:eastAsia="Calibri" w:cs="Times New Roman"/>
          <w:spacing w:val="-2"/>
          <w:sz w:val="28"/>
        </w:rPr>
        <w:t xml:space="preserve"> </w:t>
      </w:r>
      <w:r>
        <w:rPr>
          <w:rFonts w:eastAsia="Calibri" w:cs="Times New Roman"/>
          <w:sz w:val="28"/>
        </w:rPr>
        <w:t>to</w:t>
      </w:r>
      <w:r>
        <w:rPr>
          <w:rFonts w:eastAsia="Calibri" w:cs="Times New Roman"/>
          <w:spacing w:val="-2"/>
          <w:sz w:val="28"/>
        </w:rPr>
        <w:t xml:space="preserve"> </w:t>
      </w:r>
      <w:r>
        <w:rPr>
          <w:rFonts w:eastAsia="Calibri" w:cs="Times New Roman"/>
          <w:sz w:val="28"/>
        </w:rPr>
        <w:t>book</w:t>
      </w:r>
      <w:r>
        <w:rPr>
          <w:rFonts w:eastAsia="Calibri" w:cs="Times New Roman"/>
          <w:spacing w:val="-3"/>
          <w:sz w:val="28"/>
        </w:rPr>
        <w:t xml:space="preserve"> </w:t>
      </w:r>
      <w:r>
        <w:rPr>
          <w:rFonts w:eastAsia="Calibri" w:cs="Times New Roman"/>
          <w:sz w:val="28"/>
        </w:rPr>
        <w:t>their</w:t>
      </w:r>
      <w:r>
        <w:rPr>
          <w:rFonts w:eastAsia="Calibri" w:cs="Times New Roman"/>
          <w:spacing w:val="-1"/>
          <w:sz w:val="28"/>
        </w:rPr>
        <w:t xml:space="preserve"> </w:t>
      </w:r>
      <w:r>
        <w:rPr>
          <w:rFonts w:eastAsia="Calibri" w:cs="Times New Roman"/>
          <w:sz w:val="28"/>
        </w:rPr>
        <w:t>appointments</w:t>
      </w:r>
      <w:r>
        <w:rPr>
          <w:rFonts w:eastAsia="Calibri" w:cs="Times New Roman"/>
          <w:spacing w:val="-3"/>
          <w:sz w:val="28"/>
        </w:rPr>
        <w:t xml:space="preserve"> </w:t>
      </w:r>
      <w:r>
        <w:rPr>
          <w:rFonts w:eastAsia="Calibri" w:cs="Times New Roman"/>
          <w:sz w:val="28"/>
        </w:rPr>
        <w:t>on</w:t>
      </w:r>
      <w:r>
        <w:rPr>
          <w:rFonts w:eastAsia="Calibri" w:cs="Times New Roman"/>
          <w:spacing w:val="-1"/>
          <w:sz w:val="28"/>
        </w:rPr>
        <w:t xml:space="preserve"> </w:t>
      </w:r>
      <w:r>
        <w:rPr>
          <w:rFonts w:eastAsia="Calibri" w:cs="Times New Roman"/>
          <w:sz w:val="28"/>
        </w:rPr>
        <w:t>a</w:t>
      </w:r>
      <w:r>
        <w:rPr>
          <w:rFonts w:eastAsia="Calibri" w:cs="Times New Roman"/>
          <w:spacing w:val="-5"/>
          <w:sz w:val="28"/>
        </w:rPr>
        <w:t xml:space="preserve"> </w:t>
      </w:r>
      <w:r>
        <w:rPr>
          <w:rFonts w:eastAsia="Calibri" w:cs="Times New Roman"/>
          <w:sz w:val="28"/>
        </w:rPr>
        <w:t>prior</w:t>
      </w:r>
      <w:r>
        <w:rPr>
          <w:rFonts w:eastAsia="Calibri" w:cs="Times New Roman"/>
          <w:spacing w:val="-2"/>
          <w:sz w:val="28"/>
        </w:rPr>
        <w:t xml:space="preserve"> </w:t>
      </w:r>
      <w:r>
        <w:rPr>
          <w:rFonts w:eastAsia="Calibri" w:cs="Times New Roman"/>
          <w:sz w:val="28"/>
        </w:rPr>
        <w:t>basis</w:t>
      </w:r>
      <w:r>
        <w:rPr>
          <w:rFonts w:eastAsia="Calibri" w:cs="Times New Roman"/>
          <w:spacing w:val="-4"/>
          <w:sz w:val="28"/>
        </w:rPr>
        <w:t xml:space="preserve"> </w:t>
      </w:r>
      <w:r>
        <w:rPr>
          <w:rFonts w:eastAsia="Calibri" w:cs="Times New Roman"/>
          <w:sz w:val="28"/>
        </w:rPr>
        <w:t>with</w:t>
      </w:r>
      <w:r>
        <w:rPr>
          <w:rFonts w:eastAsia="Calibri" w:cs="Times New Roman"/>
          <w:spacing w:val="-1"/>
          <w:sz w:val="28"/>
        </w:rPr>
        <w:t xml:space="preserve"> </w:t>
      </w:r>
      <w:r>
        <w:rPr>
          <w:rFonts w:eastAsia="Calibri" w:cs="Times New Roman"/>
          <w:sz w:val="28"/>
        </w:rPr>
        <w:t>the</w:t>
      </w:r>
      <w:r>
        <w:rPr>
          <w:rFonts w:eastAsia="Calibri" w:cs="Times New Roman"/>
          <w:spacing w:val="-3"/>
          <w:sz w:val="28"/>
        </w:rPr>
        <w:t xml:space="preserve"> </w:t>
      </w:r>
      <w:r>
        <w:rPr>
          <w:rFonts w:eastAsia="Calibri" w:cs="Times New Roman"/>
          <w:sz w:val="28"/>
        </w:rPr>
        <w:t>doctor</w:t>
      </w:r>
      <w:r>
        <w:rPr>
          <w:rFonts w:eastAsia="Calibri" w:cs="Times New Roman"/>
          <w:spacing w:val="-2"/>
          <w:sz w:val="28"/>
        </w:rPr>
        <w:t xml:space="preserve"> </w:t>
      </w:r>
      <w:r>
        <w:rPr>
          <w:rFonts w:eastAsia="Calibri" w:cs="Times New Roman"/>
          <w:sz w:val="28"/>
        </w:rPr>
        <w:t>of</w:t>
      </w:r>
      <w:r>
        <w:rPr>
          <w:rFonts w:eastAsia="Calibri" w:cs="Times New Roman"/>
          <w:spacing w:val="-1"/>
          <w:sz w:val="28"/>
        </w:rPr>
        <w:t xml:space="preserve"> </w:t>
      </w:r>
      <w:proofErr w:type="gramStart"/>
      <w:r>
        <w:rPr>
          <w:rFonts w:eastAsia="Calibri" w:cs="Times New Roman"/>
          <w:sz w:val="28"/>
        </w:rPr>
        <w:t>their</w:t>
      </w:r>
      <w:r>
        <w:rPr>
          <w:rFonts w:eastAsia="Calibri" w:cs="Times New Roman"/>
          <w:sz w:val="28"/>
          <w:lang w:val="en-US"/>
        </w:rPr>
        <w:t xml:space="preserve"> </w:t>
      </w:r>
      <w:r>
        <w:rPr>
          <w:rFonts w:eastAsia="Calibri" w:cs="Times New Roman"/>
          <w:spacing w:val="-60"/>
          <w:sz w:val="28"/>
        </w:rPr>
        <w:t xml:space="preserve"> </w:t>
      </w:r>
      <w:r>
        <w:rPr>
          <w:rFonts w:eastAsia="Calibri" w:cs="Times New Roman"/>
          <w:sz w:val="28"/>
        </w:rPr>
        <w:t>choice</w:t>
      </w:r>
      <w:proofErr w:type="gramEnd"/>
      <w:r>
        <w:rPr>
          <w:rFonts w:eastAsia="Calibri" w:cs="Times New Roman"/>
          <w:sz w:val="28"/>
          <w:lang w:val="en-US"/>
        </w:rPr>
        <w:t>.</w:t>
      </w:r>
    </w:p>
    <w:p w14:paraId="5D173AA1" w14:textId="77777777" w:rsidR="00C22E2C" w:rsidRDefault="002A4A6B">
      <w:pPr>
        <w:numPr>
          <w:ilvl w:val="0"/>
          <w:numId w:val="1"/>
        </w:numPr>
        <w:tabs>
          <w:tab w:val="left" w:pos="1860"/>
          <w:tab w:val="left" w:pos="1861"/>
        </w:tabs>
        <w:spacing w:line="256" w:lineRule="auto"/>
        <w:ind w:left="1860" w:right="891" w:hanging="360"/>
        <w:rPr>
          <w:rFonts w:eastAsia="Symbol" w:cs="Times New Roman"/>
          <w:sz w:val="28"/>
        </w:rPr>
      </w:pPr>
      <w:r>
        <w:rPr>
          <w:rFonts w:eastAsia="Calibri" w:cs="Times New Roman"/>
          <w:sz w:val="28"/>
        </w:rPr>
        <w:t>Doctors</w:t>
      </w:r>
      <w:r>
        <w:rPr>
          <w:rFonts w:eastAsia="Calibri" w:cs="Times New Roman"/>
          <w:spacing w:val="-2"/>
          <w:sz w:val="28"/>
        </w:rPr>
        <w:t xml:space="preserve"> </w:t>
      </w:r>
      <w:r>
        <w:rPr>
          <w:rFonts w:eastAsia="Calibri" w:cs="Times New Roman"/>
          <w:sz w:val="28"/>
        </w:rPr>
        <w:t>to</w:t>
      </w:r>
      <w:r>
        <w:rPr>
          <w:rFonts w:eastAsia="Calibri" w:cs="Times New Roman"/>
          <w:spacing w:val="-4"/>
          <w:sz w:val="28"/>
        </w:rPr>
        <w:t xml:space="preserve"> </w:t>
      </w:r>
      <w:r>
        <w:rPr>
          <w:rFonts w:eastAsia="Calibri" w:cs="Times New Roman"/>
          <w:sz w:val="28"/>
        </w:rPr>
        <w:t>maintain</w:t>
      </w:r>
      <w:r>
        <w:rPr>
          <w:rFonts w:eastAsia="Calibri" w:cs="Times New Roman"/>
          <w:spacing w:val="-1"/>
          <w:sz w:val="28"/>
        </w:rPr>
        <w:t xml:space="preserve"> </w:t>
      </w:r>
      <w:r>
        <w:rPr>
          <w:rFonts w:eastAsia="Calibri" w:cs="Times New Roman"/>
          <w:sz w:val="28"/>
        </w:rPr>
        <w:t>patient</w:t>
      </w:r>
      <w:r>
        <w:rPr>
          <w:rFonts w:eastAsia="Calibri" w:cs="Times New Roman"/>
          <w:spacing w:val="-3"/>
          <w:sz w:val="28"/>
        </w:rPr>
        <w:t xml:space="preserve"> </w:t>
      </w:r>
      <w:r>
        <w:rPr>
          <w:rFonts w:eastAsia="Calibri" w:cs="Times New Roman"/>
          <w:sz w:val="28"/>
        </w:rPr>
        <w:t>details</w:t>
      </w:r>
      <w:r>
        <w:rPr>
          <w:rFonts w:eastAsia="Calibri" w:cs="Times New Roman"/>
          <w:spacing w:val="-1"/>
          <w:sz w:val="28"/>
        </w:rPr>
        <w:t xml:space="preserve"> </w:t>
      </w:r>
      <w:r>
        <w:rPr>
          <w:rFonts w:eastAsia="Calibri" w:cs="Times New Roman"/>
          <w:sz w:val="28"/>
        </w:rPr>
        <w:t>and</w:t>
      </w:r>
      <w:r>
        <w:rPr>
          <w:rFonts w:eastAsia="Calibri" w:cs="Times New Roman"/>
          <w:spacing w:val="-1"/>
          <w:sz w:val="28"/>
        </w:rPr>
        <w:t xml:space="preserve"> </w:t>
      </w:r>
      <w:r>
        <w:rPr>
          <w:rFonts w:eastAsia="Calibri" w:cs="Times New Roman"/>
          <w:sz w:val="28"/>
        </w:rPr>
        <w:t>history</w:t>
      </w:r>
      <w:r>
        <w:rPr>
          <w:rFonts w:eastAsia="Calibri" w:cs="Times New Roman"/>
          <w:spacing w:val="-4"/>
          <w:sz w:val="28"/>
        </w:rPr>
        <w:t xml:space="preserve"> </w:t>
      </w:r>
      <w:r>
        <w:rPr>
          <w:rFonts w:eastAsia="Calibri" w:cs="Times New Roman"/>
          <w:sz w:val="28"/>
        </w:rPr>
        <w:t>by</w:t>
      </w:r>
      <w:r>
        <w:rPr>
          <w:rFonts w:eastAsia="Calibri" w:cs="Times New Roman"/>
          <w:spacing w:val="-2"/>
          <w:sz w:val="28"/>
        </w:rPr>
        <w:t xml:space="preserve"> </w:t>
      </w:r>
      <w:r>
        <w:rPr>
          <w:rFonts w:eastAsia="Calibri" w:cs="Times New Roman"/>
          <w:sz w:val="28"/>
        </w:rPr>
        <w:t>storing</w:t>
      </w:r>
      <w:r>
        <w:rPr>
          <w:rFonts w:eastAsia="Calibri" w:cs="Times New Roman"/>
          <w:spacing w:val="-3"/>
          <w:sz w:val="28"/>
        </w:rPr>
        <w:t xml:space="preserve"> </w:t>
      </w:r>
      <w:r>
        <w:rPr>
          <w:rFonts w:eastAsia="Calibri" w:cs="Times New Roman"/>
          <w:sz w:val="28"/>
        </w:rPr>
        <w:t>the</w:t>
      </w:r>
      <w:r>
        <w:rPr>
          <w:rFonts w:eastAsia="Calibri" w:cs="Times New Roman"/>
          <w:spacing w:val="-3"/>
          <w:sz w:val="28"/>
        </w:rPr>
        <w:t xml:space="preserve"> </w:t>
      </w:r>
      <w:r>
        <w:rPr>
          <w:rFonts w:eastAsia="Calibri" w:cs="Times New Roman"/>
          <w:sz w:val="28"/>
        </w:rPr>
        <w:t>information</w:t>
      </w:r>
      <w:r>
        <w:rPr>
          <w:rFonts w:eastAsia="Calibri" w:cs="Times New Roman"/>
          <w:spacing w:val="-1"/>
          <w:sz w:val="28"/>
        </w:rPr>
        <w:t xml:space="preserve"> </w:t>
      </w:r>
      <w:proofErr w:type="gramStart"/>
      <w:r>
        <w:rPr>
          <w:rFonts w:eastAsia="Calibri" w:cs="Times New Roman"/>
          <w:sz w:val="28"/>
        </w:rPr>
        <w:t>online</w:t>
      </w:r>
      <w:r>
        <w:rPr>
          <w:rFonts w:eastAsia="Calibri" w:cs="Times New Roman"/>
          <w:spacing w:val="-60"/>
          <w:sz w:val="28"/>
          <w:lang w:val="en-US"/>
        </w:rPr>
        <w:t xml:space="preserve">  </w:t>
      </w:r>
      <w:r>
        <w:rPr>
          <w:rFonts w:eastAsia="Calibri" w:cs="Times New Roman"/>
          <w:sz w:val="28"/>
        </w:rPr>
        <w:t>on</w:t>
      </w:r>
      <w:proofErr w:type="gramEnd"/>
      <w:r>
        <w:rPr>
          <w:rFonts w:eastAsia="Calibri" w:cs="Times New Roman"/>
          <w:spacing w:val="-1"/>
          <w:sz w:val="28"/>
        </w:rPr>
        <w:t xml:space="preserve"> </w:t>
      </w:r>
      <w:r>
        <w:rPr>
          <w:rFonts w:eastAsia="Calibri" w:cs="Times New Roman"/>
          <w:sz w:val="28"/>
        </w:rPr>
        <w:t>the</w:t>
      </w:r>
      <w:r>
        <w:rPr>
          <w:rFonts w:eastAsia="Calibri" w:cs="Times New Roman"/>
          <w:spacing w:val="-2"/>
          <w:sz w:val="28"/>
        </w:rPr>
        <w:t xml:space="preserve"> </w:t>
      </w:r>
      <w:r>
        <w:rPr>
          <w:rFonts w:eastAsia="Calibri" w:cs="Times New Roman"/>
          <w:sz w:val="28"/>
        </w:rPr>
        <w:t>software</w:t>
      </w:r>
      <w:r>
        <w:rPr>
          <w:rFonts w:eastAsia="Calibri" w:cs="Times New Roman"/>
          <w:sz w:val="28"/>
          <w:lang w:val="en-US"/>
        </w:rPr>
        <w:t>.</w:t>
      </w:r>
    </w:p>
    <w:p w14:paraId="5F312CFF" w14:textId="77777777" w:rsidR="00C22E2C" w:rsidRDefault="00C22E2C">
      <w:pPr>
        <w:rPr>
          <w:rFonts w:eastAsia="Calibri" w:cs="Calibri"/>
          <w:sz w:val="28"/>
        </w:rPr>
      </w:pPr>
    </w:p>
    <w:p w14:paraId="7C980BCC" w14:textId="77777777" w:rsidR="00C22E2C" w:rsidRDefault="00C22E2C">
      <w:pPr>
        <w:spacing w:before="9"/>
        <w:rPr>
          <w:rFonts w:eastAsia="Calibri" w:cs="Calibri"/>
          <w:sz w:val="22"/>
        </w:rPr>
      </w:pPr>
    </w:p>
    <w:p w14:paraId="70099727" w14:textId="77777777" w:rsidR="00C22E2C" w:rsidRDefault="00C22E2C">
      <w:pPr>
        <w:spacing w:before="9"/>
        <w:rPr>
          <w:rFonts w:ascii="Calibri" w:eastAsia="Calibri" w:hAnsi="Calibri" w:cs="Calibri"/>
          <w:sz w:val="22"/>
        </w:rPr>
      </w:pPr>
    </w:p>
    <w:p w14:paraId="3AF8B1B9" w14:textId="77777777" w:rsidR="00C22E2C" w:rsidRDefault="00C22E2C">
      <w:pPr>
        <w:spacing w:before="9"/>
        <w:rPr>
          <w:rFonts w:ascii="Calibri" w:eastAsia="Calibri" w:hAnsi="Calibri" w:cs="Calibri"/>
          <w:sz w:val="22"/>
        </w:rPr>
      </w:pPr>
    </w:p>
    <w:p w14:paraId="71C6D81A" w14:textId="77777777" w:rsidR="00C22E2C" w:rsidRDefault="00C22E2C">
      <w:pPr>
        <w:spacing w:before="9"/>
        <w:rPr>
          <w:rFonts w:ascii="Calibri" w:eastAsia="Calibri" w:hAnsi="Calibri" w:cs="Calibri"/>
          <w:sz w:val="22"/>
          <w:lang w:val="en-US"/>
        </w:rPr>
      </w:pPr>
    </w:p>
    <w:p w14:paraId="745D4BBD" w14:textId="77777777" w:rsidR="00C22E2C" w:rsidRDefault="002A4A6B">
      <w:pPr>
        <w:ind w:left="1140"/>
        <w:rPr>
          <w:rFonts w:ascii="Times New Roman" w:eastAsia="Times New Roman" w:hAnsi="Times New Roman" w:cs="Times New Roman"/>
          <w:b/>
          <w:sz w:val="32"/>
          <w:u w:val="single"/>
        </w:rPr>
      </w:pPr>
      <w:r>
        <w:rPr>
          <w:rFonts w:ascii="Times New Roman" w:eastAsia="Times New Roman" w:hAnsi="Times New Roman" w:cs="Times New Roman"/>
          <w:b/>
          <w:sz w:val="32"/>
          <w:u w:val="thick"/>
        </w:rPr>
        <w:t>Current</w:t>
      </w:r>
      <w:r>
        <w:rPr>
          <w:rFonts w:ascii="Times New Roman" w:eastAsia="Times New Roman" w:hAnsi="Times New Roman" w:cs="Times New Roman"/>
          <w:b/>
          <w:spacing w:val="-4"/>
          <w:sz w:val="32"/>
          <w:u w:val="thick"/>
        </w:rPr>
        <w:t xml:space="preserve"> </w:t>
      </w:r>
      <w:r>
        <w:rPr>
          <w:rFonts w:ascii="Times New Roman" w:eastAsia="Times New Roman" w:hAnsi="Times New Roman" w:cs="Times New Roman"/>
          <w:b/>
          <w:sz w:val="32"/>
          <w:u w:val="thick"/>
        </w:rPr>
        <w:t>Scenario</w:t>
      </w:r>
    </w:p>
    <w:p w14:paraId="3A2F79E3" w14:textId="77777777" w:rsidR="00C22E2C" w:rsidRDefault="002A4A6B">
      <w:pPr>
        <w:numPr>
          <w:ilvl w:val="0"/>
          <w:numId w:val="2"/>
        </w:numPr>
        <w:tabs>
          <w:tab w:val="left" w:pos="1860"/>
          <w:tab w:val="left" w:pos="1861"/>
        </w:tabs>
        <w:spacing w:before="192" w:line="259" w:lineRule="auto"/>
        <w:ind w:left="1860" w:right="941" w:hanging="360"/>
        <w:rPr>
          <w:rFonts w:ascii="Symbol" w:eastAsia="Symbol" w:hAnsi="Symbol" w:cs="Symbol"/>
          <w:sz w:val="28"/>
        </w:rPr>
      </w:pPr>
      <w:r>
        <w:rPr>
          <w:rFonts w:ascii="Calibri" w:eastAsia="Calibri" w:hAnsi="Calibri" w:cs="Calibri"/>
          <w:sz w:val="28"/>
        </w:rPr>
        <w:t>Long queues of patients in hospitals/clinics waiting for an appointment with the</w:t>
      </w:r>
      <w:r>
        <w:rPr>
          <w:rFonts w:ascii="Calibri" w:eastAsia="Calibri" w:hAnsi="Calibri" w:cs="Calibri"/>
          <w:spacing w:val="-61"/>
          <w:sz w:val="28"/>
        </w:rPr>
        <w:t xml:space="preserve"> </w:t>
      </w:r>
      <w:r>
        <w:rPr>
          <w:rFonts w:ascii="Calibri" w:eastAsia="Calibri" w:hAnsi="Calibri" w:cs="Calibri"/>
          <w:sz w:val="28"/>
        </w:rPr>
        <w:t>doctor.</w:t>
      </w:r>
    </w:p>
    <w:p w14:paraId="4A63C66A" w14:textId="77777777" w:rsidR="00C22E2C" w:rsidRDefault="002A4A6B">
      <w:pPr>
        <w:numPr>
          <w:ilvl w:val="0"/>
          <w:numId w:val="2"/>
        </w:numPr>
        <w:tabs>
          <w:tab w:val="left" w:pos="1860"/>
          <w:tab w:val="left" w:pos="1861"/>
        </w:tabs>
        <w:spacing w:line="259" w:lineRule="auto"/>
        <w:ind w:left="1860" w:right="1021" w:hanging="360"/>
        <w:rPr>
          <w:rFonts w:ascii="Symbol" w:eastAsia="Symbol" w:hAnsi="Symbol" w:cs="Symbol"/>
          <w:sz w:val="28"/>
        </w:rPr>
      </w:pPr>
      <w:r>
        <w:rPr>
          <w:rFonts w:ascii="Calibri" w:eastAsia="Calibri" w:hAnsi="Calibri" w:cs="Calibri"/>
          <w:sz w:val="28"/>
        </w:rPr>
        <w:t>Patients</w:t>
      </w:r>
      <w:r>
        <w:rPr>
          <w:rFonts w:ascii="Calibri" w:eastAsia="Calibri" w:hAnsi="Calibri" w:cs="Calibri"/>
          <w:spacing w:val="-2"/>
          <w:sz w:val="28"/>
        </w:rPr>
        <w:t xml:space="preserve"> </w:t>
      </w:r>
      <w:r>
        <w:rPr>
          <w:rFonts w:ascii="Calibri" w:eastAsia="Calibri" w:hAnsi="Calibri" w:cs="Calibri"/>
          <w:sz w:val="28"/>
        </w:rPr>
        <w:t>do</w:t>
      </w:r>
      <w:r>
        <w:rPr>
          <w:rFonts w:ascii="Calibri" w:eastAsia="Calibri" w:hAnsi="Calibri" w:cs="Calibri"/>
          <w:spacing w:val="-1"/>
          <w:sz w:val="28"/>
        </w:rPr>
        <w:t xml:space="preserve"> </w:t>
      </w:r>
      <w:r>
        <w:rPr>
          <w:rFonts w:ascii="Calibri" w:eastAsia="Calibri" w:hAnsi="Calibri" w:cs="Calibri"/>
          <w:sz w:val="28"/>
        </w:rPr>
        <w:t>not</w:t>
      </w:r>
      <w:r>
        <w:rPr>
          <w:rFonts w:ascii="Calibri" w:eastAsia="Calibri" w:hAnsi="Calibri" w:cs="Calibri"/>
          <w:spacing w:val="-1"/>
          <w:sz w:val="28"/>
        </w:rPr>
        <w:t xml:space="preserve"> </w:t>
      </w:r>
      <w:r>
        <w:rPr>
          <w:rFonts w:ascii="Calibri" w:eastAsia="Calibri" w:hAnsi="Calibri" w:cs="Calibri"/>
          <w:sz w:val="28"/>
        </w:rPr>
        <w:t>get</w:t>
      </w:r>
      <w:r>
        <w:rPr>
          <w:rFonts w:ascii="Calibri" w:eastAsia="Calibri" w:hAnsi="Calibri" w:cs="Calibri"/>
          <w:spacing w:val="-2"/>
          <w:sz w:val="28"/>
        </w:rPr>
        <w:t xml:space="preserve"> </w:t>
      </w:r>
      <w:r>
        <w:rPr>
          <w:rFonts w:ascii="Calibri" w:eastAsia="Calibri" w:hAnsi="Calibri" w:cs="Calibri"/>
          <w:sz w:val="28"/>
        </w:rPr>
        <w:t>real</w:t>
      </w:r>
      <w:r>
        <w:rPr>
          <w:rFonts w:ascii="Calibri" w:eastAsia="Calibri" w:hAnsi="Calibri" w:cs="Calibri"/>
          <w:spacing w:val="-2"/>
          <w:sz w:val="28"/>
        </w:rPr>
        <w:t xml:space="preserve"> </w:t>
      </w:r>
      <w:r>
        <w:rPr>
          <w:rFonts w:ascii="Calibri" w:eastAsia="Calibri" w:hAnsi="Calibri" w:cs="Calibri"/>
          <w:sz w:val="28"/>
        </w:rPr>
        <w:t>time</w:t>
      </w:r>
      <w:r>
        <w:rPr>
          <w:rFonts w:ascii="Calibri" w:eastAsia="Calibri" w:hAnsi="Calibri" w:cs="Calibri"/>
          <w:spacing w:val="-3"/>
          <w:sz w:val="28"/>
        </w:rPr>
        <w:t xml:space="preserve"> </w:t>
      </w:r>
      <w:r>
        <w:rPr>
          <w:rFonts w:ascii="Calibri" w:eastAsia="Calibri" w:hAnsi="Calibri" w:cs="Calibri"/>
          <w:sz w:val="28"/>
        </w:rPr>
        <w:t>updates of</w:t>
      </w:r>
      <w:r>
        <w:rPr>
          <w:rFonts w:ascii="Calibri" w:eastAsia="Calibri" w:hAnsi="Calibri" w:cs="Calibri"/>
          <w:spacing w:val="-3"/>
          <w:sz w:val="28"/>
        </w:rPr>
        <w:t xml:space="preserve"> </w:t>
      </w:r>
      <w:r>
        <w:rPr>
          <w:rFonts w:ascii="Calibri" w:eastAsia="Calibri" w:hAnsi="Calibri" w:cs="Calibri"/>
          <w:sz w:val="28"/>
        </w:rPr>
        <w:t>whether</w:t>
      </w:r>
      <w:r>
        <w:rPr>
          <w:rFonts w:ascii="Calibri" w:eastAsia="Calibri" w:hAnsi="Calibri" w:cs="Calibri"/>
          <w:spacing w:val="-1"/>
          <w:sz w:val="28"/>
        </w:rPr>
        <w:t xml:space="preserve"> </w:t>
      </w:r>
      <w:r>
        <w:rPr>
          <w:rFonts w:ascii="Calibri" w:eastAsia="Calibri" w:hAnsi="Calibri" w:cs="Calibri"/>
          <w:sz w:val="28"/>
        </w:rPr>
        <w:t>a</w:t>
      </w:r>
      <w:r>
        <w:rPr>
          <w:rFonts w:ascii="Calibri" w:eastAsia="Calibri" w:hAnsi="Calibri" w:cs="Calibri"/>
          <w:spacing w:val="-1"/>
          <w:sz w:val="28"/>
        </w:rPr>
        <w:t xml:space="preserve"> </w:t>
      </w:r>
      <w:r>
        <w:rPr>
          <w:rFonts w:ascii="Calibri" w:eastAsia="Calibri" w:hAnsi="Calibri" w:cs="Calibri"/>
          <w:sz w:val="28"/>
        </w:rPr>
        <w:t>doctor</w:t>
      </w:r>
      <w:r>
        <w:rPr>
          <w:rFonts w:ascii="Calibri" w:eastAsia="Calibri" w:hAnsi="Calibri" w:cs="Calibri"/>
          <w:spacing w:val="-2"/>
          <w:sz w:val="28"/>
        </w:rPr>
        <w:t xml:space="preserve"> </w:t>
      </w:r>
      <w:r>
        <w:rPr>
          <w:rFonts w:ascii="Calibri" w:eastAsia="Calibri" w:hAnsi="Calibri" w:cs="Calibri"/>
          <w:sz w:val="28"/>
        </w:rPr>
        <w:t>will</w:t>
      </w:r>
      <w:r>
        <w:rPr>
          <w:rFonts w:ascii="Calibri" w:eastAsia="Calibri" w:hAnsi="Calibri" w:cs="Calibri"/>
          <w:spacing w:val="-3"/>
          <w:sz w:val="28"/>
        </w:rPr>
        <w:t xml:space="preserve"> </w:t>
      </w:r>
      <w:r>
        <w:rPr>
          <w:rFonts w:ascii="Calibri" w:eastAsia="Calibri" w:hAnsi="Calibri" w:cs="Calibri"/>
          <w:sz w:val="28"/>
        </w:rPr>
        <w:t>be</w:t>
      </w:r>
      <w:r>
        <w:rPr>
          <w:rFonts w:ascii="Calibri" w:eastAsia="Calibri" w:hAnsi="Calibri" w:cs="Calibri"/>
          <w:spacing w:val="-2"/>
          <w:sz w:val="28"/>
        </w:rPr>
        <w:t xml:space="preserve"> </w:t>
      </w:r>
      <w:r>
        <w:rPr>
          <w:rFonts w:ascii="Calibri" w:eastAsia="Calibri" w:hAnsi="Calibri" w:cs="Calibri"/>
          <w:sz w:val="28"/>
        </w:rPr>
        <w:t>available</w:t>
      </w:r>
      <w:r>
        <w:rPr>
          <w:rFonts w:ascii="Calibri" w:eastAsia="Calibri" w:hAnsi="Calibri" w:cs="Calibri"/>
          <w:spacing w:val="-1"/>
          <w:sz w:val="28"/>
        </w:rPr>
        <w:t xml:space="preserve"> </w:t>
      </w:r>
      <w:r>
        <w:rPr>
          <w:rFonts w:ascii="Calibri" w:eastAsia="Calibri" w:hAnsi="Calibri" w:cs="Calibri"/>
          <w:sz w:val="28"/>
        </w:rPr>
        <w:t>on a</w:t>
      </w:r>
      <w:r>
        <w:rPr>
          <w:rFonts w:ascii="Calibri" w:eastAsia="Calibri" w:hAnsi="Calibri" w:cs="Calibri"/>
          <w:spacing w:val="-61"/>
          <w:sz w:val="28"/>
        </w:rPr>
        <w:t xml:space="preserve"> </w:t>
      </w:r>
      <w:r>
        <w:rPr>
          <w:rFonts w:ascii="Calibri" w:eastAsia="Calibri" w:hAnsi="Calibri" w:cs="Calibri"/>
          <w:sz w:val="28"/>
        </w:rPr>
        <w:t>particular</w:t>
      </w:r>
      <w:r>
        <w:rPr>
          <w:rFonts w:ascii="Calibri" w:eastAsia="Calibri" w:hAnsi="Calibri" w:cs="Calibri"/>
          <w:spacing w:val="-1"/>
          <w:sz w:val="28"/>
        </w:rPr>
        <w:t xml:space="preserve"> </w:t>
      </w:r>
      <w:r>
        <w:rPr>
          <w:rFonts w:ascii="Calibri" w:eastAsia="Calibri" w:hAnsi="Calibri" w:cs="Calibri"/>
          <w:sz w:val="28"/>
        </w:rPr>
        <w:t>time.</w:t>
      </w:r>
    </w:p>
    <w:p w14:paraId="70BFBF40" w14:textId="77777777" w:rsidR="00C22E2C" w:rsidRDefault="002A4A6B">
      <w:pPr>
        <w:numPr>
          <w:ilvl w:val="0"/>
          <w:numId w:val="2"/>
        </w:numPr>
        <w:tabs>
          <w:tab w:val="left" w:pos="1860"/>
          <w:tab w:val="left" w:pos="1861"/>
        </w:tabs>
        <w:spacing w:before="1" w:line="256" w:lineRule="auto"/>
        <w:ind w:left="1860" w:right="885" w:hanging="360"/>
        <w:rPr>
          <w:rFonts w:ascii="Symbol" w:eastAsia="Symbol" w:hAnsi="Symbol" w:cs="Symbol"/>
          <w:sz w:val="24"/>
        </w:rPr>
      </w:pPr>
      <w:r>
        <w:rPr>
          <w:rFonts w:ascii="Calibri" w:eastAsia="Calibri" w:hAnsi="Calibri" w:cs="Calibri"/>
          <w:sz w:val="28"/>
        </w:rPr>
        <w:t>Doctors</w:t>
      </w:r>
      <w:r>
        <w:rPr>
          <w:rFonts w:ascii="Calibri" w:eastAsia="Calibri" w:hAnsi="Calibri" w:cs="Calibri"/>
          <w:spacing w:val="-4"/>
          <w:sz w:val="28"/>
        </w:rPr>
        <w:t xml:space="preserve"> </w:t>
      </w:r>
      <w:r>
        <w:rPr>
          <w:rFonts w:ascii="Calibri" w:eastAsia="Calibri" w:hAnsi="Calibri" w:cs="Calibri"/>
          <w:sz w:val="28"/>
        </w:rPr>
        <w:t>have</w:t>
      </w:r>
      <w:r>
        <w:rPr>
          <w:rFonts w:ascii="Calibri" w:eastAsia="Calibri" w:hAnsi="Calibri" w:cs="Calibri"/>
          <w:spacing w:val="-3"/>
          <w:sz w:val="28"/>
        </w:rPr>
        <w:t xml:space="preserve"> </w:t>
      </w:r>
      <w:r>
        <w:rPr>
          <w:rFonts w:ascii="Calibri" w:eastAsia="Calibri" w:hAnsi="Calibri" w:cs="Calibri"/>
          <w:sz w:val="28"/>
        </w:rPr>
        <w:t>to</w:t>
      </w:r>
      <w:r>
        <w:rPr>
          <w:rFonts w:ascii="Calibri" w:eastAsia="Calibri" w:hAnsi="Calibri" w:cs="Calibri"/>
          <w:spacing w:val="-4"/>
          <w:sz w:val="28"/>
        </w:rPr>
        <w:t xml:space="preserve"> </w:t>
      </w:r>
      <w:r>
        <w:rPr>
          <w:rFonts w:ascii="Calibri" w:eastAsia="Calibri" w:hAnsi="Calibri" w:cs="Calibri"/>
          <w:sz w:val="28"/>
        </w:rPr>
        <w:t>manually</w:t>
      </w:r>
      <w:r>
        <w:rPr>
          <w:rFonts w:ascii="Calibri" w:eastAsia="Calibri" w:hAnsi="Calibri" w:cs="Calibri"/>
          <w:spacing w:val="-4"/>
          <w:sz w:val="28"/>
        </w:rPr>
        <w:t xml:space="preserve"> </w:t>
      </w:r>
      <w:r>
        <w:rPr>
          <w:rFonts w:ascii="Calibri" w:eastAsia="Calibri" w:hAnsi="Calibri" w:cs="Calibri"/>
          <w:sz w:val="28"/>
        </w:rPr>
        <w:t>maintain patient</w:t>
      </w:r>
      <w:r>
        <w:rPr>
          <w:rFonts w:ascii="Calibri" w:eastAsia="Calibri" w:hAnsi="Calibri" w:cs="Calibri"/>
          <w:spacing w:val="-3"/>
          <w:sz w:val="28"/>
        </w:rPr>
        <w:t xml:space="preserve"> </w:t>
      </w:r>
      <w:r>
        <w:rPr>
          <w:rFonts w:ascii="Calibri" w:eastAsia="Calibri" w:hAnsi="Calibri" w:cs="Calibri"/>
          <w:sz w:val="28"/>
        </w:rPr>
        <w:t>records</w:t>
      </w:r>
      <w:r>
        <w:rPr>
          <w:rFonts w:ascii="Calibri" w:eastAsia="Calibri" w:hAnsi="Calibri" w:cs="Calibri"/>
          <w:spacing w:val="-4"/>
          <w:sz w:val="28"/>
        </w:rPr>
        <w:t xml:space="preserve"> </w:t>
      </w:r>
      <w:r>
        <w:rPr>
          <w:rFonts w:ascii="Calibri" w:eastAsia="Calibri" w:hAnsi="Calibri" w:cs="Calibri"/>
          <w:sz w:val="28"/>
        </w:rPr>
        <w:t>which</w:t>
      </w:r>
      <w:r>
        <w:rPr>
          <w:rFonts w:ascii="Calibri" w:eastAsia="Calibri" w:hAnsi="Calibri" w:cs="Calibri"/>
          <w:spacing w:val="-1"/>
          <w:sz w:val="28"/>
        </w:rPr>
        <w:t xml:space="preserve"> </w:t>
      </w:r>
      <w:r>
        <w:rPr>
          <w:rFonts w:ascii="Calibri" w:eastAsia="Calibri" w:hAnsi="Calibri" w:cs="Calibri"/>
          <w:sz w:val="28"/>
        </w:rPr>
        <w:t>is time</w:t>
      </w:r>
      <w:r>
        <w:rPr>
          <w:rFonts w:ascii="Calibri" w:eastAsia="Calibri" w:hAnsi="Calibri" w:cs="Calibri"/>
          <w:spacing w:val="-3"/>
          <w:sz w:val="28"/>
        </w:rPr>
        <w:t xml:space="preserve"> </w:t>
      </w:r>
      <w:r>
        <w:rPr>
          <w:rFonts w:ascii="Calibri" w:eastAsia="Calibri" w:hAnsi="Calibri" w:cs="Calibri"/>
          <w:sz w:val="28"/>
        </w:rPr>
        <w:t>consuming</w:t>
      </w:r>
      <w:r>
        <w:rPr>
          <w:rFonts w:ascii="Calibri" w:eastAsia="Calibri" w:hAnsi="Calibri" w:cs="Calibri"/>
          <w:spacing w:val="-3"/>
          <w:sz w:val="28"/>
        </w:rPr>
        <w:t xml:space="preserve"> </w:t>
      </w:r>
      <w:r>
        <w:rPr>
          <w:rFonts w:ascii="Calibri" w:eastAsia="Calibri" w:hAnsi="Calibri" w:cs="Calibri"/>
          <w:sz w:val="28"/>
        </w:rPr>
        <w:t>and</w:t>
      </w:r>
      <w:r>
        <w:rPr>
          <w:rFonts w:ascii="Calibri" w:eastAsia="Calibri" w:hAnsi="Calibri" w:cs="Calibri"/>
          <w:spacing w:val="-60"/>
          <w:sz w:val="28"/>
        </w:rPr>
        <w:t xml:space="preserve"> </w:t>
      </w:r>
      <w:r>
        <w:rPr>
          <w:rFonts w:ascii="Calibri" w:eastAsia="Calibri" w:hAnsi="Calibri" w:cs="Calibri"/>
          <w:sz w:val="28"/>
        </w:rPr>
        <w:t>inconvenient</w:t>
      </w:r>
      <w:r>
        <w:rPr>
          <w:rFonts w:ascii="Calibri" w:eastAsia="Calibri" w:hAnsi="Calibri" w:cs="Calibri"/>
          <w:spacing w:val="-2"/>
          <w:sz w:val="28"/>
        </w:rPr>
        <w:t xml:space="preserve"> </w:t>
      </w:r>
      <w:r>
        <w:rPr>
          <w:rFonts w:ascii="Calibri" w:eastAsia="Calibri" w:hAnsi="Calibri" w:cs="Calibri"/>
          <w:sz w:val="28"/>
        </w:rPr>
        <w:t>to view</w:t>
      </w:r>
      <w:r>
        <w:rPr>
          <w:rFonts w:ascii="Calibri" w:eastAsia="Calibri" w:hAnsi="Calibri" w:cs="Calibri"/>
          <w:spacing w:val="-3"/>
          <w:sz w:val="28"/>
        </w:rPr>
        <w:t xml:space="preserve"> </w:t>
      </w:r>
      <w:r>
        <w:rPr>
          <w:rFonts w:ascii="Calibri" w:eastAsia="Calibri" w:hAnsi="Calibri" w:cs="Calibri"/>
          <w:sz w:val="28"/>
        </w:rPr>
        <w:t>in future</w:t>
      </w:r>
      <w:r>
        <w:rPr>
          <w:rFonts w:ascii="Calibri" w:eastAsia="Calibri" w:hAnsi="Calibri" w:cs="Calibri"/>
          <w:sz w:val="24"/>
        </w:rPr>
        <w:t>.</w:t>
      </w:r>
    </w:p>
    <w:p w14:paraId="0718E5ED" w14:textId="77777777" w:rsidR="00C22E2C" w:rsidRDefault="00C22E2C">
      <w:pPr>
        <w:spacing w:before="8"/>
        <w:rPr>
          <w:rFonts w:ascii="Calibri" w:eastAsia="Calibri" w:hAnsi="Calibri" w:cs="Calibri"/>
          <w:sz w:val="37"/>
        </w:rPr>
      </w:pPr>
    </w:p>
    <w:p w14:paraId="61396952" w14:textId="49190552" w:rsidR="00C22E2C" w:rsidRDefault="00C15C55">
      <w:pPr>
        <w:spacing w:before="1"/>
        <w:ind w:left="1140"/>
        <w:rPr>
          <w:rFonts w:ascii="Times New Roman" w:eastAsia="Times New Roman" w:hAnsi="Times New Roman" w:cs="Times New Roman"/>
          <w:b/>
          <w:sz w:val="32"/>
          <w:u w:val="single"/>
        </w:rPr>
      </w:pPr>
      <w:r>
        <w:rPr>
          <w:rFonts w:ascii="Times New Roman" w:eastAsia="Times New Roman" w:hAnsi="Times New Roman" w:cs="Times New Roman"/>
          <w:b/>
          <w:sz w:val="32"/>
          <w:u w:val="thick"/>
        </w:rPr>
        <w:t>Goals</w:t>
      </w:r>
    </w:p>
    <w:p w14:paraId="728A5FC7" w14:textId="77777777" w:rsidR="00C22E2C" w:rsidRDefault="002A4A6B">
      <w:pPr>
        <w:numPr>
          <w:ilvl w:val="0"/>
          <w:numId w:val="3"/>
        </w:numPr>
        <w:tabs>
          <w:tab w:val="left" w:pos="1860"/>
          <w:tab w:val="left" w:pos="1861"/>
        </w:tabs>
        <w:spacing w:before="192" w:line="259" w:lineRule="auto"/>
        <w:ind w:left="1860" w:right="1109" w:hanging="360"/>
        <w:rPr>
          <w:rFonts w:ascii="Symbol" w:eastAsia="Symbol" w:hAnsi="Symbol" w:cs="Symbol"/>
          <w:sz w:val="28"/>
        </w:rPr>
      </w:pPr>
      <w:r>
        <w:rPr>
          <w:rFonts w:ascii="Calibri" w:eastAsia="Calibri" w:hAnsi="Calibri" w:cs="Calibri"/>
          <w:sz w:val="28"/>
        </w:rPr>
        <w:t>Patients can book their appointments online with a desired doctor as per their</w:t>
      </w:r>
      <w:r>
        <w:rPr>
          <w:rFonts w:ascii="Calibri" w:eastAsia="Calibri" w:hAnsi="Calibri" w:cs="Calibri"/>
          <w:spacing w:val="-61"/>
          <w:sz w:val="28"/>
        </w:rPr>
        <w:t xml:space="preserve"> </w:t>
      </w:r>
      <w:r>
        <w:rPr>
          <w:rFonts w:ascii="Calibri" w:eastAsia="Calibri" w:hAnsi="Calibri" w:cs="Calibri"/>
          <w:sz w:val="28"/>
        </w:rPr>
        <w:t>requirements</w:t>
      </w:r>
      <w:r>
        <w:rPr>
          <w:rFonts w:ascii="Calibri" w:eastAsia="Calibri" w:hAnsi="Calibri" w:cs="Calibri"/>
          <w:spacing w:val="-2"/>
          <w:sz w:val="28"/>
        </w:rPr>
        <w:t xml:space="preserve"> </w:t>
      </w:r>
      <w:r>
        <w:rPr>
          <w:rFonts w:ascii="Calibri" w:eastAsia="Calibri" w:hAnsi="Calibri" w:cs="Calibri"/>
          <w:sz w:val="28"/>
        </w:rPr>
        <w:t>from a</w:t>
      </w:r>
      <w:r>
        <w:rPr>
          <w:rFonts w:ascii="Calibri" w:eastAsia="Calibri" w:hAnsi="Calibri" w:cs="Calibri"/>
          <w:spacing w:val="-4"/>
          <w:sz w:val="28"/>
        </w:rPr>
        <w:t xml:space="preserve"> </w:t>
      </w:r>
      <w:r>
        <w:rPr>
          <w:rFonts w:ascii="Calibri" w:eastAsia="Calibri" w:hAnsi="Calibri" w:cs="Calibri"/>
          <w:sz w:val="28"/>
        </w:rPr>
        <w:t>vast list</w:t>
      </w:r>
      <w:r>
        <w:rPr>
          <w:rFonts w:ascii="Calibri" w:eastAsia="Calibri" w:hAnsi="Calibri" w:cs="Calibri"/>
          <w:spacing w:val="-1"/>
          <w:sz w:val="28"/>
        </w:rPr>
        <w:t xml:space="preserve"> </w:t>
      </w:r>
      <w:r>
        <w:rPr>
          <w:rFonts w:ascii="Calibri" w:eastAsia="Calibri" w:hAnsi="Calibri" w:cs="Calibri"/>
          <w:sz w:val="28"/>
        </w:rPr>
        <w:t>of doctors</w:t>
      </w:r>
      <w:r>
        <w:rPr>
          <w:rFonts w:ascii="Calibri" w:eastAsia="Calibri" w:hAnsi="Calibri" w:cs="Calibri"/>
          <w:spacing w:val="-1"/>
          <w:sz w:val="28"/>
        </w:rPr>
        <w:t xml:space="preserve"> </w:t>
      </w:r>
      <w:r>
        <w:rPr>
          <w:rFonts w:ascii="Calibri" w:eastAsia="Calibri" w:hAnsi="Calibri" w:cs="Calibri"/>
          <w:sz w:val="28"/>
        </w:rPr>
        <w:t>in the</w:t>
      </w:r>
      <w:r>
        <w:rPr>
          <w:rFonts w:ascii="Calibri" w:eastAsia="Calibri" w:hAnsi="Calibri" w:cs="Calibri"/>
          <w:spacing w:val="-2"/>
          <w:sz w:val="28"/>
        </w:rPr>
        <w:t xml:space="preserve"> </w:t>
      </w:r>
      <w:r>
        <w:rPr>
          <w:rFonts w:ascii="Calibri" w:eastAsia="Calibri" w:hAnsi="Calibri" w:cs="Calibri"/>
          <w:sz w:val="28"/>
        </w:rPr>
        <w:t>town.</w:t>
      </w:r>
    </w:p>
    <w:p w14:paraId="41895233" w14:textId="77777777" w:rsidR="00C22E2C" w:rsidRDefault="002A4A6B">
      <w:pPr>
        <w:numPr>
          <w:ilvl w:val="0"/>
          <w:numId w:val="3"/>
        </w:numPr>
        <w:tabs>
          <w:tab w:val="left" w:pos="1860"/>
          <w:tab w:val="left" w:pos="1861"/>
        </w:tabs>
        <w:spacing w:line="259" w:lineRule="auto"/>
        <w:ind w:left="1860" w:right="1467" w:hanging="360"/>
        <w:rPr>
          <w:rFonts w:ascii="Symbol" w:eastAsia="Symbol" w:hAnsi="Symbol" w:cs="Symbol"/>
          <w:sz w:val="28"/>
        </w:rPr>
      </w:pPr>
      <w:r>
        <w:rPr>
          <w:rFonts w:ascii="Calibri" w:eastAsia="Calibri" w:hAnsi="Calibri" w:cs="Calibri"/>
          <w:sz w:val="28"/>
        </w:rPr>
        <w:t>They can view feedback, doctor online profiles, consultation fees and other</w:t>
      </w:r>
      <w:r>
        <w:rPr>
          <w:rFonts w:ascii="Calibri" w:eastAsia="Calibri" w:hAnsi="Calibri" w:cs="Calibri"/>
          <w:spacing w:val="-61"/>
          <w:sz w:val="28"/>
        </w:rPr>
        <w:t xml:space="preserve"> </w:t>
      </w:r>
      <w:r>
        <w:rPr>
          <w:rFonts w:ascii="Calibri" w:eastAsia="Calibri" w:hAnsi="Calibri" w:cs="Calibri"/>
          <w:sz w:val="28"/>
        </w:rPr>
        <w:t>details.</w:t>
      </w:r>
    </w:p>
    <w:p w14:paraId="4C234093" w14:textId="77777777" w:rsidR="00C22E2C" w:rsidRDefault="002A4A6B">
      <w:pPr>
        <w:numPr>
          <w:ilvl w:val="0"/>
          <w:numId w:val="3"/>
        </w:numPr>
        <w:tabs>
          <w:tab w:val="left" w:pos="1860"/>
          <w:tab w:val="left" w:pos="1861"/>
        </w:tabs>
        <w:spacing w:line="259" w:lineRule="auto"/>
        <w:ind w:left="1860" w:right="758" w:hanging="360"/>
        <w:rPr>
          <w:rFonts w:ascii="Symbol" w:eastAsia="Symbol" w:hAnsi="Symbol" w:cs="Symbol"/>
          <w:sz w:val="28"/>
        </w:rPr>
      </w:pPr>
      <w:r>
        <w:rPr>
          <w:rFonts w:ascii="Calibri" w:eastAsia="Calibri" w:hAnsi="Calibri" w:cs="Calibri"/>
          <w:sz w:val="28"/>
        </w:rPr>
        <w:t xml:space="preserve">They will get real time search results as per the availability of a doctor at the </w:t>
      </w:r>
      <w:proofErr w:type="gramStart"/>
      <w:r>
        <w:rPr>
          <w:rFonts w:ascii="Calibri" w:eastAsia="Calibri" w:hAnsi="Calibri" w:cs="Calibri"/>
          <w:sz w:val="28"/>
        </w:rPr>
        <w:t>time</w:t>
      </w:r>
      <w:r>
        <w:rPr>
          <w:rFonts w:ascii="Calibri" w:eastAsia="Calibri" w:hAnsi="Calibri" w:cs="Calibri"/>
          <w:spacing w:val="-61"/>
          <w:sz w:val="28"/>
        </w:rPr>
        <w:t xml:space="preserve"> </w:t>
      </w:r>
      <w:r>
        <w:rPr>
          <w:rFonts w:ascii="Calibri" w:eastAsia="Calibri" w:hAnsi="Calibri" w:cs="Calibri"/>
          <w:spacing w:val="-61"/>
          <w:sz w:val="28"/>
          <w:lang w:val="en-US"/>
        </w:rPr>
        <w:t xml:space="preserve"> </w:t>
      </w:r>
      <w:r>
        <w:rPr>
          <w:rFonts w:ascii="Calibri" w:eastAsia="Calibri" w:hAnsi="Calibri" w:cs="Calibri"/>
          <w:sz w:val="28"/>
        </w:rPr>
        <w:t>the</w:t>
      </w:r>
      <w:proofErr w:type="gramEnd"/>
      <w:r>
        <w:rPr>
          <w:rFonts w:ascii="Calibri" w:eastAsia="Calibri" w:hAnsi="Calibri" w:cs="Calibri"/>
          <w:spacing w:val="-2"/>
          <w:sz w:val="28"/>
        </w:rPr>
        <w:t xml:space="preserve"> </w:t>
      </w:r>
      <w:r>
        <w:rPr>
          <w:rFonts w:ascii="Calibri" w:eastAsia="Calibri" w:hAnsi="Calibri" w:cs="Calibri"/>
          <w:sz w:val="28"/>
        </w:rPr>
        <w:t>patient</w:t>
      </w:r>
      <w:r>
        <w:rPr>
          <w:rFonts w:ascii="Calibri" w:eastAsia="Calibri" w:hAnsi="Calibri" w:cs="Calibri"/>
          <w:spacing w:val="-2"/>
          <w:sz w:val="28"/>
        </w:rPr>
        <w:t xml:space="preserve"> </w:t>
      </w:r>
      <w:r>
        <w:rPr>
          <w:rFonts w:ascii="Calibri" w:eastAsia="Calibri" w:hAnsi="Calibri" w:cs="Calibri"/>
          <w:sz w:val="28"/>
        </w:rPr>
        <w:t>requires.</w:t>
      </w:r>
    </w:p>
    <w:p w14:paraId="7F711D44" w14:textId="469FEACC" w:rsidR="00C22E2C" w:rsidRPr="00C15C55" w:rsidRDefault="002A4A6B">
      <w:pPr>
        <w:numPr>
          <w:ilvl w:val="0"/>
          <w:numId w:val="3"/>
        </w:numPr>
        <w:tabs>
          <w:tab w:val="left" w:pos="1860"/>
          <w:tab w:val="left" w:pos="1861"/>
        </w:tabs>
        <w:spacing w:line="256" w:lineRule="auto"/>
        <w:ind w:left="1860" w:right="687" w:hanging="360"/>
        <w:rPr>
          <w:rFonts w:ascii="Symbol" w:eastAsia="Symbol" w:hAnsi="Symbol" w:cs="Symbol"/>
          <w:sz w:val="28"/>
        </w:rPr>
      </w:pPr>
      <w:r>
        <w:rPr>
          <w:rFonts w:ascii="Calibri" w:eastAsia="Calibri" w:hAnsi="Calibri" w:cs="Calibri"/>
          <w:sz w:val="28"/>
        </w:rPr>
        <w:t>Doctors can enter the patient details and history records which will get stored in a</w:t>
      </w:r>
      <w:r>
        <w:rPr>
          <w:rFonts w:ascii="Calibri" w:eastAsia="Calibri" w:hAnsi="Calibri" w:cs="Calibri"/>
          <w:spacing w:val="-61"/>
          <w:sz w:val="28"/>
        </w:rPr>
        <w:t xml:space="preserve"> </w:t>
      </w:r>
      <w:r>
        <w:rPr>
          <w:rFonts w:ascii="Calibri" w:eastAsia="Calibri" w:hAnsi="Calibri" w:cs="Calibri"/>
          <w:sz w:val="28"/>
        </w:rPr>
        <w:t>computer</w:t>
      </w:r>
      <w:r>
        <w:rPr>
          <w:rFonts w:ascii="Calibri" w:eastAsia="Calibri" w:hAnsi="Calibri" w:cs="Calibri"/>
          <w:spacing w:val="-1"/>
          <w:sz w:val="28"/>
        </w:rPr>
        <w:t xml:space="preserve"> </w:t>
      </w:r>
      <w:r>
        <w:rPr>
          <w:rFonts w:ascii="Calibri" w:eastAsia="Calibri" w:hAnsi="Calibri" w:cs="Calibri"/>
          <w:sz w:val="28"/>
        </w:rPr>
        <w:t>database</w:t>
      </w:r>
      <w:r>
        <w:rPr>
          <w:rFonts w:ascii="Calibri" w:eastAsia="Calibri" w:hAnsi="Calibri" w:cs="Calibri"/>
          <w:spacing w:val="-1"/>
          <w:sz w:val="28"/>
        </w:rPr>
        <w:t xml:space="preserve"> </w:t>
      </w:r>
      <w:r>
        <w:rPr>
          <w:rFonts w:ascii="Calibri" w:eastAsia="Calibri" w:hAnsi="Calibri" w:cs="Calibri"/>
          <w:sz w:val="28"/>
        </w:rPr>
        <w:t>and</w:t>
      </w:r>
      <w:r>
        <w:rPr>
          <w:rFonts w:ascii="Calibri" w:eastAsia="Calibri" w:hAnsi="Calibri" w:cs="Calibri"/>
          <w:spacing w:val="-3"/>
          <w:sz w:val="28"/>
        </w:rPr>
        <w:t xml:space="preserve"> </w:t>
      </w:r>
      <w:r>
        <w:rPr>
          <w:rFonts w:ascii="Calibri" w:eastAsia="Calibri" w:hAnsi="Calibri" w:cs="Calibri"/>
          <w:sz w:val="28"/>
        </w:rPr>
        <w:t>can</w:t>
      </w:r>
      <w:r>
        <w:rPr>
          <w:rFonts w:ascii="Calibri" w:eastAsia="Calibri" w:hAnsi="Calibri" w:cs="Calibri"/>
          <w:spacing w:val="-3"/>
          <w:sz w:val="28"/>
        </w:rPr>
        <w:t xml:space="preserve"> </w:t>
      </w:r>
      <w:r>
        <w:rPr>
          <w:rFonts w:ascii="Calibri" w:eastAsia="Calibri" w:hAnsi="Calibri" w:cs="Calibri"/>
          <w:sz w:val="28"/>
        </w:rPr>
        <w:t>be</w:t>
      </w:r>
      <w:r>
        <w:rPr>
          <w:rFonts w:ascii="Calibri" w:eastAsia="Calibri" w:hAnsi="Calibri" w:cs="Calibri"/>
          <w:spacing w:val="-2"/>
          <w:sz w:val="28"/>
        </w:rPr>
        <w:t xml:space="preserve"> </w:t>
      </w:r>
      <w:r>
        <w:rPr>
          <w:rFonts w:ascii="Calibri" w:eastAsia="Calibri" w:hAnsi="Calibri" w:cs="Calibri"/>
          <w:sz w:val="28"/>
        </w:rPr>
        <w:t>viewed later.</w:t>
      </w:r>
    </w:p>
    <w:p w14:paraId="0685A54E" w14:textId="77777777" w:rsidR="00C15C55" w:rsidRPr="00C15C55" w:rsidRDefault="00C15C55" w:rsidP="0057650A">
      <w:pPr>
        <w:pStyle w:val="Heading1"/>
        <w:numPr>
          <w:ilvl w:val="0"/>
          <w:numId w:val="38"/>
        </w:numPr>
      </w:pPr>
      <w:bookmarkStart w:id="1" w:name="_Toc101161480"/>
      <w:r w:rsidRPr="00C15C55">
        <w:t>SOFTWARE</w:t>
      </w:r>
      <w:r w:rsidRPr="00C15C55">
        <w:rPr>
          <w:spacing w:val="-1"/>
        </w:rPr>
        <w:t xml:space="preserve"> </w:t>
      </w:r>
      <w:r w:rsidRPr="00C15C55">
        <w:t>PROCESS</w:t>
      </w:r>
      <w:r w:rsidRPr="00C15C55">
        <w:rPr>
          <w:spacing w:val="-2"/>
        </w:rPr>
        <w:t xml:space="preserve"> </w:t>
      </w:r>
      <w:r w:rsidRPr="00C15C55">
        <w:t>MODEL</w:t>
      </w:r>
      <w:bookmarkEnd w:id="1"/>
    </w:p>
    <w:p w14:paraId="766E01C0" w14:textId="77777777" w:rsidR="00C15C55" w:rsidRPr="00C15C55" w:rsidRDefault="00C15C55" w:rsidP="00C15C55">
      <w:pPr>
        <w:spacing w:before="8"/>
        <w:ind w:left="720"/>
        <w:rPr>
          <w:rFonts w:ascii="Times New Roman" w:eastAsia="Times New Roman" w:hAnsi="Times New Roman" w:cs="Times New Roman"/>
          <w:b/>
          <w:sz w:val="26"/>
        </w:rPr>
      </w:pPr>
    </w:p>
    <w:p w14:paraId="75460C9F" w14:textId="77777777" w:rsidR="00C15C55" w:rsidRPr="00C15C55" w:rsidRDefault="00C15C55" w:rsidP="00C15C55">
      <w:pPr>
        <w:spacing w:before="90"/>
        <w:ind w:left="720"/>
        <w:rPr>
          <w:rFonts w:ascii="Times New Roman" w:eastAsia="Times New Roman" w:hAnsi="Times New Roman" w:cs="Times New Roman"/>
          <w:b/>
          <w:sz w:val="24"/>
        </w:rPr>
      </w:pPr>
      <w:r w:rsidRPr="00C15C55">
        <w:rPr>
          <w:rFonts w:ascii="Times New Roman" w:eastAsia="Times New Roman" w:hAnsi="Times New Roman" w:cs="Times New Roman"/>
          <w:b/>
          <w:sz w:val="24"/>
          <w:u w:val="thick"/>
        </w:rPr>
        <w:t>INCREMENTAL</w:t>
      </w:r>
      <w:r w:rsidRPr="00C15C55">
        <w:rPr>
          <w:rFonts w:ascii="Times New Roman" w:eastAsia="Times New Roman" w:hAnsi="Times New Roman" w:cs="Times New Roman"/>
          <w:b/>
          <w:spacing w:val="-1"/>
          <w:sz w:val="24"/>
          <w:u w:val="thick"/>
        </w:rPr>
        <w:t xml:space="preserve"> </w:t>
      </w:r>
      <w:r w:rsidRPr="00C15C55">
        <w:rPr>
          <w:rFonts w:ascii="Times New Roman" w:eastAsia="Times New Roman" w:hAnsi="Times New Roman" w:cs="Times New Roman"/>
          <w:b/>
          <w:sz w:val="24"/>
          <w:u w:val="thick"/>
        </w:rPr>
        <w:t>MODEL</w:t>
      </w:r>
    </w:p>
    <w:p w14:paraId="1B5F22EE" w14:textId="77777777" w:rsidR="00C15C55" w:rsidRPr="00C15C55" w:rsidRDefault="00C15C55" w:rsidP="00C15C55">
      <w:pPr>
        <w:spacing w:before="5"/>
        <w:ind w:left="720"/>
        <w:rPr>
          <w:rFonts w:ascii="Times New Roman" w:eastAsia="Times New Roman" w:hAnsi="Times New Roman" w:cs="Times New Roman"/>
          <w:b/>
          <w:sz w:val="24"/>
        </w:rPr>
      </w:pPr>
    </w:p>
    <w:p w14:paraId="2BCBBEFB" w14:textId="77777777" w:rsidR="00C15C55" w:rsidRPr="00C15C55" w:rsidRDefault="00C15C55" w:rsidP="00C15C55">
      <w:pPr>
        <w:spacing w:before="44" w:line="259" w:lineRule="auto"/>
        <w:ind w:left="720" w:right="722"/>
        <w:rPr>
          <w:rFonts w:ascii="Calibri" w:eastAsia="Calibri" w:hAnsi="Calibri" w:cs="Calibri"/>
          <w:sz w:val="28"/>
        </w:rPr>
      </w:pPr>
      <w:r w:rsidRPr="00C15C55">
        <w:rPr>
          <w:rFonts w:ascii="Calibri" w:eastAsia="Calibri" w:hAnsi="Calibri" w:cs="Calibri"/>
          <w:sz w:val="28"/>
        </w:rPr>
        <w:t>The</w:t>
      </w:r>
      <w:r w:rsidRPr="00C15C55">
        <w:rPr>
          <w:rFonts w:ascii="Calibri" w:eastAsia="Calibri" w:hAnsi="Calibri" w:cs="Calibri"/>
          <w:spacing w:val="-4"/>
          <w:sz w:val="28"/>
        </w:rPr>
        <w:t xml:space="preserve"> </w:t>
      </w:r>
      <w:r w:rsidRPr="00C15C55">
        <w:rPr>
          <w:rFonts w:ascii="Calibri" w:eastAsia="Calibri" w:hAnsi="Calibri" w:cs="Calibri"/>
          <w:sz w:val="28"/>
        </w:rPr>
        <w:t>incremental</w:t>
      </w:r>
      <w:r w:rsidRPr="00C15C55">
        <w:rPr>
          <w:rFonts w:ascii="Calibri" w:eastAsia="Calibri" w:hAnsi="Calibri" w:cs="Calibri"/>
          <w:spacing w:val="-3"/>
          <w:sz w:val="28"/>
        </w:rPr>
        <w:t xml:space="preserve"> </w:t>
      </w:r>
      <w:r w:rsidRPr="00C15C55">
        <w:rPr>
          <w:rFonts w:ascii="Calibri" w:eastAsia="Calibri" w:hAnsi="Calibri" w:cs="Calibri"/>
          <w:sz w:val="28"/>
        </w:rPr>
        <w:t>model</w:t>
      </w:r>
      <w:r w:rsidRPr="00C15C55">
        <w:rPr>
          <w:rFonts w:ascii="Calibri" w:eastAsia="Calibri" w:hAnsi="Calibri" w:cs="Calibri"/>
          <w:spacing w:val="-2"/>
          <w:sz w:val="28"/>
        </w:rPr>
        <w:t xml:space="preserve"> </w:t>
      </w:r>
      <w:r w:rsidRPr="00C15C55">
        <w:rPr>
          <w:rFonts w:ascii="Calibri" w:eastAsia="Calibri" w:hAnsi="Calibri" w:cs="Calibri"/>
          <w:sz w:val="28"/>
        </w:rPr>
        <w:t>combines</w:t>
      </w:r>
      <w:r w:rsidRPr="00C15C55">
        <w:rPr>
          <w:rFonts w:ascii="Calibri" w:eastAsia="Calibri" w:hAnsi="Calibri" w:cs="Calibri"/>
          <w:spacing w:val="-1"/>
          <w:sz w:val="28"/>
        </w:rPr>
        <w:t xml:space="preserve"> </w:t>
      </w:r>
      <w:r w:rsidRPr="00C15C55">
        <w:rPr>
          <w:rFonts w:ascii="Calibri" w:eastAsia="Calibri" w:hAnsi="Calibri" w:cs="Calibri"/>
          <w:sz w:val="28"/>
        </w:rPr>
        <w:t>elements</w:t>
      </w:r>
      <w:r w:rsidRPr="00C15C55">
        <w:rPr>
          <w:rFonts w:ascii="Calibri" w:eastAsia="Calibri" w:hAnsi="Calibri" w:cs="Calibri"/>
          <w:spacing w:val="-2"/>
          <w:sz w:val="28"/>
        </w:rPr>
        <w:t xml:space="preserve"> </w:t>
      </w:r>
      <w:r w:rsidRPr="00C15C55">
        <w:rPr>
          <w:rFonts w:ascii="Calibri" w:eastAsia="Calibri" w:hAnsi="Calibri" w:cs="Calibri"/>
          <w:sz w:val="28"/>
        </w:rPr>
        <w:t>of</w:t>
      </w:r>
      <w:r w:rsidRPr="00C15C55">
        <w:rPr>
          <w:rFonts w:ascii="Calibri" w:eastAsia="Calibri" w:hAnsi="Calibri" w:cs="Calibri"/>
          <w:spacing w:val="-2"/>
          <w:sz w:val="28"/>
        </w:rPr>
        <w:t xml:space="preserve"> </w:t>
      </w:r>
      <w:r w:rsidRPr="00C15C55">
        <w:rPr>
          <w:rFonts w:ascii="Calibri" w:eastAsia="Calibri" w:hAnsi="Calibri" w:cs="Calibri"/>
          <w:sz w:val="28"/>
        </w:rPr>
        <w:t>the</w:t>
      </w:r>
      <w:r w:rsidRPr="00C15C55">
        <w:rPr>
          <w:rFonts w:ascii="Calibri" w:eastAsia="Calibri" w:hAnsi="Calibri" w:cs="Calibri"/>
          <w:spacing w:val="-3"/>
          <w:sz w:val="28"/>
        </w:rPr>
        <w:t xml:space="preserve"> </w:t>
      </w:r>
      <w:r w:rsidRPr="00C15C55">
        <w:rPr>
          <w:rFonts w:ascii="Calibri" w:eastAsia="Calibri" w:hAnsi="Calibri" w:cs="Calibri"/>
          <w:sz w:val="28"/>
        </w:rPr>
        <w:t>waterfall</w:t>
      </w:r>
      <w:r w:rsidRPr="00C15C55">
        <w:rPr>
          <w:rFonts w:ascii="Calibri" w:eastAsia="Calibri" w:hAnsi="Calibri" w:cs="Calibri"/>
          <w:spacing w:val="-2"/>
          <w:sz w:val="28"/>
        </w:rPr>
        <w:t xml:space="preserve"> </w:t>
      </w:r>
      <w:r w:rsidRPr="00C15C55">
        <w:rPr>
          <w:rFonts w:ascii="Calibri" w:eastAsia="Calibri" w:hAnsi="Calibri" w:cs="Calibri"/>
          <w:sz w:val="28"/>
        </w:rPr>
        <w:t>model</w:t>
      </w:r>
      <w:r w:rsidRPr="00C15C55">
        <w:rPr>
          <w:rFonts w:ascii="Calibri" w:eastAsia="Calibri" w:hAnsi="Calibri" w:cs="Calibri"/>
          <w:spacing w:val="-3"/>
          <w:sz w:val="28"/>
        </w:rPr>
        <w:t xml:space="preserve"> </w:t>
      </w:r>
      <w:r w:rsidRPr="00C15C55">
        <w:rPr>
          <w:rFonts w:ascii="Calibri" w:eastAsia="Calibri" w:hAnsi="Calibri" w:cs="Calibri"/>
          <w:sz w:val="28"/>
        </w:rPr>
        <w:t>applied</w:t>
      </w:r>
      <w:r w:rsidRPr="00C15C55">
        <w:rPr>
          <w:rFonts w:ascii="Calibri" w:eastAsia="Calibri" w:hAnsi="Calibri" w:cs="Calibri"/>
          <w:spacing w:val="-1"/>
          <w:sz w:val="28"/>
        </w:rPr>
        <w:t xml:space="preserve"> </w:t>
      </w:r>
      <w:r w:rsidRPr="00C15C55">
        <w:rPr>
          <w:rFonts w:ascii="Calibri" w:eastAsia="Calibri" w:hAnsi="Calibri" w:cs="Calibri"/>
          <w:sz w:val="28"/>
        </w:rPr>
        <w:t>in</w:t>
      </w:r>
      <w:r w:rsidRPr="00C15C55">
        <w:rPr>
          <w:rFonts w:ascii="Calibri" w:eastAsia="Calibri" w:hAnsi="Calibri" w:cs="Calibri"/>
          <w:spacing w:val="-1"/>
          <w:sz w:val="28"/>
        </w:rPr>
        <w:t xml:space="preserve"> </w:t>
      </w:r>
      <w:r w:rsidRPr="00C15C55">
        <w:rPr>
          <w:rFonts w:ascii="Calibri" w:eastAsia="Calibri" w:hAnsi="Calibri" w:cs="Calibri"/>
          <w:sz w:val="28"/>
        </w:rPr>
        <w:t>an</w:t>
      </w:r>
      <w:r w:rsidRPr="00C15C55">
        <w:rPr>
          <w:rFonts w:ascii="Calibri" w:eastAsia="Calibri" w:hAnsi="Calibri" w:cs="Calibri"/>
          <w:spacing w:val="-60"/>
          <w:sz w:val="28"/>
        </w:rPr>
        <w:t xml:space="preserve"> </w:t>
      </w:r>
      <w:r w:rsidRPr="00C15C55">
        <w:rPr>
          <w:rFonts w:ascii="Calibri" w:eastAsia="Calibri" w:hAnsi="Calibri" w:cs="Calibri"/>
          <w:sz w:val="28"/>
        </w:rPr>
        <w:t>iterative fashion. Referring to the figure, the incremental model applies linear</w:t>
      </w:r>
      <w:r w:rsidRPr="00C15C55">
        <w:rPr>
          <w:rFonts w:ascii="Calibri" w:eastAsia="Calibri" w:hAnsi="Calibri" w:cs="Calibri"/>
          <w:spacing w:val="1"/>
          <w:sz w:val="28"/>
        </w:rPr>
        <w:t xml:space="preserve"> </w:t>
      </w:r>
      <w:r w:rsidRPr="00C15C55">
        <w:rPr>
          <w:rFonts w:ascii="Calibri" w:eastAsia="Calibri" w:hAnsi="Calibri" w:cs="Calibri"/>
          <w:sz w:val="28"/>
        </w:rPr>
        <w:t>sequences in a staggered fashion as calendar time progresses. Each linear</w:t>
      </w:r>
      <w:r w:rsidRPr="00C15C55">
        <w:rPr>
          <w:rFonts w:ascii="Calibri" w:eastAsia="Calibri" w:hAnsi="Calibri" w:cs="Calibri"/>
          <w:spacing w:val="1"/>
          <w:sz w:val="28"/>
        </w:rPr>
        <w:t xml:space="preserve"> </w:t>
      </w:r>
      <w:r w:rsidRPr="00C15C55">
        <w:rPr>
          <w:rFonts w:ascii="Calibri" w:eastAsia="Calibri" w:hAnsi="Calibri" w:cs="Calibri"/>
          <w:sz w:val="28"/>
        </w:rPr>
        <w:t>sequence produces deliverable “increments” of</w:t>
      </w:r>
      <w:r w:rsidRPr="00C15C55">
        <w:rPr>
          <w:rFonts w:ascii="Calibri" w:eastAsia="Calibri" w:hAnsi="Calibri" w:cs="Calibri"/>
          <w:sz w:val="28"/>
          <w:lang w:val="en-US"/>
        </w:rPr>
        <w:t xml:space="preserve"> </w:t>
      </w:r>
      <w:r w:rsidRPr="00C15C55">
        <w:rPr>
          <w:rFonts w:ascii="Calibri" w:eastAsia="Calibri" w:hAnsi="Calibri" w:cs="Calibri"/>
          <w:sz w:val="28"/>
        </w:rPr>
        <w:t>the software. When an</w:t>
      </w:r>
      <w:r w:rsidRPr="00C15C55">
        <w:rPr>
          <w:rFonts w:ascii="Calibri" w:eastAsia="Calibri" w:hAnsi="Calibri" w:cs="Calibri"/>
          <w:spacing w:val="1"/>
          <w:sz w:val="28"/>
        </w:rPr>
        <w:t xml:space="preserve"> </w:t>
      </w:r>
      <w:r w:rsidRPr="00C15C55">
        <w:rPr>
          <w:rFonts w:ascii="Calibri" w:eastAsia="Calibri" w:hAnsi="Calibri" w:cs="Calibri"/>
          <w:sz w:val="28"/>
        </w:rPr>
        <w:t>incremental model is used, the first increment is often a core product. That is,</w:t>
      </w:r>
      <w:r w:rsidRPr="00C15C55">
        <w:rPr>
          <w:rFonts w:ascii="Calibri" w:eastAsia="Calibri" w:hAnsi="Calibri" w:cs="Calibri"/>
          <w:spacing w:val="1"/>
          <w:sz w:val="28"/>
        </w:rPr>
        <w:t xml:space="preserve"> </w:t>
      </w:r>
      <w:r w:rsidRPr="00C15C55">
        <w:rPr>
          <w:rFonts w:ascii="Calibri" w:eastAsia="Calibri" w:hAnsi="Calibri" w:cs="Calibri"/>
          <w:sz w:val="28"/>
        </w:rPr>
        <w:t xml:space="preserve">basic requirements are addressed, but many supplementary </w:t>
      </w:r>
      <w:r w:rsidRPr="00C15C55">
        <w:rPr>
          <w:rFonts w:ascii="Calibri" w:eastAsia="Calibri" w:hAnsi="Calibri" w:cs="Calibri"/>
          <w:sz w:val="28"/>
        </w:rPr>
        <w:lastRenderedPageBreak/>
        <w:t>features (some</w:t>
      </w:r>
      <w:r w:rsidRPr="00C15C55">
        <w:rPr>
          <w:rFonts w:ascii="Calibri" w:eastAsia="Calibri" w:hAnsi="Calibri" w:cs="Calibri"/>
          <w:spacing w:val="1"/>
          <w:sz w:val="28"/>
        </w:rPr>
        <w:t xml:space="preserve"> </w:t>
      </w:r>
      <w:r w:rsidRPr="00C15C55">
        <w:rPr>
          <w:rFonts w:ascii="Calibri" w:eastAsia="Calibri" w:hAnsi="Calibri" w:cs="Calibri"/>
          <w:sz w:val="28"/>
        </w:rPr>
        <w:t>known,</w:t>
      </w:r>
      <w:r w:rsidRPr="00C15C55">
        <w:rPr>
          <w:rFonts w:ascii="Calibri" w:eastAsia="Calibri" w:hAnsi="Calibri" w:cs="Calibri"/>
          <w:spacing w:val="-3"/>
          <w:sz w:val="28"/>
        </w:rPr>
        <w:t xml:space="preserve"> </w:t>
      </w:r>
      <w:r w:rsidRPr="00C15C55">
        <w:rPr>
          <w:rFonts w:ascii="Calibri" w:eastAsia="Calibri" w:hAnsi="Calibri" w:cs="Calibri"/>
          <w:sz w:val="28"/>
        </w:rPr>
        <w:t>others</w:t>
      </w:r>
      <w:r w:rsidRPr="00C15C55">
        <w:rPr>
          <w:rFonts w:ascii="Calibri" w:eastAsia="Calibri" w:hAnsi="Calibri" w:cs="Calibri"/>
          <w:spacing w:val="-1"/>
          <w:sz w:val="28"/>
        </w:rPr>
        <w:t xml:space="preserve"> </w:t>
      </w:r>
      <w:r w:rsidRPr="00C15C55">
        <w:rPr>
          <w:rFonts w:ascii="Calibri" w:eastAsia="Calibri" w:hAnsi="Calibri" w:cs="Calibri"/>
          <w:sz w:val="28"/>
        </w:rPr>
        <w:t>unknown)</w:t>
      </w:r>
      <w:r w:rsidRPr="00C15C55">
        <w:rPr>
          <w:rFonts w:ascii="Calibri" w:eastAsia="Calibri" w:hAnsi="Calibri" w:cs="Calibri"/>
          <w:spacing w:val="-2"/>
          <w:sz w:val="28"/>
        </w:rPr>
        <w:t xml:space="preserve"> </w:t>
      </w:r>
      <w:r w:rsidRPr="00C15C55">
        <w:rPr>
          <w:rFonts w:ascii="Calibri" w:eastAsia="Calibri" w:hAnsi="Calibri" w:cs="Calibri"/>
          <w:sz w:val="28"/>
        </w:rPr>
        <w:t>remain</w:t>
      </w:r>
      <w:r w:rsidRPr="00C15C55">
        <w:rPr>
          <w:rFonts w:ascii="Calibri" w:eastAsia="Calibri" w:hAnsi="Calibri" w:cs="Calibri"/>
          <w:spacing w:val="-1"/>
          <w:sz w:val="28"/>
        </w:rPr>
        <w:t xml:space="preserve"> </w:t>
      </w:r>
      <w:r w:rsidRPr="00C15C55">
        <w:rPr>
          <w:rFonts w:ascii="Calibri" w:eastAsia="Calibri" w:hAnsi="Calibri" w:cs="Calibri"/>
          <w:sz w:val="28"/>
        </w:rPr>
        <w:t>undelivered.</w:t>
      </w:r>
      <w:r w:rsidRPr="00C15C55">
        <w:rPr>
          <w:rFonts w:ascii="Calibri" w:eastAsia="Calibri" w:hAnsi="Calibri" w:cs="Calibri"/>
          <w:spacing w:val="-1"/>
          <w:sz w:val="28"/>
        </w:rPr>
        <w:t xml:space="preserve"> </w:t>
      </w:r>
      <w:r w:rsidRPr="00C15C55">
        <w:rPr>
          <w:rFonts w:ascii="Calibri" w:eastAsia="Calibri" w:hAnsi="Calibri" w:cs="Calibri"/>
          <w:sz w:val="28"/>
        </w:rPr>
        <w:t>The</w:t>
      </w:r>
      <w:r w:rsidRPr="00C15C55">
        <w:rPr>
          <w:rFonts w:ascii="Calibri" w:eastAsia="Calibri" w:hAnsi="Calibri" w:cs="Calibri"/>
          <w:spacing w:val="-2"/>
          <w:sz w:val="28"/>
        </w:rPr>
        <w:t xml:space="preserve"> </w:t>
      </w:r>
      <w:r w:rsidRPr="00C15C55">
        <w:rPr>
          <w:rFonts w:ascii="Calibri" w:eastAsia="Calibri" w:hAnsi="Calibri" w:cs="Calibri"/>
          <w:sz w:val="28"/>
        </w:rPr>
        <w:t>core</w:t>
      </w:r>
      <w:r w:rsidRPr="00C15C55">
        <w:rPr>
          <w:rFonts w:ascii="Calibri" w:eastAsia="Calibri" w:hAnsi="Calibri" w:cs="Calibri"/>
          <w:spacing w:val="-3"/>
          <w:sz w:val="28"/>
        </w:rPr>
        <w:t xml:space="preserve"> </w:t>
      </w:r>
      <w:r w:rsidRPr="00C15C55">
        <w:rPr>
          <w:rFonts w:ascii="Calibri" w:eastAsia="Calibri" w:hAnsi="Calibri" w:cs="Calibri"/>
          <w:sz w:val="28"/>
        </w:rPr>
        <w:t>product</w:t>
      </w:r>
      <w:r w:rsidRPr="00C15C55">
        <w:rPr>
          <w:rFonts w:ascii="Calibri" w:eastAsia="Calibri" w:hAnsi="Calibri" w:cs="Calibri"/>
          <w:spacing w:val="-3"/>
          <w:sz w:val="28"/>
        </w:rPr>
        <w:t xml:space="preserve"> </w:t>
      </w:r>
      <w:r w:rsidRPr="00C15C55">
        <w:rPr>
          <w:rFonts w:ascii="Calibri" w:eastAsia="Calibri" w:hAnsi="Calibri" w:cs="Calibri"/>
          <w:sz w:val="28"/>
        </w:rPr>
        <w:t>is</w:t>
      </w:r>
      <w:r w:rsidRPr="00C15C55">
        <w:rPr>
          <w:rFonts w:ascii="Calibri" w:eastAsia="Calibri" w:hAnsi="Calibri" w:cs="Calibri"/>
          <w:spacing w:val="-1"/>
          <w:sz w:val="28"/>
        </w:rPr>
        <w:t xml:space="preserve"> </w:t>
      </w:r>
      <w:r w:rsidRPr="00C15C55">
        <w:rPr>
          <w:rFonts w:ascii="Calibri" w:eastAsia="Calibri" w:hAnsi="Calibri" w:cs="Calibri"/>
          <w:sz w:val="28"/>
        </w:rPr>
        <w:t>used</w:t>
      </w:r>
      <w:r w:rsidRPr="00C15C55">
        <w:rPr>
          <w:rFonts w:ascii="Calibri" w:eastAsia="Calibri" w:hAnsi="Calibri" w:cs="Calibri"/>
          <w:spacing w:val="-1"/>
          <w:sz w:val="28"/>
        </w:rPr>
        <w:t xml:space="preserve"> </w:t>
      </w:r>
      <w:r w:rsidRPr="00C15C55">
        <w:rPr>
          <w:rFonts w:ascii="Calibri" w:eastAsia="Calibri" w:hAnsi="Calibri" w:cs="Calibri"/>
          <w:sz w:val="28"/>
        </w:rPr>
        <w:t>by</w:t>
      </w:r>
      <w:r w:rsidRPr="00C15C55">
        <w:rPr>
          <w:rFonts w:ascii="Calibri" w:eastAsia="Calibri" w:hAnsi="Calibri" w:cs="Calibri"/>
          <w:spacing w:val="-1"/>
          <w:sz w:val="28"/>
        </w:rPr>
        <w:t xml:space="preserve"> </w:t>
      </w:r>
      <w:r w:rsidRPr="00C15C55">
        <w:rPr>
          <w:rFonts w:ascii="Calibri" w:eastAsia="Calibri" w:hAnsi="Calibri" w:cs="Calibri"/>
          <w:sz w:val="28"/>
        </w:rPr>
        <w:t>the</w:t>
      </w:r>
      <w:r w:rsidRPr="00C15C55">
        <w:rPr>
          <w:rFonts w:ascii="Calibri" w:eastAsia="Calibri" w:hAnsi="Calibri" w:cs="Calibri"/>
          <w:sz w:val="28"/>
          <w:lang w:val="en-US"/>
        </w:rPr>
        <w:t xml:space="preserve"> </w:t>
      </w:r>
      <w:r w:rsidRPr="00C15C55">
        <w:rPr>
          <w:rFonts w:ascii="Calibri" w:eastAsia="Calibri" w:hAnsi="Calibri" w:cs="Calibri"/>
          <w:sz w:val="28"/>
        </w:rPr>
        <w:t>customer (or undergoes detailed evaluation). As a result of use and/or evaluation,</w:t>
      </w:r>
      <w:r w:rsidRPr="00C15C55">
        <w:rPr>
          <w:rFonts w:ascii="Calibri" w:eastAsia="Calibri" w:hAnsi="Calibri" w:cs="Calibri"/>
          <w:spacing w:val="-62"/>
          <w:sz w:val="28"/>
        </w:rPr>
        <w:t xml:space="preserve"> </w:t>
      </w:r>
      <w:r w:rsidRPr="00C15C55">
        <w:rPr>
          <w:rFonts w:ascii="Calibri" w:eastAsia="Calibri" w:hAnsi="Calibri" w:cs="Calibri"/>
          <w:sz w:val="28"/>
        </w:rPr>
        <w:t>a</w:t>
      </w:r>
      <w:r w:rsidRPr="00C15C55">
        <w:rPr>
          <w:rFonts w:ascii="Calibri" w:eastAsia="Calibri" w:hAnsi="Calibri" w:cs="Calibri"/>
          <w:spacing w:val="-2"/>
          <w:sz w:val="28"/>
        </w:rPr>
        <w:t xml:space="preserve"> </w:t>
      </w:r>
      <w:r w:rsidRPr="00C15C55">
        <w:rPr>
          <w:rFonts w:ascii="Calibri" w:eastAsia="Calibri" w:hAnsi="Calibri" w:cs="Calibri"/>
          <w:sz w:val="28"/>
        </w:rPr>
        <w:t>plan is developed for</w:t>
      </w:r>
      <w:r w:rsidRPr="00C15C55">
        <w:rPr>
          <w:rFonts w:ascii="Calibri" w:eastAsia="Calibri" w:hAnsi="Calibri" w:cs="Calibri"/>
          <w:spacing w:val="-1"/>
          <w:sz w:val="28"/>
        </w:rPr>
        <w:t xml:space="preserve"> </w:t>
      </w:r>
      <w:r w:rsidRPr="00C15C55">
        <w:rPr>
          <w:rFonts w:ascii="Calibri" w:eastAsia="Calibri" w:hAnsi="Calibri" w:cs="Calibri"/>
          <w:sz w:val="28"/>
        </w:rPr>
        <w:t>the</w:t>
      </w:r>
      <w:r w:rsidRPr="00C15C55">
        <w:rPr>
          <w:rFonts w:ascii="Calibri" w:eastAsia="Calibri" w:hAnsi="Calibri" w:cs="Calibri"/>
          <w:spacing w:val="-2"/>
          <w:sz w:val="28"/>
        </w:rPr>
        <w:t xml:space="preserve"> </w:t>
      </w:r>
      <w:r w:rsidRPr="00C15C55">
        <w:rPr>
          <w:rFonts w:ascii="Calibri" w:eastAsia="Calibri" w:hAnsi="Calibri" w:cs="Calibri"/>
          <w:sz w:val="28"/>
        </w:rPr>
        <w:t>next</w:t>
      </w:r>
      <w:r w:rsidRPr="00C15C55">
        <w:rPr>
          <w:rFonts w:ascii="Calibri" w:eastAsia="Calibri" w:hAnsi="Calibri" w:cs="Calibri"/>
          <w:spacing w:val="-1"/>
          <w:sz w:val="28"/>
        </w:rPr>
        <w:t xml:space="preserve"> </w:t>
      </w:r>
      <w:r w:rsidRPr="00C15C55">
        <w:rPr>
          <w:rFonts w:ascii="Calibri" w:eastAsia="Calibri" w:hAnsi="Calibri" w:cs="Calibri"/>
          <w:sz w:val="28"/>
        </w:rPr>
        <w:t>increment.</w:t>
      </w:r>
    </w:p>
    <w:p w14:paraId="426A77B4" w14:textId="77777777" w:rsidR="00C15C55" w:rsidRPr="00C15C55" w:rsidRDefault="00C15C55" w:rsidP="00C15C55">
      <w:pPr>
        <w:spacing w:line="259" w:lineRule="auto"/>
        <w:ind w:left="720" w:right="702"/>
        <w:jc w:val="both"/>
        <w:rPr>
          <w:rFonts w:ascii="Calibri" w:eastAsia="Calibri" w:hAnsi="Calibri" w:cs="Calibri"/>
          <w:spacing w:val="-61"/>
          <w:sz w:val="28"/>
        </w:rPr>
      </w:pPr>
      <w:r w:rsidRPr="00C15C55">
        <w:rPr>
          <w:rFonts w:ascii="Calibri" w:eastAsia="Calibri" w:hAnsi="Calibri" w:cs="Calibri"/>
          <w:sz w:val="28"/>
        </w:rPr>
        <w:t>The plan addresses the modification of the core product to better meet the needs</w:t>
      </w:r>
      <w:r w:rsidRPr="00C15C55">
        <w:rPr>
          <w:rFonts w:ascii="Calibri" w:eastAsia="Calibri" w:hAnsi="Calibri" w:cs="Calibri"/>
          <w:spacing w:val="-62"/>
          <w:sz w:val="28"/>
        </w:rPr>
        <w:t xml:space="preserve"> </w:t>
      </w:r>
      <w:r w:rsidRPr="00C15C55">
        <w:rPr>
          <w:rFonts w:ascii="Calibri" w:eastAsia="Calibri" w:hAnsi="Calibri" w:cs="Calibri"/>
          <w:sz w:val="28"/>
        </w:rPr>
        <w:t xml:space="preserve">of the customer and the delivery of each increment, until the complete product </w:t>
      </w:r>
      <w:proofErr w:type="gramStart"/>
      <w:r w:rsidRPr="00C15C55">
        <w:rPr>
          <w:rFonts w:ascii="Calibri" w:eastAsia="Calibri" w:hAnsi="Calibri" w:cs="Calibri"/>
          <w:sz w:val="28"/>
        </w:rPr>
        <w:t>is</w:t>
      </w:r>
      <w:r w:rsidRPr="00C15C55">
        <w:rPr>
          <w:rFonts w:ascii="Calibri" w:eastAsia="Calibri" w:hAnsi="Calibri" w:cs="Calibri"/>
          <w:spacing w:val="-61"/>
          <w:sz w:val="28"/>
        </w:rPr>
        <w:t xml:space="preserve">  </w:t>
      </w:r>
      <w:proofErr w:type="spellStart"/>
      <w:r w:rsidRPr="00C15C55">
        <w:rPr>
          <w:rFonts w:ascii="Calibri" w:eastAsia="Calibri" w:hAnsi="Calibri" w:cs="Calibri"/>
          <w:spacing w:val="-61"/>
          <w:sz w:val="28"/>
        </w:rPr>
        <w:t>produceed</w:t>
      </w:r>
      <w:proofErr w:type="spellEnd"/>
      <w:proofErr w:type="gramEnd"/>
    </w:p>
    <w:p w14:paraId="097F0A0A" w14:textId="77777777" w:rsidR="00C15C55" w:rsidRPr="00C15C55" w:rsidRDefault="00C15C55" w:rsidP="00C15C55">
      <w:pPr>
        <w:spacing w:line="259" w:lineRule="auto"/>
        <w:ind w:left="720" w:right="702"/>
        <w:jc w:val="both"/>
        <w:rPr>
          <w:rFonts w:ascii="Calibri" w:eastAsia="Calibri" w:hAnsi="Calibri" w:cs="Calibri"/>
          <w:sz w:val="24"/>
        </w:rPr>
      </w:pPr>
    </w:p>
    <w:p w14:paraId="69B0C658" w14:textId="77777777" w:rsidR="00C15C55" w:rsidRPr="00C15C55" w:rsidRDefault="00C15C55" w:rsidP="00C15C55">
      <w:pPr>
        <w:spacing w:before="60"/>
        <w:ind w:left="720"/>
        <w:rPr>
          <w:rFonts w:ascii="Times New Roman" w:eastAsia="Times New Roman" w:hAnsi="Times New Roman" w:cs="Times New Roman"/>
          <w:b/>
          <w:sz w:val="40"/>
          <w:szCs w:val="40"/>
        </w:rPr>
      </w:pPr>
      <w:r w:rsidRPr="00C15C55">
        <w:rPr>
          <w:rFonts w:ascii="Times New Roman" w:eastAsia="Times New Roman" w:hAnsi="Times New Roman" w:cs="Times New Roman"/>
          <w:b/>
          <w:sz w:val="40"/>
          <w:szCs w:val="40"/>
          <w:u w:val="thick"/>
        </w:rPr>
        <w:t>Reason</w:t>
      </w:r>
      <w:r w:rsidRPr="00C15C55">
        <w:rPr>
          <w:rFonts w:ascii="Times New Roman" w:eastAsia="Times New Roman" w:hAnsi="Times New Roman" w:cs="Times New Roman"/>
          <w:b/>
          <w:spacing w:val="-3"/>
          <w:sz w:val="40"/>
          <w:szCs w:val="40"/>
          <w:u w:val="thick"/>
        </w:rPr>
        <w:t xml:space="preserve"> </w:t>
      </w:r>
      <w:r w:rsidRPr="00C15C55">
        <w:rPr>
          <w:rFonts w:ascii="Times New Roman" w:eastAsia="Times New Roman" w:hAnsi="Times New Roman" w:cs="Times New Roman"/>
          <w:b/>
          <w:sz w:val="40"/>
          <w:szCs w:val="40"/>
          <w:u w:val="thick"/>
        </w:rPr>
        <w:t>for</w:t>
      </w:r>
      <w:r w:rsidRPr="00C15C55">
        <w:rPr>
          <w:rFonts w:ascii="Times New Roman" w:eastAsia="Times New Roman" w:hAnsi="Times New Roman" w:cs="Times New Roman"/>
          <w:b/>
          <w:spacing w:val="-2"/>
          <w:sz w:val="40"/>
          <w:szCs w:val="40"/>
          <w:u w:val="thick"/>
        </w:rPr>
        <w:t xml:space="preserve"> </w:t>
      </w:r>
      <w:r w:rsidRPr="00C15C55">
        <w:rPr>
          <w:rFonts w:ascii="Times New Roman" w:eastAsia="Times New Roman" w:hAnsi="Times New Roman" w:cs="Times New Roman"/>
          <w:b/>
          <w:sz w:val="40"/>
          <w:szCs w:val="40"/>
          <w:u w:val="thick"/>
        </w:rPr>
        <w:t>using</w:t>
      </w:r>
      <w:r w:rsidRPr="00C15C55">
        <w:rPr>
          <w:rFonts w:ascii="Times New Roman" w:eastAsia="Times New Roman" w:hAnsi="Times New Roman" w:cs="Times New Roman"/>
          <w:b/>
          <w:spacing w:val="-2"/>
          <w:sz w:val="40"/>
          <w:szCs w:val="40"/>
          <w:u w:val="thick"/>
        </w:rPr>
        <w:t xml:space="preserve"> </w:t>
      </w:r>
      <w:r w:rsidRPr="00C15C55">
        <w:rPr>
          <w:rFonts w:ascii="Times New Roman" w:eastAsia="Times New Roman" w:hAnsi="Times New Roman" w:cs="Times New Roman"/>
          <w:b/>
          <w:sz w:val="40"/>
          <w:szCs w:val="40"/>
          <w:u w:val="thick"/>
        </w:rPr>
        <w:t>this</w:t>
      </w:r>
      <w:r w:rsidRPr="00C15C55">
        <w:rPr>
          <w:rFonts w:ascii="Times New Roman" w:eastAsia="Times New Roman" w:hAnsi="Times New Roman" w:cs="Times New Roman"/>
          <w:b/>
          <w:spacing w:val="-1"/>
          <w:sz w:val="40"/>
          <w:szCs w:val="40"/>
          <w:u w:val="thick"/>
        </w:rPr>
        <w:t xml:space="preserve"> </w:t>
      </w:r>
      <w:r w:rsidRPr="00C15C55">
        <w:rPr>
          <w:rFonts w:ascii="Times New Roman" w:eastAsia="Times New Roman" w:hAnsi="Times New Roman" w:cs="Times New Roman"/>
          <w:b/>
          <w:sz w:val="40"/>
          <w:szCs w:val="40"/>
          <w:u w:val="thick"/>
        </w:rPr>
        <w:t>model:</w:t>
      </w:r>
    </w:p>
    <w:p w14:paraId="3DB61E52" w14:textId="77777777" w:rsidR="00C15C55" w:rsidRPr="00C15C55" w:rsidRDefault="00C15C55" w:rsidP="00C15C55">
      <w:pPr>
        <w:ind w:left="720"/>
        <w:rPr>
          <w:rFonts w:ascii="Times New Roman" w:eastAsia="Times New Roman" w:hAnsi="Times New Roman" w:cs="Times New Roman"/>
          <w:b/>
        </w:rPr>
      </w:pPr>
    </w:p>
    <w:p w14:paraId="0EB60F67" w14:textId="77777777" w:rsidR="00C15C55" w:rsidRPr="00C15C55" w:rsidRDefault="00C15C55" w:rsidP="00C15C55">
      <w:pPr>
        <w:spacing w:before="8"/>
        <w:ind w:left="720"/>
        <w:rPr>
          <w:rFonts w:ascii="Times New Roman" w:eastAsia="Times New Roman" w:hAnsi="Times New Roman" w:cs="Times New Roman"/>
          <w:b/>
          <w:sz w:val="22"/>
        </w:rPr>
      </w:pPr>
    </w:p>
    <w:p w14:paraId="7FFF7703" w14:textId="79798D33" w:rsidR="00C15C55" w:rsidRPr="00C15C55" w:rsidRDefault="00C15C55" w:rsidP="00C15C55">
      <w:pPr>
        <w:tabs>
          <w:tab w:val="left" w:pos="1860"/>
          <w:tab w:val="left" w:pos="1861"/>
        </w:tabs>
        <w:spacing w:line="256" w:lineRule="auto"/>
        <w:ind w:left="720" w:right="687"/>
        <w:rPr>
          <w:rFonts w:ascii="Symbol" w:eastAsia="Symbol" w:hAnsi="Symbol" w:cs="Symbol"/>
          <w:sz w:val="28"/>
        </w:rPr>
      </w:pPr>
      <w:r w:rsidRPr="00C15C55">
        <w:rPr>
          <w:rFonts w:ascii="Calibri" w:eastAsia="Calibri" w:hAnsi="Calibri" w:cs="Calibri"/>
          <w:sz w:val="28"/>
        </w:rPr>
        <w:t>The reason for using this that the concept of our software is vast and there are a lot of</w:t>
      </w:r>
      <w:r w:rsidRPr="00C15C55">
        <w:rPr>
          <w:rFonts w:ascii="Calibri" w:eastAsia="Calibri" w:hAnsi="Calibri" w:cs="Calibri"/>
          <w:spacing w:val="1"/>
          <w:sz w:val="28"/>
        </w:rPr>
        <w:t xml:space="preserve"> </w:t>
      </w:r>
      <w:r w:rsidRPr="00C15C55">
        <w:rPr>
          <w:rFonts w:ascii="Calibri" w:eastAsia="Calibri" w:hAnsi="Calibri" w:cs="Calibri"/>
          <w:sz w:val="28"/>
        </w:rPr>
        <w:t>modules that are required to be built. This increases the chances of an error. Use of an</w:t>
      </w:r>
      <w:r w:rsidRPr="00C15C55">
        <w:rPr>
          <w:rFonts w:ascii="Calibri" w:eastAsia="Calibri" w:hAnsi="Calibri" w:cs="Calibri"/>
          <w:spacing w:val="1"/>
          <w:sz w:val="28"/>
        </w:rPr>
        <w:t xml:space="preserve"> </w:t>
      </w:r>
      <w:r w:rsidRPr="00C15C55">
        <w:rPr>
          <w:rFonts w:ascii="Calibri" w:eastAsia="Calibri" w:hAnsi="Calibri" w:cs="Calibri"/>
          <w:sz w:val="28"/>
        </w:rPr>
        <w:t xml:space="preserve">increment model will allow us to </w:t>
      </w:r>
      <w:proofErr w:type="spellStart"/>
      <w:r w:rsidRPr="00C15C55">
        <w:rPr>
          <w:rFonts w:ascii="Calibri" w:eastAsia="Calibri" w:hAnsi="Calibri" w:cs="Calibri"/>
          <w:sz w:val="28"/>
        </w:rPr>
        <w:t>analyze</w:t>
      </w:r>
      <w:proofErr w:type="spellEnd"/>
      <w:r w:rsidRPr="00C15C55">
        <w:rPr>
          <w:rFonts w:ascii="Calibri" w:eastAsia="Calibri" w:hAnsi="Calibri" w:cs="Calibri"/>
          <w:sz w:val="28"/>
        </w:rPr>
        <w:t xml:space="preserve"> our project after completion of each module.</w:t>
      </w:r>
      <w:r w:rsidRPr="00C15C55">
        <w:rPr>
          <w:rFonts w:ascii="Calibri" w:eastAsia="Calibri" w:hAnsi="Calibri" w:cs="Calibri"/>
          <w:spacing w:val="1"/>
          <w:sz w:val="28"/>
        </w:rPr>
        <w:t xml:space="preserve"> </w:t>
      </w:r>
      <w:r w:rsidRPr="00C15C55">
        <w:rPr>
          <w:rFonts w:ascii="Calibri" w:eastAsia="Calibri" w:hAnsi="Calibri" w:cs="Calibri"/>
          <w:sz w:val="28"/>
        </w:rPr>
        <w:t xml:space="preserve">Thus we can change our requirements at the start of each </w:t>
      </w:r>
      <w:proofErr w:type="spellStart"/>
      <w:proofErr w:type="gramStart"/>
      <w:r w:rsidRPr="00C15C55">
        <w:rPr>
          <w:rFonts w:ascii="Calibri" w:eastAsia="Calibri" w:hAnsi="Calibri" w:cs="Calibri"/>
          <w:sz w:val="28"/>
        </w:rPr>
        <w:t>module.Moreover</w:t>
      </w:r>
      <w:proofErr w:type="spellEnd"/>
      <w:proofErr w:type="gramEnd"/>
      <w:r w:rsidRPr="00C15C55">
        <w:rPr>
          <w:rFonts w:ascii="Calibri" w:eastAsia="Calibri" w:hAnsi="Calibri" w:cs="Calibri"/>
          <w:sz w:val="28"/>
        </w:rPr>
        <w:t xml:space="preserve"> after our</w:t>
      </w:r>
      <w:r w:rsidRPr="00C15C55">
        <w:rPr>
          <w:rFonts w:ascii="Calibri" w:eastAsia="Calibri" w:hAnsi="Calibri" w:cs="Calibri"/>
          <w:spacing w:val="1"/>
          <w:sz w:val="28"/>
        </w:rPr>
        <w:t xml:space="preserve"> </w:t>
      </w:r>
      <w:r w:rsidRPr="00C15C55">
        <w:rPr>
          <w:rFonts w:ascii="Calibri" w:eastAsia="Calibri" w:hAnsi="Calibri" w:cs="Calibri"/>
          <w:sz w:val="28"/>
        </w:rPr>
        <w:t>first increment; we can launch our core product for the users. After use, evaluation and</w:t>
      </w:r>
      <w:r w:rsidRPr="00C15C55">
        <w:rPr>
          <w:rFonts w:ascii="Calibri" w:eastAsia="Calibri" w:hAnsi="Calibri" w:cs="Calibri"/>
          <w:spacing w:val="1"/>
          <w:sz w:val="28"/>
        </w:rPr>
        <w:t xml:space="preserve"> </w:t>
      </w:r>
      <w:r w:rsidRPr="00C15C55">
        <w:rPr>
          <w:rFonts w:ascii="Calibri" w:eastAsia="Calibri" w:hAnsi="Calibri" w:cs="Calibri"/>
          <w:sz w:val="28"/>
        </w:rPr>
        <w:t>feedback</w:t>
      </w:r>
      <w:r w:rsidRPr="00C15C55">
        <w:rPr>
          <w:rFonts w:ascii="Calibri" w:eastAsia="Calibri" w:hAnsi="Calibri" w:cs="Calibri"/>
          <w:spacing w:val="-5"/>
          <w:sz w:val="28"/>
        </w:rPr>
        <w:t xml:space="preserve"> </w:t>
      </w:r>
      <w:r w:rsidRPr="00C15C55">
        <w:rPr>
          <w:rFonts w:ascii="Calibri" w:eastAsia="Calibri" w:hAnsi="Calibri" w:cs="Calibri"/>
          <w:sz w:val="28"/>
        </w:rPr>
        <w:t>by</w:t>
      </w:r>
      <w:r w:rsidRPr="00C15C55">
        <w:rPr>
          <w:rFonts w:ascii="Calibri" w:eastAsia="Calibri" w:hAnsi="Calibri" w:cs="Calibri"/>
          <w:spacing w:val="-2"/>
          <w:sz w:val="28"/>
        </w:rPr>
        <w:t xml:space="preserve"> </w:t>
      </w:r>
      <w:r w:rsidRPr="00C15C55">
        <w:rPr>
          <w:rFonts w:ascii="Calibri" w:eastAsia="Calibri" w:hAnsi="Calibri" w:cs="Calibri"/>
          <w:sz w:val="28"/>
        </w:rPr>
        <w:t>the</w:t>
      </w:r>
      <w:r w:rsidRPr="00C15C55">
        <w:rPr>
          <w:rFonts w:ascii="Calibri" w:eastAsia="Calibri" w:hAnsi="Calibri" w:cs="Calibri"/>
          <w:spacing w:val="-3"/>
          <w:sz w:val="28"/>
        </w:rPr>
        <w:t xml:space="preserve"> </w:t>
      </w:r>
      <w:r w:rsidRPr="00C15C55">
        <w:rPr>
          <w:rFonts w:ascii="Calibri" w:eastAsia="Calibri" w:hAnsi="Calibri" w:cs="Calibri"/>
          <w:sz w:val="28"/>
        </w:rPr>
        <w:t>users</w:t>
      </w:r>
      <w:r w:rsidRPr="00C15C55">
        <w:rPr>
          <w:rFonts w:ascii="Calibri" w:eastAsia="Calibri" w:hAnsi="Calibri" w:cs="Calibri"/>
          <w:spacing w:val="-1"/>
          <w:sz w:val="28"/>
        </w:rPr>
        <w:t xml:space="preserve"> </w:t>
      </w:r>
      <w:r w:rsidRPr="00C15C55">
        <w:rPr>
          <w:rFonts w:ascii="Calibri" w:eastAsia="Calibri" w:hAnsi="Calibri" w:cs="Calibri"/>
          <w:sz w:val="28"/>
        </w:rPr>
        <w:t>we</w:t>
      </w:r>
      <w:r w:rsidRPr="00C15C55">
        <w:rPr>
          <w:rFonts w:ascii="Calibri" w:eastAsia="Calibri" w:hAnsi="Calibri" w:cs="Calibri"/>
          <w:spacing w:val="-2"/>
          <w:sz w:val="28"/>
        </w:rPr>
        <w:t xml:space="preserve"> </w:t>
      </w:r>
      <w:r w:rsidRPr="00C15C55">
        <w:rPr>
          <w:rFonts w:ascii="Calibri" w:eastAsia="Calibri" w:hAnsi="Calibri" w:cs="Calibri"/>
          <w:sz w:val="28"/>
        </w:rPr>
        <w:t>can</w:t>
      </w:r>
      <w:r w:rsidRPr="00C15C55">
        <w:rPr>
          <w:rFonts w:ascii="Calibri" w:eastAsia="Calibri" w:hAnsi="Calibri" w:cs="Calibri"/>
          <w:spacing w:val="-1"/>
          <w:sz w:val="28"/>
        </w:rPr>
        <w:t xml:space="preserve"> </w:t>
      </w:r>
      <w:r w:rsidRPr="00C15C55">
        <w:rPr>
          <w:rFonts w:ascii="Calibri" w:eastAsia="Calibri" w:hAnsi="Calibri" w:cs="Calibri"/>
          <w:sz w:val="28"/>
        </w:rPr>
        <w:t>modify</w:t>
      </w:r>
      <w:r w:rsidRPr="00C15C55">
        <w:rPr>
          <w:rFonts w:ascii="Calibri" w:eastAsia="Calibri" w:hAnsi="Calibri" w:cs="Calibri"/>
          <w:spacing w:val="-1"/>
          <w:sz w:val="28"/>
        </w:rPr>
        <w:t xml:space="preserve"> </w:t>
      </w:r>
      <w:r w:rsidRPr="00C15C55">
        <w:rPr>
          <w:rFonts w:ascii="Calibri" w:eastAsia="Calibri" w:hAnsi="Calibri" w:cs="Calibri"/>
          <w:sz w:val="28"/>
        </w:rPr>
        <w:t>our</w:t>
      </w:r>
      <w:r w:rsidRPr="00C15C55">
        <w:rPr>
          <w:rFonts w:ascii="Calibri" w:eastAsia="Calibri" w:hAnsi="Calibri" w:cs="Calibri"/>
          <w:spacing w:val="-4"/>
          <w:sz w:val="28"/>
        </w:rPr>
        <w:t xml:space="preserve"> </w:t>
      </w:r>
      <w:r w:rsidRPr="00C15C55">
        <w:rPr>
          <w:rFonts w:ascii="Calibri" w:eastAsia="Calibri" w:hAnsi="Calibri" w:cs="Calibri"/>
          <w:sz w:val="28"/>
        </w:rPr>
        <w:t>software</w:t>
      </w:r>
      <w:r w:rsidRPr="00C15C55">
        <w:rPr>
          <w:rFonts w:ascii="Calibri" w:eastAsia="Calibri" w:hAnsi="Calibri" w:cs="Calibri"/>
          <w:spacing w:val="2"/>
          <w:sz w:val="28"/>
        </w:rPr>
        <w:t xml:space="preserve"> </w:t>
      </w:r>
      <w:r w:rsidRPr="00C15C55">
        <w:rPr>
          <w:rFonts w:ascii="Calibri" w:eastAsia="Calibri" w:hAnsi="Calibri" w:cs="Calibri"/>
          <w:sz w:val="28"/>
        </w:rPr>
        <w:t>and</w:t>
      </w:r>
      <w:r w:rsidRPr="00C15C55">
        <w:rPr>
          <w:rFonts w:ascii="Calibri" w:eastAsia="Calibri" w:hAnsi="Calibri" w:cs="Calibri"/>
          <w:spacing w:val="-1"/>
          <w:sz w:val="28"/>
        </w:rPr>
        <w:t xml:space="preserve"> </w:t>
      </w:r>
      <w:r w:rsidRPr="00C15C55">
        <w:rPr>
          <w:rFonts w:ascii="Calibri" w:eastAsia="Calibri" w:hAnsi="Calibri" w:cs="Calibri"/>
          <w:sz w:val="28"/>
        </w:rPr>
        <w:t>take</w:t>
      </w:r>
      <w:r w:rsidRPr="00C15C55">
        <w:rPr>
          <w:rFonts w:ascii="Calibri" w:eastAsia="Calibri" w:hAnsi="Calibri" w:cs="Calibri"/>
          <w:spacing w:val="-2"/>
          <w:sz w:val="28"/>
        </w:rPr>
        <w:t xml:space="preserve"> </w:t>
      </w:r>
      <w:r w:rsidRPr="00C15C55">
        <w:rPr>
          <w:rFonts w:ascii="Calibri" w:eastAsia="Calibri" w:hAnsi="Calibri" w:cs="Calibri"/>
          <w:sz w:val="28"/>
        </w:rPr>
        <w:t>it</w:t>
      </w:r>
      <w:r w:rsidRPr="00C15C55">
        <w:rPr>
          <w:rFonts w:ascii="Calibri" w:eastAsia="Calibri" w:hAnsi="Calibri" w:cs="Calibri"/>
          <w:spacing w:val="-2"/>
          <w:sz w:val="28"/>
        </w:rPr>
        <w:t xml:space="preserve"> </w:t>
      </w:r>
      <w:r w:rsidRPr="00C15C55">
        <w:rPr>
          <w:rFonts w:ascii="Calibri" w:eastAsia="Calibri" w:hAnsi="Calibri" w:cs="Calibri"/>
          <w:sz w:val="28"/>
        </w:rPr>
        <w:t>to</w:t>
      </w:r>
      <w:r w:rsidRPr="00C15C55">
        <w:rPr>
          <w:rFonts w:ascii="Calibri" w:eastAsia="Calibri" w:hAnsi="Calibri" w:cs="Calibri"/>
          <w:spacing w:val="-1"/>
          <w:sz w:val="28"/>
        </w:rPr>
        <w:t xml:space="preserve"> </w:t>
      </w:r>
      <w:r w:rsidRPr="00C15C55">
        <w:rPr>
          <w:rFonts w:ascii="Calibri" w:eastAsia="Calibri" w:hAnsi="Calibri" w:cs="Calibri"/>
          <w:sz w:val="28"/>
        </w:rPr>
        <w:t>a</w:t>
      </w:r>
      <w:r w:rsidRPr="00C15C55">
        <w:rPr>
          <w:rFonts w:ascii="Calibri" w:eastAsia="Calibri" w:hAnsi="Calibri" w:cs="Calibri"/>
          <w:spacing w:val="-3"/>
          <w:sz w:val="28"/>
        </w:rPr>
        <w:t xml:space="preserve"> </w:t>
      </w:r>
      <w:r w:rsidRPr="00C15C55">
        <w:rPr>
          <w:rFonts w:ascii="Calibri" w:eastAsia="Calibri" w:hAnsi="Calibri" w:cs="Calibri"/>
          <w:sz w:val="28"/>
        </w:rPr>
        <w:t>more</w:t>
      </w:r>
      <w:r w:rsidRPr="00C15C55">
        <w:rPr>
          <w:rFonts w:ascii="Calibri" w:eastAsia="Calibri" w:hAnsi="Calibri" w:cs="Calibri"/>
          <w:spacing w:val="-3"/>
          <w:sz w:val="28"/>
        </w:rPr>
        <w:t xml:space="preserve"> </w:t>
      </w:r>
      <w:r w:rsidRPr="00C15C55">
        <w:rPr>
          <w:rFonts w:ascii="Calibri" w:eastAsia="Calibri" w:hAnsi="Calibri" w:cs="Calibri"/>
          <w:sz w:val="28"/>
        </w:rPr>
        <w:t>advanced level.</w:t>
      </w:r>
    </w:p>
    <w:p w14:paraId="317CC00D" w14:textId="77777777" w:rsidR="00C22E2C" w:rsidRDefault="00C22E2C">
      <w:pPr>
        <w:tabs>
          <w:tab w:val="left" w:pos="1860"/>
          <w:tab w:val="left" w:pos="1861"/>
        </w:tabs>
        <w:spacing w:line="256" w:lineRule="auto"/>
        <w:ind w:left="1500" w:right="687"/>
        <w:rPr>
          <w:rFonts w:ascii="Symbol" w:eastAsia="Symbol" w:hAnsi="Symbol" w:cs="Symbol"/>
          <w:sz w:val="28"/>
        </w:rPr>
      </w:pPr>
    </w:p>
    <w:p w14:paraId="19E0806D" w14:textId="77777777" w:rsidR="00C22E2C" w:rsidRDefault="002A4A6B">
      <w:pPr>
        <w:spacing w:line="256" w:lineRule="auto"/>
        <w:rPr>
          <w:rFonts w:ascii="Symbol" w:eastAsia="Symbol" w:hAnsi="Symbol" w:cs="Symbol"/>
          <w:sz w:val="28"/>
          <w:lang w:val="en-US"/>
        </w:rPr>
      </w:pPr>
      <w:r>
        <w:rPr>
          <w:rFonts w:ascii="Symbol" w:eastAsia="Symbol" w:hAnsi="Symbol" w:cs="Symbol"/>
          <w:sz w:val="28"/>
          <w:lang w:val="en-US"/>
        </w:rPr>
        <w:lastRenderedPageBreak/>
        <w:t xml:space="preserve">                 </w:t>
      </w:r>
      <w:r>
        <w:rPr>
          <w:rFonts w:ascii="Symbol" w:eastAsia="Symbol" w:hAnsi="Symbol" w:cs="Symbol"/>
          <w:noProof/>
          <w:sz w:val="28"/>
          <w:lang w:val="en-US"/>
        </w:rPr>
        <w:drawing>
          <wp:inline distT="0" distB="0" distL="114300" distR="114300" wp14:anchorId="714D544B" wp14:editId="3EA7B815">
            <wp:extent cx="3743325" cy="2733675"/>
            <wp:effectExtent l="0" t="0" r="9525" b="9525"/>
            <wp:docPr id="2" name="Picture 2" descr="increment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cremental-model"/>
                    <pic:cNvPicPr>
                      <a:picLocks noChangeAspect="1"/>
                    </pic:cNvPicPr>
                  </pic:nvPicPr>
                  <pic:blipFill>
                    <a:blip r:embed="rId7"/>
                    <a:stretch>
                      <a:fillRect/>
                    </a:stretch>
                  </pic:blipFill>
                  <pic:spPr>
                    <a:xfrm>
                      <a:off x="0" y="0"/>
                      <a:ext cx="3743325" cy="2733675"/>
                    </a:xfrm>
                    <a:prstGeom prst="rect">
                      <a:avLst/>
                    </a:prstGeom>
                  </pic:spPr>
                </pic:pic>
              </a:graphicData>
            </a:graphic>
          </wp:inline>
        </w:drawing>
      </w:r>
    </w:p>
    <w:p w14:paraId="54AB96EF" w14:textId="77777777" w:rsidR="00C22E2C" w:rsidRDefault="00C22E2C">
      <w:pPr>
        <w:rPr>
          <w:rFonts w:ascii="Calibri" w:eastAsia="Calibri" w:hAnsi="Calibri" w:cs="Calibri"/>
          <w:sz w:val="20"/>
        </w:rPr>
      </w:pPr>
    </w:p>
    <w:p w14:paraId="55CA37A6" w14:textId="77777777" w:rsidR="00C22E2C" w:rsidRDefault="00C22E2C">
      <w:pPr>
        <w:rPr>
          <w:rFonts w:ascii="Calibri" w:eastAsia="Calibri" w:hAnsi="Calibri" w:cs="Calibri"/>
          <w:sz w:val="28"/>
        </w:rPr>
      </w:pPr>
    </w:p>
    <w:p w14:paraId="49C5B990" w14:textId="77777777" w:rsidR="00C22E2C" w:rsidRDefault="002A4A6B">
      <w:pPr>
        <w:spacing w:before="86"/>
        <w:ind w:left="1140"/>
        <w:rPr>
          <w:rFonts w:ascii="Times New Roman" w:eastAsia="Times New Roman" w:hAnsi="Times New Roman" w:cs="Times New Roman"/>
          <w:b/>
          <w:sz w:val="32"/>
          <w:u w:val="single"/>
        </w:rPr>
      </w:pPr>
      <w:r>
        <w:rPr>
          <w:rFonts w:ascii="Times New Roman" w:eastAsia="Times New Roman" w:hAnsi="Times New Roman" w:cs="Times New Roman"/>
          <w:b/>
          <w:sz w:val="32"/>
          <w:u w:val="thick"/>
        </w:rPr>
        <w:t>How</w:t>
      </w:r>
      <w:r>
        <w:rPr>
          <w:rFonts w:ascii="Times New Roman" w:eastAsia="Times New Roman" w:hAnsi="Times New Roman" w:cs="Times New Roman"/>
          <w:b/>
          <w:spacing w:val="-3"/>
          <w:sz w:val="32"/>
          <w:u w:val="thick"/>
        </w:rPr>
        <w:t xml:space="preserve"> </w:t>
      </w:r>
      <w:r>
        <w:rPr>
          <w:rFonts w:ascii="Times New Roman" w:eastAsia="Times New Roman" w:hAnsi="Times New Roman" w:cs="Times New Roman"/>
          <w:b/>
          <w:sz w:val="32"/>
          <w:u w:val="thick"/>
        </w:rPr>
        <w:t>will it</w:t>
      </w:r>
      <w:r>
        <w:rPr>
          <w:rFonts w:ascii="Times New Roman" w:eastAsia="Times New Roman" w:hAnsi="Times New Roman" w:cs="Times New Roman"/>
          <w:b/>
          <w:spacing w:val="-2"/>
          <w:sz w:val="32"/>
          <w:u w:val="thick"/>
        </w:rPr>
        <w:t xml:space="preserve"> </w:t>
      </w:r>
      <w:proofErr w:type="gramStart"/>
      <w:r>
        <w:rPr>
          <w:rFonts w:ascii="Times New Roman" w:eastAsia="Times New Roman" w:hAnsi="Times New Roman" w:cs="Times New Roman"/>
          <w:b/>
          <w:sz w:val="32"/>
          <w:u w:val="thick"/>
        </w:rPr>
        <w:t>work ?</w:t>
      </w:r>
      <w:proofErr w:type="gramEnd"/>
    </w:p>
    <w:p w14:paraId="416CB67C" w14:textId="77777777" w:rsidR="00C22E2C" w:rsidRDefault="002A4A6B">
      <w:pPr>
        <w:numPr>
          <w:ilvl w:val="0"/>
          <w:numId w:val="4"/>
        </w:numPr>
        <w:tabs>
          <w:tab w:val="left" w:pos="1860"/>
          <w:tab w:val="left" w:pos="1861"/>
        </w:tabs>
        <w:spacing w:before="191"/>
        <w:ind w:left="1860" w:hanging="361"/>
        <w:rPr>
          <w:rFonts w:ascii="Symbol" w:eastAsia="Symbol" w:hAnsi="Symbol" w:cs="Symbol"/>
          <w:sz w:val="28"/>
        </w:rPr>
      </w:pPr>
      <w:r>
        <w:rPr>
          <w:rFonts w:ascii="Calibri" w:eastAsia="Calibri" w:hAnsi="Calibri" w:cs="Calibri"/>
          <w:sz w:val="28"/>
        </w:rPr>
        <w:t>Patients</w:t>
      </w:r>
      <w:r>
        <w:rPr>
          <w:rFonts w:ascii="Calibri" w:eastAsia="Calibri" w:hAnsi="Calibri" w:cs="Calibri"/>
          <w:spacing w:val="-2"/>
          <w:sz w:val="28"/>
        </w:rPr>
        <w:t xml:space="preserve"> </w:t>
      </w:r>
      <w:r>
        <w:rPr>
          <w:rFonts w:ascii="Calibri" w:eastAsia="Calibri" w:hAnsi="Calibri" w:cs="Calibri"/>
          <w:sz w:val="28"/>
        </w:rPr>
        <w:t>and</w:t>
      </w:r>
      <w:r>
        <w:rPr>
          <w:rFonts w:ascii="Calibri" w:eastAsia="Calibri" w:hAnsi="Calibri" w:cs="Calibri"/>
          <w:spacing w:val="-1"/>
          <w:sz w:val="28"/>
        </w:rPr>
        <w:t xml:space="preserve"> </w:t>
      </w:r>
      <w:r>
        <w:rPr>
          <w:rFonts w:ascii="Calibri" w:eastAsia="Calibri" w:hAnsi="Calibri" w:cs="Calibri"/>
          <w:sz w:val="28"/>
        </w:rPr>
        <w:t>doctors</w:t>
      </w:r>
      <w:r>
        <w:rPr>
          <w:rFonts w:ascii="Calibri" w:eastAsia="Calibri" w:hAnsi="Calibri" w:cs="Calibri"/>
          <w:spacing w:val="-1"/>
          <w:sz w:val="28"/>
        </w:rPr>
        <w:t xml:space="preserve"> </w:t>
      </w:r>
      <w:r>
        <w:rPr>
          <w:rFonts w:ascii="Calibri" w:eastAsia="Calibri" w:hAnsi="Calibri" w:cs="Calibri"/>
          <w:sz w:val="28"/>
        </w:rPr>
        <w:t>can</w:t>
      </w:r>
      <w:r>
        <w:rPr>
          <w:rFonts w:ascii="Calibri" w:eastAsia="Calibri" w:hAnsi="Calibri" w:cs="Calibri"/>
          <w:spacing w:val="-1"/>
          <w:sz w:val="28"/>
        </w:rPr>
        <w:t xml:space="preserve"> </w:t>
      </w:r>
      <w:r>
        <w:rPr>
          <w:rFonts w:ascii="Calibri" w:eastAsia="Calibri" w:hAnsi="Calibri" w:cs="Calibri"/>
          <w:sz w:val="28"/>
        </w:rPr>
        <w:t>login</w:t>
      </w:r>
      <w:r>
        <w:rPr>
          <w:rFonts w:ascii="Calibri" w:eastAsia="Calibri" w:hAnsi="Calibri" w:cs="Calibri"/>
          <w:spacing w:val="-1"/>
          <w:sz w:val="28"/>
        </w:rPr>
        <w:t xml:space="preserve"> </w:t>
      </w:r>
      <w:r>
        <w:rPr>
          <w:rFonts w:ascii="Calibri" w:eastAsia="Calibri" w:hAnsi="Calibri" w:cs="Calibri"/>
          <w:sz w:val="28"/>
        </w:rPr>
        <w:t>into</w:t>
      </w:r>
      <w:r>
        <w:rPr>
          <w:rFonts w:ascii="Calibri" w:eastAsia="Calibri" w:hAnsi="Calibri" w:cs="Calibri"/>
          <w:spacing w:val="-2"/>
          <w:sz w:val="28"/>
        </w:rPr>
        <w:t xml:space="preserve"> </w:t>
      </w:r>
      <w:r>
        <w:rPr>
          <w:rFonts w:ascii="Calibri" w:eastAsia="Calibri" w:hAnsi="Calibri" w:cs="Calibri"/>
          <w:sz w:val="28"/>
        </w:rPr>
        <w:t>the</w:t>
      </w:r>
      <w:r>
        <w:rPr>
          <w:rFonts w:ascii="Calibri" w:eastAsia="Calibri" w:hAnsi="Calibri" w:cs="Calibri"/>
          <w:spacing w:val="-2"/>
          <w:sz w:val="28"/>
        </w:rPr>
        <w:t xml:space="preserve"> </w:t>
      </w:r>
      <w:r>
        <w:rPr>
          <w:rFonts w:ascii="Calibri" w:eastAsia="Calibri" w:hAnsi="Calibri" w:cs="Calibri"/>
          <w:sz w:val="28"/>
        </w:rPr>
        <w:t>application</w:t>
      </w:r>
      <w:r>
        <w:rPr>
          <w:rFonts w:ascii="Calibri" w:eastAsia="Calibri" w:hAnsi="Calibri" w:cs="Calibri"/>
          <w:spacing w:val="-3"/>
          <w:sz w:val="28"/>
        </w:rPr>
        <w:t xml:space="preserve"> </w:t>
      </w:r>
      <w:r>
        <w:rPr>
          <w:rFonts w:ascii="Calibri" w:eastAsia="Calibri" w:hAnsi="Calibri" w:cs="Calibri"/>
          <w:sz w:val="28"/>
        </w:rPr>
        <w:t>by</w:t>
      </w:r>
      <w:r>
        <w:rPr>
          <w:rFonts w:ascii="Calibri" w:eastAsia="Calibri" w:hAnsi="Calibri" w:cs="Calibri"/>
          <w:spacing w:val="-2"/>
          <w:sz w:val="28"/>
        </w:rPr>
        <w:t xml:space="preserve"> </w:t>
      </w:r>
      <w:r>
        <w:rPr>
          <w:rFonts w:ascii="Calibri" w:eastAsia="Calibri" w:hAnsi="Calibri" w:cs="Calibri"/>
          <w:sz w:val="28"/>
        </w:rPr>
        <w:t>providing</w:t>
      </w:r>
      <w:r>
        <w:rPr>
          <w:rFonts w:ascii="Calibri" w:eastAsia="Calibri" w:hAnsi="Calibri" w:cs="Calibri"/>
          <w:spacing w:val="-4"/>
          <w:sz w:val="28"/>
        </w:rPr>
        <w:t xml:space="preserve"> </w:t>
      </w:r>
      <w:r>
        <w:rPr>
          <w:rFonts w:ascii="Calibri" w:eastAsia="Calibri" w:hAnsi="Calibri" w:cs="Calibri"/>
          <w:sz w:val="28"/>
        </w:rPr>
        <w:t>login</w:t>
      </w:r>
      <w:r>
        <w:rPr>
          <w:rFonts w:ascii="Calibri" w:eastAsia="Calibri" w:hAnsi="Calibri" w:cs="Calibri"/>
          <w:spacing w:val="-3"/>
          <w:sz w:val="28"/>
        </w:rPr>
        <w:t xml:space="preserve"> </w:t>
      </w:r>
      <w:r>
        <w:rPr>
          <w:rFonts w:ascii="Calibri" w:eastAsia="Calibri" w:hAnsi="Calibri" w:cs="Calibri"/>
          <w:sz w:val="28"/>
        </w:rPr>
        <w:t>details.</w:t>
      </w:r>
    </w:p>
    <w:p w14:paraId="02A17F7A" w14:textId="77777777" w:rsidR="00C22E2C" w:rsidRDefault="002A4A6B">
      <w:pPr>
        <w:numPr>
          <w:ilvl w:val="0"/>
          <w:numId w:val="4"/>
        </w:numPr>
        <w:tabs>
          <w:tab w:val="left" w:pos="1860"/>
          <w:tab w:val="left" w:pos="1861"/>
        </w:tabs>
        <w:spacing w:before="28" w:line="256" w:lineRule="auto"/>
        <w:ind w:left="1860" w:right="1023" w:hanging="360"/>
        <w:rPr>
          <w:rFonts w:ascii="Symbol" w:eastAsia="Symbol" w:hAnsi="Symbol" w:cs="Symbol"/>
          <w:sz w:val="28"/>
        </w:rPr>
      </w:pPr>
      <w:r>
        <w:rPr>
          <w:rFonts w:ascii="Calibri" w:eastAsia="Calibri" w:hAnsi="Calibri" w:cs="Calibri"/>
          <w:sz w:val="28"/>
        </w:rPr>
        <w:t>Patients will enter their requirements like location, specialization of doctor and</w:t>
      </w:r>
      <w:r>
        <w:rPr>
          <w:rFonts w:ascii="Calibri" w:eastAsia="Calibri" w:hAnsi="Calibri" w:cs="Calibri"/>
          <w:spacing w:val="-61"/>
          <w:sz w:val="28"/>
        </w:rPr>
        <w:t xml:space="preserve"> </w:t>
      </w:r>
      <w:r>
        <w:rPr>
          <w:rFonts w:ascii="Calibri" w:eastAsia="Calibri" w:hAnsi="Calibri" w:cs="Calibri"/>
          <w:sz w:val="28"/>
        </w:rPr>
        <w:t>can</w:t>
      </w:r>
      <w:r>
        <w:rPr>
          <w:rFonts w:ascii="Calibri" w:eastAsia="Calibri" w:hAnsi="Calibri" w:cs="Calibri"/>
          <w:spacing w:val="-1"/>
          <w:sz w:val="28"/>
        </w:rPr>
        <w:t xml:space="preserve"> </w:t>
      </w:r>
      <w:r>
        <w:rPr>
          <w:rFonts w:ascii="Calibri" w:eastAsia="Calibri" w:hAnsi="Calibri" w:cs="Calibri"/>
          <w:sz w:val="28"/>
        </w:rPr>
        <w:t>view various</w:t>
      </w:r>
      <w:r>
        <w:rPr>
          <w:rFonts w:ascii="Calibri" w:eastAsia="Calibri" w:hAnsi="Calibri" w:cs="Calibri"/>
          <w:spacing w:val="-3"/>
          <w:sz w:val="28"/>
        </w:rPr>
        <w:t xml:space="preserve"> </w:t>
      </w:r>
      <w:r>
        <w:rPr>
          <w:rFonts w:ascii="Calibri" w:eastAsia="Calibri" w:hAnsi="Calibri" w:cs="Calibri"/>
          <w:sz w:val="28"/>
        </w:rPr>
        <w:t>booking</w:t>
      </w:r>
      <w:r>
        <w:rPr>
          <w:rFonts w:ascii="Calibri" w:eastAsia="Calibri" w:hAnsi="Calibri" w:cs="Calibri"/>
          <w:spacing w:val="-2"/>
          <w:sz w:val="28"/>
        </w:rPr>
        <w:t xml:space="preserve"> </w:t>
      </w:r>
      <w:r>
        <w:rPr>
          <w:rFonts w:ascii="Calibri" w:eastAsia="Calibri" w:hAnsi="Calibri" w:cs="Calibri"/>
          <w:sz w:val="28"/>
        </w:rPr>
        <w:t>slots</w:t>
      </w:r>
      <w:r>
        <w:rPr>
          <w:rFonts w:ascii="Calibri" w:eastAsia="Calibri" w:hAnsi="Calibri" w:cs="Calibri"/>
          <w:spacing w:val="-1"/>
          <w:sz w:val="28"/>
        </w:rPr>
        <w:t xml:space="preserve"> </w:t>
      </w:r>
      <w:r>
        <w:rPr>
          <w:rFonts w:ascii="Calibri" w:eastAsia="Calibri" w:hAnsi="Calibri" w:cs="Calibri"/>
          <w:sz w:val="28"/>
        </w:rPr>
        <w:t>available</w:t>
      </w:r>
      <w:r>
        <w:rPr>
          <w:rFonts w:ascii="Calibri" w:eastAsia="Calibri" w:hAnsi="Calibri" w:cs="Calibri"/>
          <w:spacing w:val="-2"/>
          <w:sz w:val="28"/>
        </w:rPr>
        <w:t xml:space="preserve"> </w:t>
      </w:r>
      <w:r>
        <w:rPr>
          <w:rFonts w:ascii="Calibri" w:eastAsia="Calibri" w:hAnsi="Calibri" w:cs="Calibri"/>
          <w:sz w:val="28"/>
        </w:rPr>
        <w:t>and select the</w:t>
      </w:r>
      <w:r>
        <w:rPr>
          <w:rFonts w:ascii="Calibri" w:eastAsia="Calibri" w:hAnsi="Calibri" w:cs="Calibri"/>
          <w:spacing w:val="-4"/>
          <w:sz w:val="28"/>
        </w:rPr>
        <w:t xml:space="preserve"> </w:t>
      </w:r>
      <w:r>
        <w:rPr>
          <w:rFonts w:ascii="Calibri" w:eastAsia="Calibri" w:hAnsi="Calibri" w:cs="Calibri"/>
          <w:sz w:val="28"/>
        </w:rPr>
        <w:t>date</w:t>
      </w:r>
      <w:r>
        <w:rPr>
          <w:rFonts w:ascii="Calibri" w:eastAsia="Calibri" w:hAnsi="Calibri" w:cs="Calibri"/>
          <w:spacing w:val="-3"/>
          <w:sz w:val="28"/>
        </w:rPr>
        <w:t xml:space="preserve"> </w:t>
      </w:r>
      <w:r>
        <w:rPr>
          <w:rFonts w:ascii="Calibri" w:eastAsia="Calibri" w:hAnsi="Calibri" w:cs="Calibri"/>
          <w:sz w:val="28"/>
        </w:rPr>
        <w:t>and</w:t>
      </w:r>
      <w:r>
        <w:rPr>
          <w:rFonts w:ascii="Calibri" w:eastAsia="Calibri" w:hAnsi="Calibri" w:cs="Calibri"/>
          <w:spacing w:val="-1"/>
          <w:sz w:val="28"/>
        </w:rPr>
        <w:t xml:space="preserve"> </w:t>
      </w:r>
      <w:r>
        <w:rPr>
          <w:rFonts w:ascii="Calibri" w:eastAsia="Calibri" w:hAnsi="Calibri" w:cs="Calibri"/>
          <w:sz w:val="28"/>
        </w:rPr>
        <w:t>time.</w:t>
      </w:r>
    </w:p>
    <w:p w14:paraId="08A4294A" w14:textId="77777777" w:rsidR="00C22E2C" w:rsidRDefault="002A4A6B">
      <w:pPr>
        <w:numPr>
          <w:ilvl w:val="0"/>
          <w:numId w:val="4"/>
        </w:numPr>
        <w:tabs>
          <w:tab w:val="left" w:pos="1860"/>
          <w:tab w:val="left" w:pos="1861"/>
        </w:tabs>
        <w:spacing w:before="4"/>
        <w:ind w:left="1860" w:hanging="361"/>
        <w:rPr>
          <w:rFonts w:ascii="Symbol" w:eastAsia="Symbol" w:hAnsi="Symbol" w:cs="Symbol"/>
          <w:sz w:val="28"/>
        </w:rPr>
      </w:pPr>
      <w:r>
        <w:rPr>
          <w:rFonts w:ascii="Calibri" w:eastAsia="Calibri" w:hAnsi="Calibri" w:cs="Calibri"/>
          <w:sz w:val="28"/>
        </w:rPr>
        <w:t>The</w:t>
      </w:r>
      <w:r>
        <w:rPr>
          <w:rFonts w:ascii="Calibri" w:eastAsia="Calibri" w:hAnsi="Calibri" w:cs="Calibri"/>
          <w:spacing w:val="-2"/>
          <w:sz w:val="28"/>
        </w:rPr>
        <w:t xml:space="preserve"> </w:t>
      </w:r>
      <w:r>
        <w:rPr>
          <w:rFonts w:ascii="Calibri" w:eastAsia="Calibri" w:hAnsi="Calibri" w:cs="Calibri"/>
          <w:sz w:val="28"/>
        </w:rPr>
        <w:t>already</w:t>
      </w:r>
      <w:r>
        <w:rPr>
          <w:rFonts w:ascii="Calibri" w:eastAsia="Calibri" w:hAnsi="Calibri" w:cs="Calibri"/>
          <w:spacing w:val="-1"/>
          <w:sz w:val="28"/>
        </w:rPr>
        <w:t xml:space="preserve"> </w:t>
      </w:r>
      <w:r>
        <w:rPr>
          <w:rFonts w:ascii="Calibri" w:eastAsia="Calibri" w:hAnsi="Calibri" w:cs="Calibri"/>
          <w:sz w:val="28"/>
        </w:rPr>
        <w:t>booked space</w:t>
      </w:r>
      <w:r>
        <w:rPr>
          <w:rFonts w:ascii="Calibri" w:eastAsia="Calibri" w:hAnsi="Calibri" w:cs="Calibri"/>
          <w:spacing w:val="-4"/>
          <w:sz w:val="28"/>
        </w:rPr>
        <w:t xml:space="preserve"> </w:t>
      </w:r>
      <w:r>
        <w:rPr>
          <w:rFonts w:ascii="Calibri" w:eastAsia="Calibri" w:hAnsi="Calibri" w:cs="Calibri"/>
          <w:sz w:val="28"/>
        </w:rPr>
        <w:t>will</w:t>
      </w:r>
      <w:r>
        <w:rPr>
          <w:rFonts w:ascii="Calibri" w:eastAsia="Calibri" w:hAnsi="Calibri" w:cs="Calibri"/>
          <w:spacing w:val="-1"/>
          <w:sz w:val="28"/>
        </w:rPr>
        <w:t xml:space="preserve"> </w:t>
      </w:r>
      <w:r>
        <w:rPr>
          <w:rFonts w:ascii="Calibri" w:eastAsia="Calibri" w:hAnsi="Calibri" w:cs="Calibri"/>
          <w:sz w:val="28"/>
        </w:rPr>
        <w:t>be</w:t>
      </w:r>
      <w:r>
        <w:rPr>
          <w:rFonts w:ascii="Calibri" w:eastAsia="Calibri" w:hAnsi="Calibri" w:cs="Calibri"/>
          <w:spacing w:val="-2"/>
          <w:sz w:val="28"/>
        </w:rPr>
        <w:t xml:space="preserve"> </w:t>
      </w:r>
      <w:r>
        <w:rPr>
          <w:rFonts w:ascii="Calibri" w:eastAsia="Calibri" w:hAnsi="Calibri" w:cs="Calibri"/>
          <w:sz w:val="28"/>
        </w:rPr>
        <w:t>marked</w:t>
      </w:r>
      <w:r>
        <w:rPr>
          <w:rFonts w:ascii="Calibri" w:eastAsia="Calibri" w:hAnsi="Calibri" w:cs="Calibri"/>
          <w:spacing w:val="-3"/>
          <w:sz w:val="28"/>
        </w:rPr>
        <w:t xml:space="preserve"> </w:t>
      </w:r>
      <w:r>
        <w:rPr>
          <w:rFonts w:ascii="Calibri" w:eastAsia="Calibri" w:hAnsi="Calibri" w:cs="Calibri"/>
          <w:sz w:val="28"/>
        </w:rPr>
        <w:t>yellow.</w:t>
      </w:r>
    </w:p>
    <w:p w14:paraId="1CD0B7AE" w14:textId="77777777" w:rsidR="00C22E2C" w:rsidRDefault="002A4A6B">
      <w:pPr>
        <w:numPr>
          <w:ilvl w:val="0"/>
          <w:numId w:val="4"/>
        </w:numPr>
        <w:tabs>
          <w:tab w:val="left" w:pos="1860"/>
          <w:tab w:val="left" w:pos="1861"/>
        </w:tabs>
        <w:spacing w:before="28"/>
        <w:ind w:left="1860" w:hanging="361"/>
        <w:rPr>
          <w:rFonts w:ascii="Symbol" w:eastAsia="Symbol" w:hAnsi="Symbol" w:cs="Symbol"/>
          <w:sz w:val="28"/>
        </w:rPr>
      </w:pPr>
      <w:r>
        <w:rPr>
          <w:rFonts w:ascii="Calibri" w:eastAsia="Calibri" w:hAnsi="Calibri" w:cs="Calibri"/>
          <w:sz w:val="28"/>
        </w:rPr>
        <w:t>There</w:t>
      </w:r>
      <w:r>
        <w:rPr>
          <w:rFonts w:ascii="Calibri" w:eastAsia="Calibri" w:hAnsi="Calibri" w:cs="Calibri"/>
          <w:spacing w:val="-3"/>
          <w:sz w:val="28"/>
        </w:rPr>
        <w:t xml:space="preserve"> </w:t>
      </w:r>
      <w:r>
        <w:rPr>
          <w:rFonts w:ascii="Calibri" w:eastAsia="Calibri" w:hAnsi="Calibri" w:cs="Calibri"/>
          <w:sz w:val="28"/>
        </w:rPr>
        <w:t>will</w:t>
      </w:r>
      <w:r>
        <w:rPr>
          <w:rFonts w:ascii="Calibri" w:eastAsia="Calibri" w:hAnsi="Calibri" w:cs="Calibri"/>
          <w:spacing w:val="-1"/>
          <w:sz w:val="28"/>
        </w:rPr>
        <w:t xml:space="preserve"> </w:t>
      </w:r>
      <w:r>
        <w:rPr>
          <w:rFonts w:ascii="Calibri" w:eastAsia="Calibri" w:hAnsi="Calibri" w:cs="Calibri"/>
          <w:sz w:val="28"/>
        </w:rPr>
        <w:t>also</w:t>
      </w:r>
      <w:r>
        <w:rPr>
          <w:rFonts w:ascii="Calibri" w:eastAsia="Calibri" w:hAnsi="Calibri" w:cs="Calibri"/>
          <w:spacing w:val="-1"/>
          <w:sz w:val="28"/>
        </w:rPr>
        <w:t xml:space="preserve"> </w:t>
      </w:r>
      <w:r>
        <w:rPr>
          <w:rFonts w:ascii="Calibri" w:eastAsia="Calibri" w:hAnsi="Calibri" w:cs="Calibri"/>
          <w:sz w:val="28"/>
        </w:rPr>
        <w:t>be</w:t>
      </w:r>
      <w:r>
        <w:rPr>
          <w:rFonts w:ascii="Calibri" w:eastAsia="Calibri" w:hAnsi="Calibri" w:cs="Calibri"/>
          <w:spacing w:val="-3"/>
          <w:sz w:val="28"/>
        </w:rPr>
        <w:t xml:space="preserve"> </w:t>
      </w:r>
      <w:r>
        <w:rPr>
          <w:rFonts w:ascii="Calibri" w:eastAsia="Calibri" w:hAnsi="Calibri" w:cs="Calibri"/>
          <w:sz w:val="28"/>
        </w:rPr>
        <w:t>an</w:t>
      </w:r>
      <w:r>
        <w:rPr>
          <w:rFonts w:ascii="Calibri" w:eastAsia="Calibri" w:hAnsi="Calibri" w:cs="Calibri"/>
          <w:spacing w:val="-4"/>
          <w:sz w:val="28"/>
        </w:rPr>
        <w:t xml:space="preserve"> </w:t>
      </w:r>
      <w:r>
        <w:rPr>
          <w:rFonts w:ascii="Calibri" w:eastAsia="Calibri" w:hAnsi="Calibri" w:cs="Calibri"/>
          <w:sz w:val="28"/>
        </w:rPr>
        <w:t>option to</w:t>
      </w:r>
      <w:r>
        <w:rPr>
          <w:rFonts w:ascii="Calibri" w:eastAsia="Calibri" w:hAnsi="Calibri" w:cs="Calibri"/>
          <w:spacing w:val="-4"/>
          <w:sz w:val="28"/>
        </w:rPr>
        <w:t xml:space="preserve"> </w:t>
      </w:r>
      <w:r>
        <w:rPr>
          <w:rFonts w:ascii="Calibri" w:eastAsia="Calibri" w:hAnsi="Calibri" w:cs="Calibri"/>
          <w:sz w:val="28"/>
        </w:rPr>
        <w:t>cancel</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3"/>
          <w:sz w:val="28"/>
        </w:rPr>
        <w:t xml:space="preserve"> </w:t>
      </w:r>
      <w:r>
        <w:rPr>
          <w:rFonts w:ascii="Calibri" w:eastAsia="Calibri" w:hAnsi="Calibri" w:cs="Calibri"/>
          <w:sz w:val="28"/>
        </w:rPr>
        <w:t>appointment</w:t>
      </w:r>
      <w:r>
        <w:rPr>
          <w:rFonts w:ascii="Calibri" w:eastAsia="Calibri" w:hAnsi="Calibri" w:cs="Calibri"/>
          <w:spacing w:val="-1"/>
          <w:sz w:val="28"/>
        </w:rPr>
        <w:t xml:space="preserve"> </w:t>
      </w:r>
      <w:r>
        <w:rPr>
          <w:rFonts w:ascii="Calibri" w:eastAsia="Calibri" w:hAnsi="Calibri" w:cs="Calibri"/>
          <w:sz w:val="28"/>
        </w:rPr>
        <w:t>anytime.</w:t>
      </w:r>
    </w:p>
    <w:p w14:paraId="0E2356BC" w14:textId="77777777" w:rsidR="00C22E2C" w:rsidRDefault="002A4A6B">
      <w:pPr>
        <w:numPr>
          <w:ilvl w:val="0"/>
          <w:numId w:val="4"/>
        </w:numPr>
        <w:tabs>
          <w:tab w:val="left" w:pos="1860"/>
          <w:tab w:val="left" w:pos="1861"/>
        </w:tabs>
        <w:spacing w:before="28" w:line="259" w:lineRule="auto"/>
        <w:ind w:left="1860" w:right="925" w:hanging="360"/>
        <w:rPr>
          <w:rFonts w:ascii="Symbol" w:eastAsia="Symbol" w:hAnsi="Symbol" w:cs="Symbol"/>
          <w:sz w:val="28"/>
        </w:rPr>
      </w:pPr>
      <w:r>
        <w:rPr>
          <w:rFonts w:ascii="Calibri" w:eastAsia="Calibri" w:hAnsi="Calibri" w:cs="Calibri"/>
          <w:sz w:val="28"/>
        </w:rPr>
        <w:t>When</w:t>
      </w:r>
      <w:r>
        <w:rPr>
          <w:rFonts w:ascii="Calibri" w:eastAsia="Calibri" w:hAnsi="Calibri" w:cs="Calibri"/>
          <w:spacing w:val="-1"/>
          <w:sz w:val="28"/>
        </w:rPr>
        <w:t xml:space="preserve"> </w:t>
      </w:r>
      <w:r>
        <w:rPr>
          <w:rFonts w:ascii="Calibri" w:eastAsia="Calibri" w:hAnsi="Calibri" w:cs="Calibri"/>
          <w:sz w:val="28"/>
        </w:rPr>
        <w:t>a</w:t>
      </w:r>
      <w:r>
        <w:rPr>
          <w:rFonts w:ascii="Calibri" w:eastAsia="Calibri" w:hAnsi="Calibri" w:cs="Calibri"/>
          <w:spacing w:val="-2"/>
          <w:sz w:val="28"/>
        </w:rPr>
        <w:t xml:space="preserve"> </w:t>
      </w:r>
      <w:r>
        <w:rPr>
          <w:rFonts w:ascii="Calibri" w:eastAsia="Calibri" w:hAnsi="Calibri" w:cs="Calibri"/>
          <w:sz w:val="28"/>
        </w:rPr>
        <w:t>doctor</w:t>
      </w:r>
      <w:r>
        <w:rPr>
          <w:rFonts w:ascii="Calibri" w:eastAsia="Calibri" w:hAnsi="Calibri" w:cs="Calibri"/>
          <w:spacing w:val="-1"/>
          <w:sz w:val="28"/>
        </w:rPr>
        <w:t xml:space="preserve"> </w:t>
      </w:r>
      <w:proofErr w:type="gramStart"/>
      <w:r>
        <w:rPr>
          <w:rFonts w:ascii="Calibri" w:eastAsia="Calibri" w:hAnsi="Calibri" w:cs="Calibri"/>
          <w:sz w:val="28"/>
        </w:rPr>
        <w:t>enter</w:t>
      </w:r>
      <w:proofErr w:type="gramEnd"/>
      <w:r>
        <w:rPr>
          <w:rFonts w:ascii="Calibri" w:eastAsia="Calibri" w:hAnsi="Calibri" w:cs="Calibri"/>
          <w:spacing w:val="-4"/>
          <w:sz w:val="28"/>
        </w:rPr>
        <w:t xml:space="preserve"> </w:t>
      </w:r>
      <w:r>
        <w:rPr>
          <w:rFonts w:ascii="Calibri" w:eastAsia="Calibri" w:hAnsi="Calibri" w:cs="Calibri"/>
          <w:sz w:val="28"/>
        </w:rPr>
        <w:t>the</w:t>
      </w:r>
      <w:r>
        <w:rPr>
          <w:rFonts w:ascii="Calibri" w:eastAsia="Calibri" w:hAnsi="Calibri" w:cs="Calibri"/>
          <w:spacing w:val="-3"/>
          <w:sz w:val="28"/>
        </w:rPr>
        <w:t xml:space="preserve"> </w:t>
      </w:r>
      <w:r>
        <w:rPr>
          <w:rFonts w:ascii="Calibri" w:eastAsia="Calibri" w:hAnsi="Calibri" w:cs="Calibri"/>
          <w:sz w:val="28"/>
        </w:rPr>
        <w:t>application,</w:t>
      </w:r>
      <w:r>
        <w:rPr>
          <w:rFonts w:ascii="Calibri" w:eastAsia="Calibri" w:hAnsi="Calibri" w:cs="Calibri"/>
          <w:spacing w:val="-2"/>
          <w:sz w:val="28"/>
        </w:rPr>
        <w:t xml:space="preserve"> </w:t>
      </w:r>
      <w:r>
        <w:rPr>
          <w:rFonts w:ascii="Calibri" w:eastAsia="Calibri" w:hAnsi="Calibri" w:cs="Calibri"/>
          <w:sz w:val="28"/>
        </w:rPr>
        <w:t>he/she</w:t>
      </w:r>
      <w:r>
        <w:rPr>
          <w:rFonts w:ascii="Calibri" w:eastAsia="Calibri" w:hAnsi="Calibri" w:cs="Calibri"/>
          <w:spacing w:val="-3"/>
          <w:sz w:val="28"/>
        </w:rPr>
        <w:t xml:space="preserve"> </w:t>
      </w:r>
      <w:r>
        <w:rPr>
          <w:rFonts w:ascii="Calibri" w:eastAsia="Calibri" w:hAnsi="Calibri" w:cs="Calibri"/>
          <w:sz w:val="28"/>
        </w:rPr>
        <w:t>can</w:t>
      </w:r>
      <w:r>
        <w:rPr>
          <w:rFonts w:ascii="Calibri" w:eastAsia="Calibri" w:hAnsi="Calibri" w:cs="Calibri"/>
          <w:spacing w:val="-1"/>
          <w:sz w:val="28"/>
        </w:rPr>
        <w:t xml:space="preserve"> </w:t>
      </w:r>
      <w:r>
        <w:rPr>
          <w:rFonts w:ascii="Calibri" w:eastAsia="Calibri" w:hAnsi="Calibri" w:cs="Calibri"/>
          <w:sz w:val="28"/>
        </w:rPr>
        <w:t>enter</w:t>
      </w:r>
      <w:r>
        <w:rPr>
          <w:rFonts w:ascii="Calibri" w:eastAsia="Calibri" w:hAnsi="Calibri" w:cs="Calibri"/>
          <w:spacing w:val="-2"/>
          <w:sz w:val="28"/>
        </w:rPr>
        <w:t xml:space="preserve"> </w:t>
      </w:r>
      <w:r>
        <w:rPr>
          <w:rFonts w:ascii="Calibri" w:eastAsia="Calibri" w:hAnsi="Calibri" w:cs="Calibri"/>
          <w:sz w:val="28"/>
        </w:rPr>
        <w:t>the</w:t>
      </w:r>
      <w:r>
        <w:rPr>
          <w:rFonts w:ascii="Calibri" w:eastAsia="Calibri" w:hAnsi="Calibri" w:cs="Calibri"/>
          <w:spacing w:val="-5"/>
          <w:sz w:val="28"/>
        </w:rPr>
        <w:t xml:space="preserve"> </w:t>
      </w:r>
      <w:r>
        <w:rPr>
          <w:rFonts w:ascii="Calibri" w:eastAsia="Calibri" w:hAnsi="Calibri" w:cs="Calibri"/>
          <w:sz w:val="28"/>
        </w:rPr>
        <w:t>patient details</w:t>
      </w:r>
      <w:r>
        <w:rPr>
          <w:rFonts w:ascii="Calibri" w:eastAsia="Calibri" w:hAnsi="Calibri" w:cs="Calibri"/>
          <w:spacing w:val="-1"/>
          <w:sz w:val="28"/>
        </w:rPr>
        <w:t xml:space="preserve"> </w:t>
      </w:r>
      <w:r>
        <w:rPr>
          <w:rFonts w:ascii="Calibri" w:eastAsia="Calibri" w:hAnsi="Calibri" w:cs="Calibri"/>
          <w:sz w:val="28"/>
        </w:rPr>
        <w:t>which</w:t>
      </w:r>
      <w:r>
        <w:rPr>
          <w:rFonts w:ascii="Calibri" w:eastAsia="Calibri" w:hAnsi="Calibri" w:cs="Calibri"/>
          <w:spacing w:val="-61"/>
          <w:sz w:val="28"/>
        </w:rPr>
        <w:t xml:space="preserve"> </w:t>
      </w:r>
      <w:r>
        <w:rPr>
          <w:rFonts w:ascii="Calibri" w:eastAsia="Calibri" w:hAnsi="Calibri" w:cs="Calibri"/>
          <w:sz w:val="28"/>
        </w:rPr>
        <w:t>will</w:t>
      </w:r>
      <w:r>
        <w:rPr>
          <w:rFonts w:ascii="Calibri" w:eastAsia="Calibri" w:hAnsi="Calibri" w:cs="Calibri"/>
          <w:spacing w:val="-4"/>
          <w:sz w:val="28"/>
        </w:rPr>
        <w:t xml:space="preserve"> </w:t>
      </w:r>
      <w:r>
        <w:rPr>
          <w:rFonts w:ascii="Calibri" w:eastAsia="Calibri" w:hAnsi="Calibri" w:cs="Calibri"/>
          <w:sz w:val="28"/>
        </w:rPr>
        <w:t>be</w:t>
      </w:r>
      <w:r>
        <w:rPr>
          <w:rFonts w:ascii="Calibri" w:eastAsia="Calibri" w:hAnsi="Calibri" w:cs="Calibri"/>
          <w:spacing w:val="-2"/>
          <w:sz w:val="28"/>
        </w:rPr>
        <w:t xml:space="preserve"> </w:t>
      </w:r>
      <w:r>
        <w:rPr>
          <w:rFonts w:ascii="Calibri" w:eastAsia="Calibri" w:hAnsi="Calibri" w:cs="Calibri"/>
          <w:sz w:val="28"/>
        </w:rPr>
        <w:t>stored in a</w:t>
      </w:r>
      <w:r>
        <w:rPr>
          <w:rFonts w:ascii="Calibri" w:eastAsia="Calibri" w:hAnsi="Calibri" w:cs="Calibri"/>
          <w:spacing w:val="-1"/>
          <w:sz w:val="28"/>
        </w:rPr>
        <w:t xml:space="preserve"> </w:t>
      </w:r>
      <w:r>
        <w:rPr>
          <w:rFonts w:ascii="Calibri" w:eastAsia="Calibri" w:hAnsi="Calibri" w:cs="Calibri"/>
          <w:sz w:val="28"/>
        </w:rPr>
        <w:t>computerized database.</w:t>
      </w:r>
    </w:p>
    <w:p w14:paraId="7CC32E4A" w14:textId="77777777" w:rsidR="00C22E2C" w:rsidRDefault="002A4A6B">
      <w:pPr>
        <w:numPr>
          <w:ilvl w:val="0"/>
          <w:numId w:val="4"/>
        </w:numPr>
        <w:tabs>
          <w:tab w:val="left" w:pos="1860"/>
          <w:tab w:val="left" w:pos="1861"/>
        </w:tabs>
        <w:ind w:left="1860" w:hanging="361"/>
        <w:rPr>
          <w:rFonts w:ascii="Symbol" w:eastAsia="Symbol" w:hAnsi="Symbol" w:cs="Symbol"/>
          <w:sz w:val="28"/>
        </w:rPr>
      </w:pPr>
      <w:r>
        <w:rPr>
          <w:rFonts w:ascii="Calibri" w:eastAsia="Calibri" w:hAnsi="Calibri" w:cs="Calibri"/>
          <w:sz w:val="28"/>
        </w:rPr>
        <w:lastRenderedPageBreak/>
        <w:t>Both</w:t>
      </w:r>
      <w:r>
        <w:rPr>
          <w:rFonts w:ascii="Calibri" w:eastAsia="Calibri" w:hAnsi="Calibri" w:cs="Calibri"/>
          <w:spacing w:val="-1"/>
          <w:sz w:val="28"/>
        </w:rPr>
        <w:t xml:space="preserve"> </w:t>
      </w:r>
      <w:r>
        <w:rPr>
          <w:rFonts w:ascii="Calibri" w:eastAsia="Calibri" w:hAnsi="Calibri" w:cs="Calibri"/>
          <w:sz w:val="28"/>
        </w:rPr>
        <w:t>patients</w:t>
      </w:r>
      <w:r>
        <w:rPr>
          <w:rFonts w:ascii="Calibri" w:eastAsia="Calibri" w:hAnsi="Calibri" w:cs="Calibri"/>
          <w:spacing w:val="-2"/>
          <w:sz w:val="28"/>
        </w:rPr>
        <w:t xml:space="preserve"> </w:t>
      </w:r>
      <w:r>
        <w:rPr>
          <w:rFonts w:ascii="Calibri" w:eastAsia="Calibri" w:hAnsi="Calibri" w:cs="Calibri"/>
          <w:sz w:val="28"/>
        </w:rPr>
        <w:t>and</w:t>
      </w:r>
      <w:r>
        <w:rPr>
          <w:rFonts w:ascii="Calibri" w:eastAsia="Calibri" w:hAnsi="Calibri" w:cs="Calibri"/>
          <w:spacing w:val="-4"/>
          <w:sz w:val="28"/>
        </w:rPr>
        <w:t xml:space="preserve"> </w:t>
      </w:r>
      <w:r>
        <w:rPr>
          <w:rFonts w:ascii="Calibri" w:eastAsia="Calibri" w:hAnsi="Calibri" w:cs="Calibri"/>
          <w:sz w:val="28"/>
        </w:rPr>
        <w:t>doctors</w:t>
      </w:r>
      <w:r>
        <w:rPr>
          <w:rFonts w:ascii="Calibri" w:eastAsia="Calibri" w:hAnsi="Calibri" w:cs="Calibri"/>
          <w:spacing w:val="-1"/>
          <w:sz w:val="28"/>
        </w:rPr>
        <w:t xml:space="preserve"> </w:t>
      </w:r>
      <w:r>
        <w:rPr>
          <w:rFonts w:ascii="Calibri" w:eastAsia="Calibri" w:hAnsi="Calibri" w:cs="Calibri"/>
          <w:sz w:val="28"/>
        </w:rPr>
        <w:t>can</w:t>
      </w:r>
      <w:r>
        <w:rPr>
          <w:rFonts w:ascii="Calibri" w:eastAsia="Calibri" w:hAnsi="Calibri" w:cs="Calibri"/>
          <w:spacing w:val="-1"/>
          <w:sz w:val="28"/>
        </w:rPr>
        <w:t xml:space="preserve"> </w:t>
      </w:r>
      <w:r>
        <w:rPr>
          <w:rFonts w:ascii="Calibri" w:eastAsia="Calibri" w:hAnsi="Calibri" w:cs="Calibri"/>
          <w:sz w:val="28"/>
        </w:rPr>
        <w:t>view</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2"/>
          <w:sz w:val="28"/>
        </w:rPr>
        <w:t xml:space="preserve"> </w:t>
      </w:r>
      <w:r>
        <w:rPr>
          <w:rFonts w:ascii="Calibri" w:eastAsia="Calibri" w:hAnsi="Calibri" w:cs="Calibri"/>
          <w:sz w:val="28"/>
        </w:rPr>
        <w:t>data</w:t>
      </w:r>
      <w:r>
        <w:rPr>
          <w:rFonts w:ascii="Calibri" w:eastAsia="Calibri" w:hAnsi="Calibri" w:cs="Calibri"/>
          <w:spacing w:val="-3"/>
          <w:sz w:val="28"/>
        </w:rPr>
        <w:t xml:space="preserve"> </w:t>
      </w:r>
      <w:r>
        <w:rPr>
          <w:rFonts w:ascii="Calibri" w:eastAsia="Calibri" w:hAnsi="Calibri" w:cs="Calibri"/>
          <w:sz w:val="28"/>
        </w:rPr>
        <w:t>for</w:t>
      </w:r>
      <w:r>
        <w:rPr>
          <w:rFonts w:ascii="Calibri" w:eastAsia="Calibri" w:hAnsi="Calibri" w:cs="Calibri"/>
          <w:spacing w:val="-1"/>
          <w:sz w:val="28"/>
        </w:rPr>
        <w:t xml:space="preserve"> </w:t>
      </w:r>
      <w:r>
        <w:rPr>
          <w:rFonts w:ascii="Calibri" w:eastAsia="Calibri" w:hAnsi="Calibri" w:cs="Calibri"/>
          <w:sz w:val="28"/>
        </w:rPr>
        <w:t>further</w:t>
      </w:r>
      <w:r>
        <w:rPr>
          <w:rFonts w:ascii="Calibri" w:eastAsia="Calibri" w:hAnsi="Calibri" w:cs="Calibri"/>
          <w:spacing w:val="-1"/>
          <w:sz w:val="28"/>
        </w:rPr>
        <w:t xml:space="preserve"> </w:t>
      </w:r>
      <w:r>
        <w:rPr>
          <w:rFonts w:ascii="Calibri" w:eastAsia="Calibri" w:hAnsi="Calibri" w:cs="Calibri"/>
          <w:sz w:val="28"/>
        </w:rPr>
        <w:t>requirements.</w:t>
      </w:r>
    </w:p>
    <w:p w14:paraId="66D3DA15" w14:textId="7AD41FFB" w:rsidR="00C22E2C" w:rsidRDefault="00C22E2C">
      <w:pPr>
        <w:rPr>
          <w:rFonts w:ascii="Symbol" w:eastAsia="Symbol" w:hAnsi="Symbol" w:cs="Symbol"/>
          <w:sz w:val="28"/>
        </w:rPr>
      </w:pPr>
    </w:p>
    <w:p w14:paraId="36DBDC44" w14:textId="7494DD5C" w:rsidR="00190F8F" w:rsidRPr="00190F8F" w:rsidRDefault="00190F8F" w:rsidP="0057650A">
      <w:pPr>
        <w:pStyle w:val="Heading1"/>
        <w:numPr>
          <w:ilvl w:val="0"/>
          <w:numId w:val="38"/>
        </w:numPr>
      </w:pPr>
      <w:bookmarkStart w:id="2" w:name="_Toc101161481"/>
      <w:r w:rsidRPr="00190F8F">
        <w:t>USE CASE DIAGRAM</w:t>
      </w:r>
      <w:bookmarkEnd w:id="2"/>
    </w:p>
    <w:p w14:paraId="68625056" w14:textId="25743634" w:rsidR="00C22E2C" w:rsidRDefault="00023CCF">
      <w:pPr>
        <w:spacing w:before="8"/>
        <w:rPr>
          <w:rFonts w:ascii="Calibri" w:eastAsia="Calibri" w:hAnsi="Calibri" w:cs="Calibri"/>
          <w:sz w:val="29"/>
        </w:rPr>
      </w:pPr>
      <w:r>
        <w:rPr>
          <w:rFonts w:ascii="Calibri" w:eastAsia="Calibri" w:hAnsi="Calibri" w:cs="Calibri"/>
          <w:noProof/>
          <w:sz w:val="29"/>
        </w:rPr>
        <w:drawing>
          <wp:inline distT="0" distB="0" distL="0" distR="0" wp14:anchorId="76502A9A" wp14:editId="3F005505">
            <wp:extent cx="5006140" cy="4669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6140" cy="4669790"/>
                    </a:xfrm>
                    <a:prstGeom prst="rect">
                      <a:avLst/>
                    </a:prstGeom>
                  </pic:spPr>
                </pic:pic>
              </a:graphicData>
            </a:graphic>
          </wp:inline>
        </w:drawing>
      </w:r>
    </w:p>
    <w:p w14:paraId="3C792738" w14:textId="7A1D51D9" w:rsidR="00190F8F" w:rsidRDefault="00190F8F">
      <w:pPr>
        <w:spacing w:before="8"/>
        <w:rPr>
          <w:rFonts w:ascii="Calibri" w:eastAsia="Calibri" w:hAnsi="Calibri" w:cs="Calibri"/>
          <w:sz w:val="29"/>
        </w:rPr>
      </w:pPr>
    </w:p>
    <w:p w14:paraId="51D9DDE1" w14:textId="75023CE4" w:rsidR="00317778" w:rsidRPr="0057650A" w:rsidRDefault="00317778" w:rsidP="0057650A">
      <w:pPr>
        <w:pStyle w:val="Heading1"/>
        <w:numPr>
          <w:ilvl w:val="0"/>
          <w:numId w:val="38"/>
        </w:numPr>
      </w:pPr>
      <w:bookmarkStart w:id="3" w:name="_Toc101161482"/>
      <w:r w:rsidRPr="0057650A">
        <w:t>USE CASE</w:t>
      </w:r>
      <w:r w:rsidR="00C15C55" w:rsidRPr="0057650A">
        <w:t xml:space="preserve"> SCENARIO</w:t>
      </w:r>
      <w:bookmarkEnd w:id="3"/>
    </w:p>
    <w:p w14:paraId="56007A2F" w14:textId="62D0F5CE" w:rsidR="00023CCF" w:rsidRPr="00AD0EDE" w:rsidRDefault="00A075E8" w:rsidP="00023CCF">
      <w:pPr>
        <w:rPr>
          <w:sz w:val="36"/>
          <w:szCs w:val="36"/>
        </w:rPr>
      </w:pPr>
      <w:r>
        <w:rPr>
          <w:sz w:val="36"/>
          <w:szCs w:val="36"/>
          <w:u w:val="single"/>
        </w:rPr>
        <w:t>1</w:t>
      </w:r>
      <w:r w:rsidR="00023CCF" w:rsidRPr="00AD0EDE">
        <w:rPr>
          <w:sz w:val="36"/>
          <w:szCs w:val="36"/>
        </w:rPr>
        <w:t xml:space="preserve">: </w:t>
      </w:r>
      <w:r w:rsidR="00317778" w:rsidRPr="00AD0EDE">
        <w:rPr>
          <w:sz w:val="36"/>
          <w:szCs w:val="36"/>
        </w:rPr>
        <w:t>Login</w:t>
      </w:r>
    </w:p>
    <w:p w14:paraId="6B5C4BAB" w14:textId="77777777" w:rsidR="00023CCF" w:rsidRDefault="00023CCF" w:rsidP="00023CCF">
      <w:pPr>
        <w:rPr>
          <w:sz w:val="40"/>
          <w:szCs w:val="40"/>
        </w:rPr>
      </w:pPr>
    </w:p>
    <w:p w14:paraId="4ECFBCDB" w14:textId="0A124306" w:rsidR="00023CCF" w:rsidRPr="00317778" w:rsidRDefault="00023CCF" w:rsidP="00317778">
      <w:pPr>
        <w:pStyle w:val="ListParagraph"/>
        <w:numPr>
          <w:ilvl w:val="0"/>
          <w:numId w:val="27"/>
        </w:numPr>
        <w:rPr>
          <w:sz w:val="36"/>
          <w:szCs w:val="36"/>
        </w:rPr>
      </w:pPr>
      <w:r w:rsidRPr="003538D6">
        <w:rPr>
          <w:b/>
          <w:bCs/>
          <w:sz w:val="36"/>
          <w:szCs w:val="36"/>
        </w:rPr>
        <w:lastRenderedPageBreak/>
        <w:t xml:space="preserve">Brief </w:t>
      </w:r>
      <w:proofErr w:type="gramStart"/>
      <w:r w:rsidRPr="003538D6">
        <w:rPr>
          <w:b/>
          <w:bCs/>
          <w:sz w:val="36"/>
          <w:szCs w:val="36"/>
        </w:rPr>
        <w:t>Description</w:t>
      </w:r>
      <w:r>
        <w:rPr>
          <w:b/>
          <w:bCs/>
          <w:sz w:val="36"/>
          <w:szCs w:val="36"/>
        </w:rPr>
        <w:t xml:space="preserve">  </w:t>
      </w:r>
      <w:r w:rsidRPr="003538D6">
        <w:rPr>
          <w:sz w:val="36"/>
          <w:szCs w:val="36"/>
        </w:rPr>
        <w:t>:</w:t>
      </w:r>
      <w:proofErr w:type="gramEnd"/>
      <w:r>
        <w:rPr>
          <w:sz w:val="36"/>
          <w:szCs w:val="36"/>
        </w:rPr>
        <w:t xml:space="preserve"> </w:t>
      </w:r>
      <w:r w:rsidR="00317778" w:rsidRPr="00317778">
        <w:rPr>
          <w:sz w:val="36"/>
          <w:szCs w:val="36"/>
        </w:rPr>
        <w:t xml:space="preserve">The case describes how any of the registered </w:t>
      </w:r>
      <w:r w:rsidR="00317778">
        <w:rPr>
          <w:sz w:val="36"/>
          <w:szCs w:val="36"/>
        </w:rPr>
        <w:t>u</w:t>
      </w:r>
      <w:r w:rsidR="00317778" w:rsidRPr="00317778">
        <w:rPr>
          <w:sz w:val="36"/>
          <w:szCs w:val="36"/>
        </w:rPr>
        <w:t>ser can login to the system.</w:t>
      </w:r>
    </w:p>
    <w:p w14:paraId="4654C635" w14:textId="77777777" w:rsidR="00023CCF" w:rsidRDefault="00023CCF" w:rsidP="00023CCF">
      <w:pPr>
        <w:pStyle w:val="ListParagraph"/>
        <w:numPr>
          <w:ilvl w:val="0"/>
          <w:numId w:val="27"/>
        </w:numPr>
        <w:rPr>
          <w:sz w:val="36"/>
          <w:szCs w:val="36"/>
        </w:rPr>
      </w:pPr>
      <w:r>
        <w:rPr>
          <w:b/>
          <w:bCs/>
          <w:sz w:val="36"/>
          <w:szCs w:val="36"/>
        </w:rPr>
        <w:t xml:space="preserve">Flow of </w:t>
      </w:r>
      <w:proofErr w:type="gramStart"/>
      <w:r>
        <w:rPr>
          <w:b/>
          <w:bCs/>
          <w:sz w:val="36"/>
          <w:szCs w:val="36"/>
        </w:rPr>
        <w:t xml:space="preserve">Events </w:t>
      </w:r>
      <w:r w:rsidRPr="003538D6">
        <w:rPr>
          <w:sz w:val="36"/>
          <w:szCs w:val="36"/>
        </w:rPr>
        <w:t>:</w:t>
      </w:r>
      <w:proofErr w:type="gramEnd"/>
      <w:r>
        <w:rPr>
          <w:sz w:val="36"/>
          <w:szCs w:val="36"/>
        </w:rPr>
        <w:t xml:space="preserve"> </w:t>
      </w:r>
    </w:p>
    <w:p w14:paraId="3D44BCD7" w14:textId="77777777" w:rsidR="00023CCF" w:rsidRDefault="00023CCF" w:rsidP="00023CCF">
      <w:pPr>
        <w:pStyle w:val="ListParagraph"/>
        <w:numPr>
          <w:ilvl w:val="0"/>
          <w:numId w:val="28"/>
        </w:numPr>
        <w:rPr>
          <w:b/>
          <w:bCs/>
          <w:sz w:val="36"/>
          <w:szCs w:val="36"/>
        </w:rPr>
      </w:pPr>
      <w:r w:rsidRPr="003538D6">
        <w:rPr>
          <w:b/>
          <w:bCs/>
          <w:sz w:val="36"/>
          <w:szCs w:val="36"/>
        </w:rPr>
        <w:t xml:space="preserve">Basic </w:t>
      </w:r>
      <w:proofErr w:type="gramStart"/>
      <w:r w:rsidRPr="003538D6">
        <w:rPr>
          <w:b/>
          <w:bCs/>
          <w:sz w:val="36"/>
          <w:szCs w:val="36"/>
        </w:rPr>
        <w:t>Flow</w:t>
      </w:r>
      <w:r>
        <w:rPr>
          <w:b/>
          <w:bCs/>
          <w:sz w:val="36"/>
          <w:szCs w:val="36"/>
        </w:rPr>
        <w:t xml:space="preserve"> :</w:t>
      </w:r>
      <w:proofErr w:type="gramEnd"/>
      <w:r>
        <w:rPr>
          <w:b/>
          <w:bCs/>
          <w:sz w:val="36"/>
          <w:szCs w:val="36"/>
        </w:rPr>
        <w:t xml:space="preserve"> </w:t>
      </w:r>
    </w:p>
    <w:p w14:paraId="26FC9984" w14:textId="77777777" w:rsidR="00317778" w:rsidRPr="00317778" w:rsidRDefault="00317778" w:rsidP="00317778">
      <w:pPr>
        <w:pStyle w:val="ListParagraph"/>
        <w:numPr>
          <w:ilvl w:val="0"/>
          <w:numId w:val="29"/>
        </w:numPr>
        <w:rPr>
          <w:sz w:val="36"/>
          <w:szCs w:val="36"/>
        </w:rPr>
      </w:pPr>
      <w:r w:rsidRPr="00317778">
        <w:rPr>
          <w:sz w:val="36"/>
          <w:szCs w:val="36"/>
        </w:rPr>
        <w:t xml:space="preserve">The actor is prompted, to login with </w:t>
      </w:r>
      <w:proofErr w:type="gramStart"/>
      <w:r w:rsidRPr="00317778">
        <w:rPr>
          <w:sz w:val="36"/>
          <w:szCs w:val="36"/>
        </w:rPr>
        <w:t>their</w:t>
      </w:r>
      <w:proofErr w:type="gramEnd"/>
      <w:r w:rsidRPr="00317778">
        <w:rPr>
          <w:sz w:val="36"/>
          <w:szCs w:val="36"/>
        </w:rPr>
        <w:t xml:space="preserve"> </w:t>
      </w:r>
    </w:p>
    <w:p w14:paraId="110D58ED" w14:textId="5186E8B0" w:rsidR="00023CCF" w:rsidRDefault="00317778" w:rsidP="00317778">
      <w:pPr>
        <w:pStyle w:val="ListParagraph"/>
        <w:ind w:left="1440"/>
        <w:rPr>
          <w:sz w:val="36"/>
          <w:szCs w:val="36"/>
        </w:rPr>
      </w:pPr>
      <w:r w:rsidRPr="00317778">
        <w:rPr>
          <w:sz w:val="36"/>
          <w:szCs w:val="36"/>
        </w:rPr>
        <w:t>credentials</w:t>
      </w:r>
      <w:r w:rsidR="00023CCF">
        <w:rPr>
          <w:sz w:val="36"/>
          <w:szCs w:val="36"/>
        </w:rPr>
        <w:t>.</w:t>
      </w:r>
    </w:p>
    <w:p w14:paraId="438434BE" w14:textId="77777777" w:rsidR="00317778" w:rsidRPr="00317778" w:rsidRDefault="00317778" w:rsidP="00317778">
      <w:pPr>
        <w:pStyle w:val="ListParagraph"/>
        <w:numPr>
          <w:ilvl w:val="0"/>
          <w:numId w:val="29"/>
        </w:numPr>
        <w:rPr>
          <w:sz w:val="36"/>
          <w:szCs w:val="36"/>
        </w:rPr>
      </w:pPr>
      <w:r w:rsidRPr="00317778">
        <w:rPr>
          <w:sz w:val="36"/>
          <w:szCs w:val="36"/>
        </w:rPr>
        <w:t xml:space="preserve">Then the data is verified in the database for valid </w:t>
      </w:r>
    </w:p>
    <w:p w14:paraId="3F99939C" w14:textId="03909957" w:rsidR="00317778" w:rsidRDefault="00317778" w:rsidP="00317778">
      <w:pPr>
        <w:pStyle w:val="ListParagraph"/>
        <w:ind w:left="1440"/>
        <w:rPr>
          <w:sz w:val="36"/>
          <w:szCs w:val="36"/>
        </w:rPr>
      </w:pPr>
      <w:r w:rsidRPr="00317778">
        <w:rPr>
          <w:sz w:val="36"/>
          <w:szCs w:val="36"/>
        </w:rPr>
        <w:t>users.</w:t>
      </w:r>
    </w:p>
    <w:p w14:paraId="3485DD41" w14:textId="77777777" w:rsidR="00317778" w:rsidRPr="00317778" w:rsidRDefault="00317778" w:rsidP="00317778">
      <w:pPr>
        <w:pStyle w:val="ListParagraph"/>
        <w:numPr>
          <w:ilvl w:val="0"/>
          <w:numId w:val="29"/>
        </w:numPr>
        <w:rPr>
          <w:sz w:val="36"/>
          <w:szCs w:val="36"/>
        </w:rPr>
      </w:pPr>
      <w:r w:rsidRPr="00317778">
        <w:rPr>
          <w:sz w:val="36"/>
          <w:szCs w:val="36"/>
        </w:rPr>
        <w:t xml:space="preserve">If the actor is registered then they are granted </w:t>
      </w:r>
    </w:p>
    <w:p w14:paraId="5D576303" w14:textId="0E85D345" w:rsidR="00317778" w:rsidRDefault="00317778" w:rsidP="00317778">
      <w:pPr>
        <w:pStyle w:val="ListParagraph"/>
        <w:ind w:left="1440"/>
        <w:rPr>
          <w:sz w:val="36"/>
          <w:szCs w:val="36"/>
        </w:rPr>
      </w:pPr>
      <w:r w:rsidRPr="00317778">
        <w:rPr>
          <w:sz w:val="36"/>
          <w:szCs w:val="36"/>
        </w:rPr>
        <w:t>access.</w:t>
      </w:r>
    </w:p>
    <w:p w14:paraId="0CCF4336" w14:textId="3980F5DA" w:rsidR="00023CCF" w:rsidRPr="00317778" w:rsidRDefault="00023CCF" w:rsidP="00317778">
      <w:pPr>
        <w:pStyle w:val="ListParagraph"/>
        <w:numPr>
          <w:ilvl w:val="0"/>
          <w:numId w:val="28"/>
        </w:numPr>
        <w:rPr>
          <w:sz w:val="36"/>
          <w:szCs w:val="36"/>
        </w:rPr>
      </w:pPr>
      <w:r w:rsidRPr="006C737F">
        <w:rPr>
          <w:b/>
          <w:bCs/>
          <w:sz w:val="36"/>
          <w:szCs w:val="36"/>
        </w:rPr>
        <w:t xml:space="preserve">Alternative </w:t>
      </w:r>
      <w:proofErr w:type="gramStart"/>
      <w:r w:rsidRPr="006C737F">
        <w:rPr>
          <w:b/>
          <w:bCs/>
          <w:sz w:val="36"/>
          <w:szCs w:val="36"/>
        </w:rPr>
        <w:t>Flow :</w:t>
      </w:r>
      <w:proofErr w:type="gramEnd"/>
      <w:r w:rsidRPr="006C737F">
        <w:rPr>
          <w:b/>
          <w:bCs/>
          <w:sz w:val="36"/>
          <w:szCs w:val="36"/>
        </w:rPr>
        <w:t xml:space="preserve"> </w:t>
      </w:r>
      <w:r w:rsidR="00317778" w:rsidRPr="00317778">
        <w:rPr>
          <w:sz w:val="36"/>
          <w:szCs w:val="36"/>
        </w:rPr>
        <w:t>In case of unsuccessful login, the user is prompted an error and asked to enter relevant details or is redirected to get registered</w:t>
      </w:r>
      <w:r w:rsidRPr="00317778">
        <w:rPr>
          <w:sz w:val="36"/>
          <w:szCs w:val="36"/>
        </w:rPr>
        <w:t>.</w:t>
      </w:r>
    </w:p>
    <w:p w14:paraId="065223BF" w14:textId="61A73939" w:rsidR="00023CCF" w:rsidRPr="003A0EA1" w:rsidRDefault="00023CCF" w:rsidP="00023CCF">
      <w:pPr>
        <w:pStyle w:val="ListParagraph"/>
        <w:numPr>
          <w:ilvl w:val="0"/>
          <w:numId w:val="27"/>
        </w:numPr>
        <w:rPr>
          <w:b/>
          <w:bCs/>
          <w:sz w:val="36"/>
          <w:szCs w:val="36"/>
        </w:rPr>
      </w:pPr>
      <w:r>
        <w:rPr>
          <w:b/>
          <w:bCs/>
          <w:sz w:val="36"/>
          <w:szCs w:val="36"/>
        </w:rPr>
        <w:t>Pre-</w:t>
      </w:r>
      <w:proofErr w:type="gramStart"/>
      <w:r>
        <w:rPr>
          <w:b/>
          <w:bCs/>
          <w:sz w:val="36"/>
          <w:szCs w:val="36"/>
        </w:rPr>
        <w:t>condition :</w:t>
      </w:r>
      <w:proofErr w:type="gramEnd"/>
      <w:r>
        <w:rPr>
          <w:b/>
          <w:bCs/>
          <w:sz w:val="36"/>
          <w:szCs w:val="36"/>
        </w:rPr>
        <w:t xml:space="preserve"> </w:t>
      </w:r>
      <w:r w:rsidR="00317778" w:rsidRPr="00317778">
        <w:rPr>
          <w:sz w:val="36"/>
          <w:szCs w:val="36"/>
        </w:rPr>
        <w:t>The actor must be registered with the system.</w:t>
      </w:r>
    </w:p>
    <w:p w14:paraId="1832018C" w14:textId="2BC9DC83" w:rsidR="00023CCF" w:rsidRPr="00317778" w:rsidRDefault="00023CCF" w:rsidP="00317778">
      <w:pPr>
        <w:pStyle w:val="ListParagraph"/>
        <w:numPr>
          <w:ilvl w:val="0"/>
          <w:numId w:val="27"/>
        </w:numPr>
        <w:rPr>
          <w:sz w:val="36"/>
          <w:szCs w:val="36"/>
        </w:rPr>
      </w:pPr>
      <w:r>
        <w:rPr>
          <w:b/>
          <w:bCs/>
          <w:sz w:val="36"/>
          <w:szCs w:val="36"/>
        </w:rPr>
        <w:t>Post-</w:t>
      </w:r>
      <w:proofErr w:type="gramStart"/>
      <w:r>
        <w:rPr>
          <w:b/>
          <w:bCs/>
          <w:sz w:val="36"/>
          <w:szCs w:val="36"/>
        </w:rPr>
        <w:t>condition :</w:t>
      </w:r>
      <w:proofErr w:type="gramEnd"/>
      <w:r>
        <w:rPr>
          <w:b/>
          <w:bCs/>
          <w:sz w:val="36"/>
          <w:szCs w:val="36"/>
        </w:rPr>
        <w:t xml:space="preserve"> </w:t>
      </w:r>
      <w:r w:rsidR="00317778" w:rsidRPr="00317778">
        <w:rPr>
          <w:sz w:val="36"/>
          <w:szCs w:val="36"/>
        </w:rPr>
        <w:t>If the use case is executed successfully, the actor is granted access and redirected to a relevant page.</w:t>
      </w:r>
    </w:p>
    <w:p w14:paraId="0A6B524C" w14:textId="5240DAB7" w:rsidR="00023CCF" w:rsidRPr="00AD0EDE" w:rsidRDefault="00023CCF">
      <w:pPr>
        <w:spacing w:before="8"/>
        <w:rPr>
          <w:rFonts w:ascii="Calibri" w:eastAsia="Calibri" w:hAnsi="Calibri" w:cs="Calibri"/>
          <w:sz w:val="36"/>
          <w:szCs w:val="36"/>
        </w:rPr>
      </w:pPr>
    </w:p>
    <w:p w14:paraId="1D1385A9" w14:textId="20FBA8F9" w:rsidR="00023CCF" w:rsidRDefault="00AD0EDE">
      <w:pPr>
        <w:spacing w:before="8"/>
        <w:rPr>
          <w:rFonts w:ascii="Calibri" w:eastAsia="Calibri" w:hAnsi="Calibri" w:cs="Calibri"/>
          <w:sz w:val="36"/>
          <w:szCs w:val="36"/>
        </w:rPr>
      </w:pPr>
      <w:proofErr w:type="gramStart"/>
      <w:r w:rsidRPr="00AD0EDE">
        <w:rPr>
          <w:rFonts w:ascii="Calibri" w:eastAsia="Calibri" w:hAnsi="Calibri" w:cs="Calibri"/>
          <w:sz w:val="36"/>
          <w:szCs w:val="36"/>
        </w:rPr>
        <w:t>2</w:t>
      </w:r>
      <w:r>
        <w:rPr>
          <w:rFonts w:ascii="Calibri" w:eastAsia="Calibri" w:hAnsi="Calibri" w:cs="Calibri"/>
          <w:sz w:val="36"/>
          <w:szCs w:val="36"/>
        </w:rPr>
        <w:t xml:space="preserve"> :</w:t>
      </w:r>
      <w:proofErr w:type="gramEnd"/>
      <w:r>
        <w:rPr>
          <w:rFonts w:ascii="Calibri" w:eastAsia="Calibri" w:hAnsi="Calibri" w:cs="Calibri"/>
          <w:sz w:val="36"/>
          <w:szCs w:val="36"/>
        </w:rPr>
        <w:t xml:space="preserve"> Appointment</w:t>
      </w:r>
    </w:p>
    <w:p w14:paraId="319AC2BB" w14:textId="37B384B6" w:rsidR="00AD0EDE" w:rsidRPr="00317778" w:rsidRDefault="00AD0EDE" w:rsidP="00AD0EDE">
      <w:pPr>
        <w:pStyle w:val="ListParagraph"/>
        <w:numPr>
          <w:ilvl w:val="0"/>
          <w:numId w:val="27"/>
        </w:numPr>
        <w:rPr>
          <w:sz w:val="36"/>
          <w:szCs w:val="36"/>
        </w:rPr>
      </w:pPr>
      <w:r w:rsidRPr="003538D6">
        <w:rPr>
          <w:b/>
          <w:bCs/>
          <w:sz w:val="36"/>
          <w:szCs w:val="36"/>
        </w:rPr>
        <w:t xml:space="preserve">Brief </w:t>
      </w:r>
      <w:proofErr w:type="gramStart"/>
      <w:r w:rsidRPr="003538D6">
        <w:rPr>
          <w:b/>
          <w:bCs/>
          <w:sz w:val="36"/>
          <w:szCs w:val="36"/>
        </w:rPr>
        <w:t>Description</w:t>
      </w:r>
      <w:r>
        <w:rPr>
          <w:b/>
          <w:bCs/>
          <w:sz w:val="36"/>
          <w:szCs w:val="36"/>
        </w:rPr>
        <w:t xml:space="preserve">  </w:t>
      </w:r>
      <w:r w:rsidRPr="003538D6">
        <w:rPr>
          <w:sz w:val="36"/>
          <w:szCs w:val="36"/>
        </w:rPr>
        <w:t>:</w:t>
      </w:r>
      <w:proofErr w:type="gramEnd"/>
      <w:r>
        <w:rPr>
          <w:sz w:val="36"/>
          <w:szCs w:val="36"/>
        </w:rPr>
        <w:t xml:space="preserve"> </w:t>
      </w:r>
      <w:r w:rsidRPr="00317778">
        <w:rPr>
          <w:sz w:val="36"/>
          <w:szCs w:val="36"/>
        </w:rPr>
        <w:t xml:space="preserve">The case describes how any of the registered </w:t>
      </w:r>
      <w:r>
        <w:rPr>
          <w:sz w:val="36"/>
          <w:szCs w:val="36"/>
        </w:rPr>
        <w:t>u</w:t>
      </w:r>
      <w:r w:rsidRPr="00317778">
        <w:rPr>
          <w:sz w:val="36"/>
          <w:szCs w:val="36"/>
        </w:rPr>
        <w:t xml:space="preserve">ser can </w:t>
      </w:r>
      <w:r>
        <w:rPr>
          <w:sz w:val="36"/>
          <w:szCs w:val="36"/>
        </w:rPr>
        <w:t>get an appointment with the doctor.</w:t>
      </w:r>
    </w:p>
    <w:p w14:paraId="192D5D4C" w14:textId="77777777" w:rsidR="00AD0EDE" w:rsidRDefault="00AD0EDE" w:rsidP="00AD0EDE">
      <w:pPr>
        <w:pStyle w:val="ListParagraph"/>
        <w:numPr>
          <w:ilvl w:val="0"/>
          <w:numId w:val="27"/>
        </w:numPr>
        <w:rPr>
          <w:sz w:val="36"/>
          <w:szCs w:val="36"/>
        </w:rPr>
      </w:pPr>
      <w:r>
        <w:rPr>
          <w:b/>
          <w:bCs/>
          <w:sz w:val="36"/>
          <w:szCs w:val="36"/>
        </w:rPr>
        <w:lastRenderedPageBreak/>
        <w:t xml:space="preserve">Flow of </w:t>
      </w:r>
      <w:proofErr w:type="gramStart"/>
      <w:r>
        <w:rPr>
          <w:b/>
          <w:bCs/>
          <w:sz w:val="36"/>
          <w:szCs w:val="36"/>
        </w:rPr>
        <w:t xml:space="preserve">Events </w:t>
      </w:r>
      <w:r w:rsidRPr="003538D6">
        <w:rPr>
          <w:sz w:val="36"/>
          <w:szCs w:val="36"/>
        </w:rPr>
        <w:t>:</w:t>
      </w:r>
      <w:proofErr w:type="gramEnd"/>
      <w:r>
        <w:rPr>
          <w:sz w:val="36"/>
          <w:szCs w:val="36"/>
        </w:rPr>
        <w:t xml:space="preserve"> </w:t>
      </w:r>
    </w:p>
    <w:p w14:paraId="7C60EC85" w14:textId="4DA7E4F2" w:rsidR="00AD0EDE" w:rsidRDefault="00AD0EDE" w:rsidP="00AD0EDE">
      <w:pPr>
        <w:pStyle w:val="ListParagraph"/>
        <w:numPr>
          <w:ilvl w:val="0"/>
          <w:numId w:val="30"/>
        </w:numPr>
        <w:rPr>
          <w:b/>
          <w:bCs/>
          <w:sz w:val="36"/>
          <w:szCs w:val="36"/>
        </w:rPr>
      </w:pPr>
      <w:r w:rsidRPr="00AD0EDE">
        <w:rPr>
          <w:b/>
          <w:bCs/>
          <w:sz w:val="36"/>
          <w:szCs w:val="36"/>
        </w:rPr>
        <w:t xml:space="preserve">Basic </w:t>
      </w:r>
      <w:proofErr w:type="gramStart"/>
      <w:r w:rsidRPr="00AD0EDE">
        <w:rPr>
          <w:b/>
          <w:bCs/>
          <w:sz w:val="36"/>
          <w:szCs w:val="36"/>
        </w:rPr>
        <w:t>Flow :</w:t>
      </w:r>
      <w:proofErr w:type="gramEnd"/>
      <w:r w:rsidRPr="00AD0EDE">
        <w:rPr>
          <w:b/>
          <w:bCs/>
          <w:sz w:val="36"/>
          <w:szCs w:val="36"/>
        </w:rPr>
        <w:t xml:space="preserve"> </w:t>
      </w:r>
    </w:p>
    <w:p w14:paraId="3D06F965" w14:textId="21698927" w:rsidR="00AD0EDE" w:rsidRPr="00AD0EDE" w:rsidRDefault="00AD0EDE" w:rsidP="00AD0EDE">
      <w:pPr>
        <w:pStyle w:val="ListParagraph"/>
        <w:numPr>
          <w:ilvl w:val="0"/>
          <w:numId w:val="32"/>
        </w:numPr>
        <w:rPr>
          <w:b/>
          <w:bCs/>
          <w:sz w:val="36"/>
          <w:szCs w:val="36"/>
        </w:rPr>
      </w:pPr>
      <w:r>
        <w:rPr>
          <w:sz w:val="36"/>
          <w:szCs w:val="36"/>
        </w:rPr>
        <w:t>If the user has logged in, they need to request to fix an appointment.</w:t>
      </w:r>
    </w:p>
    <w:p w14:paraId="68BF725C" w14:textId="0F7CDF9D" w:rsidR="00AD0EDE" w:rsidRPr="00AD0EDE" w:rsidRDefault="00AD0EDE" w:rsidP="00AD0EDE">
      <w:pPr>
        <w:pStyle w:val="ListParagraph"/>
        <w:numPr>
          <w:ilvl w:val="0"/>
          <w:numId w:val="32"/>
        </w:numPr>
        <w:rPr>
          <w:b/>
          <w:bCs/>
          <w:sz w:val="36"/>
          <w:szCs w:val="36"/>
        </w:rPr>
      </w:pPr>
      <w:r>
        <w:rPr>
          <w:sz w:val="36"/>
          <w:szCs w:val="36"/>
        </w:rPr>
        <w:t>The appointment gets fixed and user gets all the basic info about appointment.</w:t>
      </w:r>
    </w:p>
    <w:p w14:paraId="30337A86" w14:textId="4E9BE5E1" w:rsidR="00AD0EDE" w:rsidRPr="00317778" w:rsidRDefault="00AD0EDE" w:rsidP="00AD0EDE">
      <w:pPr>
        <w:pStyle w:val="ListParagraph"/>
        <w:numPr>
          <w:ilvl w:val="0"/>
          <w:numId w:val="30"/>
        </w:numPr>
        <w:rPr>
          <w:sz w:val="36"/>
          <w:szCs w:val="36"/>
        </w:rPr>
      </w:pPr>
      <w:r w:rsidRPr="006C737F">
        <w:rPr>
          <w:b/>
          <w:bCs/>
          <w:sz w:val="36"/>
          <w:szCs w:val="36"/>
        </w:rPr>
        <w:t xml:space="preserve">Alternative </w:t>
      </w:r>
      <w:proofErr w:type="gramStart"/>
      <w:r w:rsidRPr="006C737F">
        <w:rPr>
          <w:b/>
          <w:bCs/>
          <w:sz w:val="36"/>
          <w:szCs w:val="36"/>
        </w:rPr>
        <w:t>Flow :</w:t>
      </w:r>
      <w:proofErr w:type="gramEnd"/>
      <w:r w:rsidRPr="006C737F">
        <w:rPr>
          <w:b/>
          <w:bCs/>
          <w:sz w:val="36"/>
          <w:szCs w:val="36"/>
        </w:rPr>
        <w:t xml:space="preserve"> </w:t>
      </w:r>
      <w:r>
        <w:rPr>
          <w:sz w:val="36"/>
          <w:szCs w:val="36"/>
        </w:rPr>
        <w:t xml:space="preserve">In case of some </w:t>
      </w:r>
      <w:r w:rsidR="00E86C2A">
        <w:rPr>
          <w:sz w:val="36"/>
          <w:szCs w:val="36"/>
        </w:rPr>
        <w:t>problems during registering appointment the user is failed for appointment.</w:t>
      </w:r>
    </w:p>
    <w:p w14:paraId="41F02492" w14:textId="18082E3B" w:rsidR="00AD0EDE" w:rsidRPr="003A0EA1" w:rsidRDefault="00AD0EDE" w:rsidP="00AD0EDE">
      <w:pPr>
        <w:pStyle w:val="ListParagraph"/>
        <w:numPr>
          <w:ilvl w:val="0"/>
          <w:numId w:val="27"/>
        </w:numPr>
        <w:rPr>
          <w:b/>
          <w:bCs/>
          <w:sz w:val="36"/>
          <w:szCs w:val="36"/>
        </w:rPr>
      </w:pPr>
      <w:r>
        <w:rPr>
          <w:b/>
          <w:bCs/>
          <w:sz w:val="36"/>
          <w:szCs w:val="36"/>
        </w:rPr>
        <w:t>Pre-</w:t>
      </w:r>
      <w:proofErr w:type="gramStart"/>
      <w:r>
        <w:rPr>
          <w:b/>
          <w:bCs/>
          <w:sz w:val="36"/>
          <w:szCs w:val="36"/>
        </w:rPr>
        <w:t>condition :</w:t>
      </w:r>
      <w:proofErr w:type="gramEnd"/>
      <w:r>
        <w:rPr>
          <w:b/>
          <w:bCs/>
          <w:sz w:val="36"/>
          <w:szCs w:val="36"/>
        </w:rPr>
        <w:t xml:space="preserve"> </w:t>
      </w:r>
      <w:r w:rsidR="00E86C2A">
        <w:rPr>
          <w:sz w:val="36"/>
          <w:szCs w:val="36"/>
        </w:rPr>
        <w:t>The user must be a regular patient of the doctor.</w:t>
      </w:r>
    </w:p>
    <w:p w14:paraId="34B7D03A" w14:textId="492DDC7E" w:rsidR="00AD0EDE" w:rsidRPr="00317778" w:rsidRDefault="00AD0EDE" w:rsidP="00AD0EDE">
      <w:pPr>
        <w:pStyle w:val="ListParagraph"/>
        <w:numPr>
          <w:ilvl w:val="0"/>
          <w:numId w:val="27"/>
        </w:numPr>
        <w:rPr>
          <w:sz w:val="36"/>
          <w:szCs w:val="36"/>
        </w:rPr>
      </w:pPr>
      <w:r>
        <w:rPr>
          <w:b/>
          <w:bCs/>
          <w:sz w:val="36"/>
          <w:szCs w:val="36"/>
        </w:rPr>
        <w:t>Post-</w:t>
      </w:r>
      <w:proofErr w:type="gramStart"/>
      <w:r>
        <w:rPr>
          <w:b/>
          <w:bCs/>
          <w:sz w:val="36"/>
          <w:szCs w:val="36"/>
        </w:rPr>
        <w:t>condition :</w:t>
      </w:r>
      <w:proofErr w:type="gramEnd"/>
      <w:r>
        <w:rPr>
          <w:b/>
          <w:bCs/>
          <w:sz w:val="36"/>
          <w:szCs w:val="36"/>
        </w:rPr>
        <w:t xml:space="preserve"> </w:t>
      </w:r>
      <w:r w:rsidRPr="00317778">
        <w:rPr>
          <w:sz w:val="36"/>
          <w:szCs w:val="36"/>
        </w:rPr>
        <w:t xml:space="preserve">If the use case is executed successfully, the actor </w:t>
      </w:r>
      <w:r w:rsidR="00E86C2A">
        <w:rPr>
          <w:sz w:val="36"/>
          <w:szCs w:val="36"/>
        </w:rPr>
        <w:t>receives an confirmation message.</w:t>
      </w:r>
    </w:p>
    <w:p w14:paraId="21CF87D5" w14:textId="77777777" w:rsidR="00AD0EDE" w:rsidRPr="00AD0EDE" w:rsidRDefault="00AD0EDE">
      <w:pPr>
        <w:spacing w:before="8"/>
        <w:rPr>
          <w:rFonts w:ascii="Calibri" w:eastAsia="Calibri" w:hAnsi="Calibri" w:cs="Calibri"/>
          <w:sz w:val="36"/>
          <w:szCs w:val="36"/>
        </w:rPr>
      </w:pPr>
    </w:p>
    <w:p w14:paraId="16162FCC" w14:textId="752416B0" w:rsidR="00023CCF" w:rsidRDefault="00E86C2A">
      <w:pPr>
        <w:spacing w:before="8"/>
        <w:rPr>
          <w:rFonts w:ascii="Calibri" w:eastAsia="Calibri" w:hAnsi="Calibri" w:cs="Calibri"/>
          <w:sz w:val="36"/>
          <w:szCs w:val="36"/>
        </w:rPr>
      </w:pPr>
      <w:r w:rsidRPr="000D1036">
        <w:rPr>
          <w:rFonts w:ascii="Calibri" w:eastAsia="Calibri" w:hAnsi="Calibri" w:cs="Calibri"/>
          <w:sz w:val="36"/>
          <w:szCs w:val="36"/>
        </w:rPr>
        <w:t xml:space="preserve">3: </w:t>
      </w:r>
      <w:r w:rsidR="000D1036">
        <w:rPr>
          <w:rFonts w:ascii="Calibri" w:eastAsia="Calibri" w:hAnsi="Calibri" w:cs="Calibri"/>
          <w:sz w:val="36"/>
          <w:szCs w:val="36"/>
        </w:rPr>
        <w:t>Manage Transactions</w:t>
      </w:r>
    </w:p>
    <w:p w14:paraId="59164AD3" w14:textId="63ACE57B" w:rsidR="000D1036" w:rsidRPr="00317778" w:rsidRDefault="000D1036" w:rsidP="000D1036">
      <w:pPr>
        <w:pStyle w:val="ListParagraph"/>
        <w:numPr>
          <w:ilvl w:val="0"/>
          <w:numId w:val="27"/>
        </w:numPr>
        <w:rPr>
          <w:sz w:val="36"/>
          <w:szCs w:val="36"/>
        </w:rPr>
      </w:pPr>
      <w:r w:rsidRPr="003538D6">
        <w:rPr>
          <w:b/>
          <w:bCs/>
          <w:sz w:val="36"/>
          <w:szCs w:val="36"/>
        </w:rPr>
        <w:t xml:space="preserve">Brief </w:t>
      </w:r>
      <w:proofErr w:type="gramStart"/>
      <w:r w:rsidRPr="003538D6">
        <w:rPr>
          <w:b/>
          <w:bCs/>
          <w:sz w:val="36"/>
          <w:szCs w:val="36"/>
        </w:rPr>
        <w:t>Description</w:t>
      </w:r>
      <w:r>
        <w:rPr>
          <w:b/>
          <w:bCs/>
          <w:sz w:val="36"/>
          <w:szCs w:val="36"/>
        </w:rPr>
        <w:t xml:space="preserve">  </w:t>
      </w:r>
      <w:r w:rsidRPr="003538D6">
        <w:rPr>
          <w:sz w:val="36"/>
          <w:szCs w:val="36"/>
        </w:rPr>
        <w:t>:</w:t>
      </w:r>
      <w:proofErr w:type="gramEnd"/>
      <w:r>
        <w:rPr>
          <w:sz w:val="36"/>
          <w:szCs w:val="36"/>
        </w:rPr>
        <w:t xml:space="preserve"> </w:t>
      </w:r>
      <w:r w:rsidRPr="00317778">
        <w:rPr>
          <w:sz w:val="36"/>
          <w:szCs w:val="36"/>
        </w:rPr>
        <w:t xml:space="preserve">The case </w:t>
      </w:r>
      <w:r>
        <w:rPr>
          <w:sz w:val="36"/>
          <w:szCs w:val="36"/>
        </w:rPr>
        <w:t>manages all the transactions done by user.</w:t>
      </w:r>
    </w:p>
    <w:p w14:paraId="474155B2" w14:textId="77777777" w:rsidR="000D1036" w:rsidRDefault="000D1036" w:rsidP="000D1036">
      <w:pPr>
        <w:pStyle w:val="ListParagraph"/>
        <w:numPr>
          <w:ilvl w:val="0"/>
          <w:numId w:val="27"/>
        </w:numPr>
        <w:rPr>
          <w:sz w:val="36"/>
          <w:szCs w:val="36"/>
        </w:rPr>
      </w:pPr>
      <w:r>
        <w:rPr>
          <w:b/>
          <w:bCs/>
          <w:sz w:val="36"/>
          <w:szCs w:val="36"/>
        </w:rPr>
        <w:t xml:space="preserve">Flow of </w:t>
      </w:r>
      <w:proofErr w:type="gramStart"/>
      <w:r>
        <w:rPr>
          <w:b/>
          <w:bCs/>
          <w:sz w:val="36"/>
          <w:szCs w:val="36"/>
        </w:rPr>
        <w:t xml:space="preserve">Events </w:t>
      </w:r>
      <w:r w:rsidRPr="003538D6">
        <w:rPr>
          <w:sz w:val="36"/>
          <w:szCs w:val="36"/>
        </w:rPr>
        <w:t>:</w:t>
      </w:r>
      <w:proofErr w:type="gramEnd"/>
      <w:r>
        <w:rPr>
          <w:sz w:val="36"/>
          <w:szCs w:val="36"/>
        </w:rPr>
        <w:t xml:space="preserve"> </w:t>
      </w:r>
    </w:p>
    <w:p w14:paraId="30816DB9" w14:textId="4FF80304" w:rsidR="000D1036" w:rsidRDefault="000D1036" w:rsidP="000D1036">
      <w:pPr>
        <w:pStyle w:val="ListParagraph"/>
        <w:numPr>
          <w:ilvl w:val="0"/>
          <w:numId w:val="33"/>
        </w:numPr>
        <w:rPr>
          <w:b/>
          <w:bCs/>
          <w:sz w:val="36"/>
          <w:szCs w:val="36"/>
        </w:rPr>
      </w:pPr>
      <w:r w:rsidRPr="003538D6">
        <w:rPr>
          <w:b/>
          <w:bCs/>
          <w:sz w:val="36"/>
          <w:szCs w:val="36"/>
        </w:rPr>
        <w:t xml:space="preserve">Basic </w:t>
      </w:r>
      <w:proofErr w:type="gramStart"/>
      <w:r w:rsidRPr="003538D6">
        <w:rPr>
          <w:b/>
          <w:bCs/>
          <w:sz w:val="36"/>
          <w:szCs w:val="36"/>
        </w:rPr>
        <w:t>Flow</w:t>
      </w:r>
      <w:r>
        <w:rPr>
          <w:b/>
          <w:bCs/>
          <w:sz w:val="36"/>
          <w:szCs w:val="36"/>
        </w:rPr>
        <w:t xml:space="preserve"> :</w:t>
      </w:r>
      <w:proofErr w:type="gramEnd"/>
      <w:r>
        <w:rPr>
          <w:b/>
          <w:bCs/>
          <w:sz w:val="36"/>
          <w:szCs w:val="36"/>
        </w:rPr>
        <w:t xml:space="preserve"> </w:t>
      </w:r>
    </w:p>
    <w:p w14:paraId="6CA3F034" w14:textId="671241BF" w:rsidR="000D1036" w:rsidRDefault="000D1036" w:rsidP="000D1036">
      <w:pPr>
        <w:pStyle w:val="ListParagraph"/>
        <w:numPr>
          <w:ilvl w:val="0"/>
          <w:numId w:val="34"/>
        </w:numPr>
        <w:rPr>
          <w:sz w:val="36"/>
          <w:szCs w:val="36"/>
        </w:rPr>
      </w:pPr>
      <w:r w:rsidRPr="00317778">
        <w:rPr>
          <w:sz w:val="36"/>
          <w:szCs w:val="36"/>
        </w:rPr>
        <w:t>T</w:t>
      </w:r>
      <w:r>
        <w:rPr>
          <w:sz w:val="36"/>
          <w:szCs w:val="36"/>
        </w:rPr>
        <w:t>he user selects this function whenever they need to see the transaction history.</w:t>
      </w:r>
    </w:p>
    <w:p w14:paraId="42713120" w14:textId="0E560981" w:rsidR="000D1036" w:rsidRDefault="000D1036" w:rsidP="000D1036">
      <w:pPr>
        <w:pStyle w:val="ListParagraph"/>
        <w:numPr>
          <w:ilvl w:val="0"/>
          <w:numId w:val="34"/>
        </w:numPr>
        <w:rPr>
          <w:sz w:val="36"/>
          <w:szCs w:val="36"/>
        </w:rPr>
      </w:pPr>
      <w:r>
        <w:rPr>
          <w:sz w:val="36"/>
          <w:szCs w:val="36"/>
        </w:rPr>
        <w:t>The user gets all his transaction history.</w:t>
      </w:r>
    </w:p>
    <w:p w14:paraId="065FDAD0" w14:textId="30A1C616" w:rsidR="000D1036" w:rsidRPr="000D1036" w:rsidRDefault="000D1036" w:rsidP="000D1036">
      <w:pPr>
        <w:pStyle w:val="ListParagraph"/>
        <w:numPr>
          <w:ilvl w:val="0"/>
          <w:numId w:val="33"/>
        </w:numPr>
        <w:rPr>
          <w:sz w:val="36"/>
          <w:szCs w:val="36"/>
        </w:rPr>
      </w:pPr>
      <w:r w:rsidRPr="000D1036">
        <w:rPr>
          <w:b/>
          <w:bCs/>
          <w:sz w:val="36"/>
          <w:szCs w:val="36"/>
        </w:rPr>
        <w:lastRenderedPageBreak/>
        <w:t xml:space="preserve">Alternative </w:t>
      </w:r>
      <w:proofErr w:type="gramStart"/>
      <w:r w:rsidRPr="000D1036">
        <w:rPr>
          <w:b/>
          <w:bCs/>
          <w:sz w:val="36"/>
          <w:szCs w:val="36"/>
        </w:rPr>
        <w:t>Flow :</w:t>
      </w:r>
      <w:proofErr w:type="gramEnd"/>
      <w:r w:rsidRPr="000D1036">
        <w:rPr>
          <w:b/>
          <w:bCs/>
          <w:sz w:val="36"/>
          <w:szCs w:val="36"/>
        </w:rPr>
        <w:t xml:space="preserve"> </w:t>
      </w:r>
      <w:r w:rsidRPr="000D1036">
        <w:rPr>
          <w:sz w:val="36"/>
          <w:szCs w:val="36"/>
        </w:rPr>
        <w:t xml:space="preserve">In case of </w:t>
      </w:r>
      <w:r>
        <w:rPr>
          <w:sz w:val="36"/>
          <w:szCs w:val="36"/>
        </w:rPr>
        <w:t>some error or no transaction, no history is shown.</w:t>
      </w:r>
    </w:p>
    <w:p w14:paraId="265A0D25" w14:textId="77777777" w:rsidR="000D1036" w:rsidRPr="003A0EA1" w:rsidRDefault="000D1036" w:rsidP="000D1036">
      <w:pPr>
        <w:pStyle w:val="ListParagraph"/>
        <w:numPr>
          <w:ilvl w:val="0"/>
          <w:numId w:val="27"/>
        </w:numPr>
        <w:rPr>
          <w:b/>
          <w:bCs/>
          <w:sz w:val="36"/>
          <w:szCs w:val="36"/>
        </w:rPr>
      </w:pPr>
      <w:r>
        <w:rPr>
          <w:b/>
          <w:bCs/>
          <w:sz w:val="36"/>
          <w:szCs w:val="36"/>
        </w:rPr>
        <w:t>Pre-</w:t>
      </w:r>
      <w:proofErr w:type="gramStart"/>
      <w:r>
        <w:rPr>
          <w:b/>
          <w:bCs/>
          <w:sz w:val="36"/>
          <w:szCs w:val="36"/>
        </w:rPr>
        <w:t>condition :</w:t>
      </w:r>
      <w:proofErr w:type="gramEnd"/>
      <w:r>
        <w:rPr>
          <w:b/>
          <w:bCs/>
          <w:sz w:val="36"/>
          <w:szCs w:val="36"/>
        </w:rPr>
        <w:t xml:space="preserve"> </w:t>
      </w:r>
      <w:r w:rsidRPr="00317778">
        <w:rPr>
          <w:sz w:val="36"/>
          <w:szCs w:val="36"/>
        </w:rPr>
        <w:t>The actor must be registered with the system.</w:t>
      </w:r>
    </w:p>
    <w:p w14:paraId="67B70507" w14:textId="77777777" w:rsidR="000D1036" w:rsidRPr="00317778" w:rsidRDefault="000D1036" w:rsidP="000D1036">
      <w:pPr>
        <w:pStyle w:val="ListParagraph"/>
        <w:numPr>
          <w:ilvl w:val="0"/>
          <w:numId w:val="27"/>
        </w:numPr>
        <w:rPr>
          <w:sz w:val="36"/>
          <w:szCs w:val="36"/>
        </w:rPr>
      </w:pPr>
      <w:r>
        <w:rPr>
          <w:b/>
          <w:bCs/>
          <w:sz w:val="36"/>
          <w:szCs w:val="36"/>
        </w:rPr>
        <w:t>Post-</w:t>
      </w:r>
      <w:proofErr w:type="gramStart"/>
      <w:r>
        <w:rPr>
          <w:b/>
          <w:bCs/>
          <w:sz w:val="36"/>
          <w:szCs w:val="36"/>
        </w:rPr>
        <w:t>condition :</w:t>
      </w:r>
      <w:proofErr w:type="gramEnd"/>
      <w:r>
        <w:rPr>
          <w:b/>
          <w:bCs/>
          <w:sz w:val="36"/>
          <w:szCs w:val="36"/>
        </w:rPr>
        <w:t xml:space="preserve"> </w:t>
      </w:r>
      <w:r w:rsidRPr="00317778">
        <w:rPr>
          <w:sz w:val="36"/>
          <w:szCs w:val="36"/>
        </w:rPr>
        <w:t>If the use case is executed successfully, the actor is granted access and redirected to a relevant page.</w:t>
      </w:r>
    </w:p>
    <w:p w14:paraId="6F1A254F" w14:textId="77777777" w:rsidR="000D1036" w:rsidRPr="000D1036" w:rsidRDefault="000D1036">
      <w:pPr>
        <w:spacing w:before="8"/>
        <w:rPr>
          <w:rFonts w:ascii="Calibri" w:eastAsia="Calibri" w:hAnsi="Calibri" w:cs="Calibri"/>
          <w:sz w:val="36"/>
          <w:szCs w:val="36"/>
        </w:rPr>
      </w:pPr>
    </w:p>
    <w:p w14:paraId="31B84753" w14:textId="54F1C254" w:rsidR="00023CCF" w:rsidRDefault="000D1036">
      <w:pPr>
        <w:spacing w:before="8"/>
        <w:rPr>
          <w:rFonts w:ascii="Calibri" w:eastAsia="Calibri" w:hAnsi="Calibri" w:cs="Calibri"/>
          <w:sz w:val="36"/>
          <w:szCs w:val="36"/>
        </w:rPr>
      </w:pPr>
      <w:r>
        <w:rPr>
          <w:rFonts w:ascii="Calibri" w:eastAsia="Calibri" w:hAnsi="Calibri" w:cs="Calibri"/>
          <w:sz w:val="36"/>
          <w:szCs w:val="36"/>
        </w:rPr>
        <w:t>4: Patients Report</w:t>
      </w:r>
    </w:p>
    <w:p w14:paraId="72211013" w14:textId="784065A8" w:rsidR="000D1036" w:rsidRPr="00317778" w:rsidRDefault="000D1036" w:rsidP="000D1036">
      <w:pPr>
        <w:pStyle w:val="ListParagraph"/>
        <w:numPr>
          <w:ilvl w:val="0"/>
          <w:numId w:val="27"/>
        </w:numPr>
        <w:rPr>
          <w:sz w:val="36"/>
          <w:szCs w:val="36"/>
        </w:rPr>
      </w:pPr>
      <w:r w:rsidRPr="003538D6">
        <w:rPr>
          <w:b/>
          <w:bCs/>
          <w:sz w:val="36"/>
          <w:szCs w:val="36"/>
        </w:rPr>
        <w:t xml:space="preserve">Brief </w:t>
      </w:r>
      <w:proofErr w:type="gramStart"/>
      <w:r w:rsidRPr="003538D6">
        <w:rPr>
          <w:b/>
          <w:bCs/>
          <w:sz w:val="36"/>
          <w:szCs w:val="36"/>
        </w:rPr>
        <w:t>Description</w:t>
      </w:r>
      <w:r>
        <w:rPr>
          <w:b/>
          <w:bCs/>
          <w:sz w:val="36"/>
          <w:szCs w:val="36"/>
        </w:rPr>
        <w:t xml:space="preserve">  </w:t>
      </w:r>
      <w:r w:rsidRPr="003538D6">
        <w:rPr>
          <w:sz w:val="36"/>
          <w:szCs w:val="36"/>
        </w:rPr>
        <w:t>:</w:t>
      </w:r>
      <w:proofErr w:type="gramEnd"/>
      <w:r>
        <w:rPr>
          <w:sz w:val="36"/>
          <w:szCs w:val="36"/>
        </w:rPr>
        <w:t xml:space="preserve"> This case provides the user all his health record.</w:t>
      </w:r>
    </w:p>
    <w:p w14:paraId="79729A45" w14:textId="77777777" w:rsidR="000D1036" w:rsidRDefault="000D1036" w:rsidP="000D1036">
      <w:pPr>
        <w:pStyle w:val="ListParagraph"/>
        <w:numPr>
          <w:ilvl w:val="0"/>
          <w:numId w:val="27"/>
        </w:numPr>
        <w:rPr>
          <w:sz w:val="36"/>
          <w:szCs w:val="36"/>
        </w:rPr>
      </w:pPr>
      <w:r>
        <w:rPr>
          <w:b/>
          <w:bCs/>
          <w:sz w:val="36"/>
          <w:szCs w:val="36"/>
        </w:rPr>
        <w:t xml:space="preserve">Flow of </w:t>
      </w:r>
      <w:proofErr w:type="gramStart"/>
      <w:r>
        <w:rPr>
          <w:b/>
          <w:bCs/>
          <w:sz w:val="36"/>
          <w:szCs w:val="36"/>
        </w:rPr>
        <w:t xml:space="preserve">Events </w:t>
      </w:r>
      <w:r w:rsidRPr="003538D6">
        <w:rPr>
          <w:sz w:val="36"/>
          <w:szCs w:val="36"/>
        </w:rPr>
        <w:t>:</w:t>
      </w:r>
      <w:proofErr w:type="gramEnd"/>
      <w:r>
        <w:rPr>
          <w:sz w:val="36"/>
          <w:szCs w:val="36"/>
        </w:rPr>
        <w:t xml:space="preserve"> </w:t>
      </w:r>
    </w:p>
    <w:p w14:paraId="3C953317" w14:textId="4A074605" w:rsidR="000D1036" w:rsidRPr="000D1036" w:rsidRDefault="000D1036" w:rsidP="000D1036">
      <w:pPr>
        <w:pStyle w:val="ListParagraph"/>
        <w:numPr>
          <w:ilvl w:val="0"/>
          <w:numId w:val="35"/>
        </w:numPr>
        <w:rPr>
          <w:b/>
          <w:bCs/>
          <w:sz w:val="36"/>
          <w:szCs w:val="36"/>
        </w:rPr>
      </w:pPr>
      <w:r w:rsidRPr="000D1036">
        <w:rPr>
          <w:b/>
          <w:bCs/>
          <w:sz w:val="36"/>
          <w:szCs w:val="36"/>
        </w:rPr>
        <w:t xml:space="preserve">Basic </w:t>
      </w:r>
      <w:proofErr w:type="gramStart"/>
      <w:r w:rsidRPr="000D1036">
        <w:rPr>
          <w:b/>
          <w:bCs/>
          <w:sz w:val="36"/>
          <w:szCs w:val="36"/>
        </w:rPr>
        <w:t>Flow :</w:t>
      </w:r>
      <w:proofErr w:type="gramEnd"/>
      <w:r w:rsidRPr="000D1036">
        <w:rPr>
          <w:b/>
          <w:bCs/>
          <w:sz w:val="36"/>
          <w:szCs w:val="36"/>
        </w:rPr>
        <w:t xml:space="preserve"> </w:t>
      </w:r>
    </w:p>
    <w:p w14:paraId="6730552B" w14:textId="222A0057" w:rsidR="000D1036" w:rsidRDefault="000D1036" w:rsidP="000D1036">
      <w:pPr>
        <w:pStyle w:val="ListParagraph"/>
        <w:numPr>
          <w:ilvl w:val="0"/>
          <w:numId w:val="37"/>
        </w:numPr>
        <w:rPr>
          <w:sz w:val="36"/>
          <w:szCs w:val="36"/>
        </w:rPr>
      </w:pPr>
      <w:r>
        <w:rPr>
          <w:sz w:val="36"/>
          <w:szCs w:val="36"/>
        </w:rPr>
        <w:t xml:space="preserve">After login, if user wants his report he goes on to this </w:t>
      </w:r>
      <w:r w:rsidR="002A4A6B">
        <w:rPr>
          <w:sz w:val="36"/>
          <w:szCs w:val="36"/>
        </w:rPr>
        <w:t>function.</w:t>
      </w:r>
    </w:p>
    <w:p w14:paraId="405BCC97" w14:textId="5EDA173E" w:rsidR="002A4A6B" w:rsidRDefault="002A4A6B" w:rsidP="000D1036">
      <w:pPr>
        <w:pStyle w:val="ListParagraph"/>
        <w:numPr>
          <w:ilvl w:val="0"/>
          <w:numId w:val="37"/>
        </w:numPr>
        <w:rPr>
          <w:sz w:val="36"/>
          <w:szCs w:val="36"/>
        </w:rPr>
      </w:pPr>
      <w:r>
        <w:rPr>
          <w:sz w:val="36"/>
          <w:szCs w:val="36"/>
        </w:rPr>
        <w:t xml:space="preserve">His report gets generated and displayed on </w:t>
      </w:r>
      <w:proofErr w:type="gramStart"/>
      <w:r>
        <w:rPr>
          <w:sz w:val="36"/>
          <w:szCs w:val="36"/>
        </w:rPr>
        <w:t>his  device</w:t>
      </w:r>
      <w:proofErr w:type="gramEnd"/>
      <w:r>
        <w:rPr>
          <w:sz w:val="36"/>
          <w:szCs w:val="36"/>
        </w:rPr>
        <w:t>.</w:t>
      </w:r>
    </w:p>
    <w:p w14:paraId="444049FB" w14:textId="269932E6" w:rsidR="000D1036" w:rsidRPr="000D1036" w:rsidRDefault="000D1036" w:rsidP="000D1036">
      <w:pPr>
        <w:pStyle w:val="ListParagraph"/>
        <w:numPr>
          <w:ilvl w:val="0"/>
          <w:numId w:val="35"/>
        </w:numPr>
        <w:rPr>
          <w:sz w:val="36"/>
          <w:szCs w:val="36"/>
        </w:rPr>
      </w:pPr>
      <w:r w:rsidRPr="000D1036">
        <w:rPr>
          <w:b/>
          <w:bCs/>
          <w:sz w:val="36"/>
          <w:szCs w:val="36"/>
        </w:rPr>
        <w:t xml:space="preserve">Alternative </w:t>
      </w:r>
      <w:proofErr w:type="gramStart"/>
      <w:r w:rsidRPr="000D1036">
        <w:rPr>
          <w:b/>
          <w:bCs/>
          <w:sz w:val="36"/>
          <w:szCs w:val="36"/>
        </w:rPr>
        <w:t>Flow :</w:t>
      </w:r>
      <w:proofErr w:type="gramEnd"/>
      <w:r w:rsidRPr="000D1036">
        <w:rPr>
          <w:b/>
          <w:bCs/>
          <w:sz w:val="36"/>
          <w:szCs w:val="36"/>
        </w:rPr>
        <w:t xml:space="preserve"> </w:t>
      </w:r>
      <w:r w:rsidRPr="000D1036">
        <w:rPr>
          <w:sz w:val="36"/>
          <w:szCs w:val="36"/>
        </w:rPr>
        <w:t xml:space="preserve">In case of </w:t>
      </w:r>
      <w:r w:rsidR="002A4A6B">
        <w:rPr>
          <w:sz w:val="36"/>
          <w:szCs w:val="36"/>
        </w:rPr>
        <w:t>some error user might get wrong or no report</w:t>
      </w:r>
    </w:p>
    <w:p w14:paraId="71630995" w14:textId="77777777" w:rsidR="000D1036" w:rsidRPr="003A0EA1" w:rsidRDefault="000D1036" w:rsidP="000D1036">
      <w:pPr>
        <w:pStyle w:val="ListParagraph"/>
        <w:numPr>
          <w:ilvl w:val="0"/>
          <w:numId w:val="27"/>
        </w:numPr>
        <w:rPr>
          <w:b/>
          <w:bCs/>
          <w:sz w:val="36"/>
          <w:szCs w:val="36"/>
        </w:rPr>
      </w:pPr>
      <w:r>
        <w:rPr>
          <w:b/>
          <w:bCs/>
          <w:sz w:val="36"/>
          <w:szCs w:val="36"/>
        </w:rPr>
        <w:t>Pre-</w:t>
      </w:r>
      <w:proofErr w:type="gramStart"/>
      <w:r>
        <w:rPr>
          <w:b/>
          <w:bCs/>
          <w:sz w:val="36"/>
          <w:szCs w:val="36"/>
        </w:rPr>
        <w:t>condition :</w:t>
      </w:r>
      <w:proofErr w:type="gramEnd"/>
      <w:r>
        <w:rPr>
          <w:b/>
          <w:bCs/>
          <w:sz w:val="36"/>
          <w:szCs w:val="36"/>
        </w:rPr>
        <w:t xml:space="preserve"> </w:t>
      </w:r>
      <w:r w:rsidRPr="00317778">
        <w:rPr>
          <w:sz w:val="36"/>
          <w:szCs w:val="36"/>
        </w:rPr>
        <w:t>The actor must be registered with the system.</w:t>
      </w:r>
    </w:p>
    <w:p w14:paraId="7F738C71" w14:textId="77777777" w:rsidR="000D1036" w:rsidRPr="00317778" w:rsidRDefault="000D1036" w:rsidP="000D1036">
      <w:pPr>
        <w:pStyle w:val="ListParagraph"/>
        <w:numPr>
          <w:ilvl w:val="0"/>
          <w:numId w:val="27"/>
        </w:numPr>
        <w:rPr>
          <w:sz w:val="36"/>
          <w:szCs w:val="36"/>
        </w:rPr>
      </w:pPr>
      <w:r>
        <w:rPr>
          <w:b/>
          <w:bCs/>
          <w:sz w:val="36"/>
          <w:szCs w:val="36"/>
        </w:rPr>
        <w:lastRenderedPageBreak/>
        <w:t>Post-</w:t>
      </w:r>
      <w:proofErr w:type="gramStart"/>
      <w:r>
        <w:rPr>
          <w:b/>
          <w:bCs/>
          <w:sz w:val="36"/>
          <w:szCs w:val="36"/>
        </w:rPr>
        <w:t>condition :</w:t>
      </w:r>
      <w:proofErr w:type="gramEnd"/>
      <w:r>
        <w:rPr>
          <w:b/>
          <w:bCs/>
          <w:sz w:val="36"/>
          <w:szCs w:val="36"/>
        </w:rPr>
        <w:t xml:space="preserve"> </w:t>
      </w:r>
      <w:r w:rsidRPr="00317778">
        <w:rPr>
          <w:sz w:val="36"/>
          <w:szCs w:val="36"/>
        </w:rPr>
        <w:t>If the use case is executed successfully, the actor is granted access and redirected to a relevant page.</w:t>
      </w:r>
    </w:p>
    <w:p w14:paraId="0232CE4D" w14:textId="77777777" w:rsidR="000D1036" w:rsidRPr="000D1036" w:rsidRDefault="000D1036">
      <w:pPr>
        <w:spacing w:before="8"/>
        <w:rPr>
          <w:rFonts w:ascii="Calibri" w:eastAsia="Calibri" w:hAnsi="Calibri" w:cs="Calibri"/>
          <w:sz w:val="36"/>
          <w:szCs w:val="36"/>
        </w:rPr>
      </w:pPr>
    </w:p>
    <w:p w14:paraId="4DCD654D" w14:textId="1766322F" w:rsidR="00023CCF" w:rsidRDefault="00023CCF" w:rsidP="00023CCF">
      <w:pPr>
        <w:spacing w:before="44" w:line="259" w:lineRule="auto"/>
        <w:ind w:left="1140" w:right="722"/>
        <w:rPr>
          <w:rFonts w:ascii="Calibri" w:eastAsia="Calibri" w:hAnsi="Calibri" w:cs="Calibri"/>
          <w:sz w:val="28"/>
        </w:rPr>
      </w:pPr>
    </w:p>
    <w:p w14:paraId="290D6487" w14:textId="77777777" w:rsidR="00023CCF" w:rsidRDefault="00023CCF">
      <w:pPr>
        <w:spacing w:before="3"/>
        <w:rPr>
          <w:rFonts w:ascii="Calibri" w:eastAsia="Calibri" w:hAnsi="Calibri" w:cs="Calibri"/>
          <w:sz w:val="28"/>
        </w:rPr>
      </w:pPr>
    </w:p>
    <w:p w14:paraId="10320C20" w14:textId="77777777" w:rsidR="00C22E2C" w:rsidRDefault="002A4A6B">
      <w:pPr>
        <w:ind w:left="1140"/>
        <w:rPr>
          <w:rFonts w:ascii="Times New Roman" w:eastAsia="Times New Roman" w:hAnsi="Times New Roman" w:cs="Times New Roman"/>
          <w:b/>
          <w:sz w:val="40"/>
          <w:u w:val="single"/>
        </w:rPr>
      </w:pPr>
      <w:r>
        <w:rPr>
          <w:rFonts w:ascii="Times New Roman" w:eastAsia="Times New Roman" w:hAnsi="Times New Roman" w:cs="Times New Roman"/>
          <w:b/>
          <w:sz w:val="40"/>
          <w:u w:val="thick"/>
        </w:rPr>
        <w:t>Functional</w:t>
      </w:r>
      <w:r>
        <w:rPr>
          <w:rFonts w:ascii="Times New Roman" w:eastAsia="Times New Roman" w:hAnsi="Times New Roman" w:cs="Times New Roman"/>
          <w:b/>
          <w:spacing w:val="-1"/>
          <w:sz w:val="40"/>
          <w:u w:val="thick"/>
        </w:rPr>
        <w:t xml:space="preserve"> </w:t>
      </w:r>
      <w:r>
        <w:rPr>
          <w:rFonts w:ascii="Times New Roman" w:eastAsia="Times New Roman" w:hAnsi="Times New Roman" w:cs="Times New Roman"/>
          <w:b/>
          <w:sz w:val="40"/>
          <w:u w:val="thick"/>
        </w:rPr>
        <w:t>requirements</w:t>
      </w:r>
    </w:p>
    <w:p w14:paraId="6B07E97C" w14:textId="77777777" w:rsidR="00C22E2C" w:rsidRDefault="00C22E2C">
      <w:pPr>
        <w:rPr>
          <w:rFonts w:ascii="Times New Roman" w:eastAsia="Times New Roman" w:hAnsi="Times New Roman" w:cs="Times New Roman"/>
          <w:b/>
          <w:sz w:val="20"/>
        </w:rPr>
      </w:pPr>
    </w:p>
    <w:p w14:paraId="29952D4A" w14:textId="77777777" w:rsidR="00C22E2C" w:rsidRDefault="002A4A6B">
      <w:pPr>
        <w:numPr>
          <w:ilvl w:val="0"/>
          <w:numId w:val="5"/>
        </w:numPr>
        <w:tabs>
          <w:tab w:val="left" w:pos="1417"/>
        </w:tabs>
        <w:spacing w:before="188" w:line="256" w:lineRule="auto"/>
        <w:ind w:left="1140" w:right="670"/>
        <w:rPr>
          <w:rFonts w:ascii="Calibri" w:eastAsia="Calibri" w:hAnsi="Calibri" w:cs="Calibri"/>
          <w:sz w:val="28"/>
        </w:rPr>
      </w:pPr>
      <w:r>
        <w:rPr>
          <w:rFonts w:ascii="Calibri" w:eastAsia="Calibri" w:hAnsi="Calibri" w:cs="Calibri"/>
          <w:b/>
          <w:sz w:val="28"/>
        </w:rPr>
        <w:t xml:space="preserve">Login Module </w:t>
      </w:r>
      <w:r>
        <w:rPr>
          <w:rFonts w:ascii="Calibri" w:eastAsia="Calibri" w:hAnsi="Calibri" w:cs="Calibri"/>
          <w:sz w:val="28"/>
        </w:rPr>
        <w:t>- This module is for both the type of users - patients and doctors. There</w:t>
      </w:r>
      <w:r>
        <w:rPr>
          <w:rFonts w:ascii="Calibri" w:eastAsia="Calibri" w:hAnsi="Calibri" w:cs="Calibri"/>
          <w:spacing w:val="-61"/>
          <w:sz w:val="28"/>
        </w:rPr>
        <w:t xml:space="preserve"> </w:t>
      </w:r>
      <w:r>
        <w:rPr>
          <w:rFonts w:ascii="Calibri" w:eastAsia="Calibri" w:hAnsi="Calibri" w:cs="Calibri"/>
          <w:sz w:val="28"/>
        </w:rPr>
        <w:t>is</w:t>
      </w:r>
      <w:r>
        <w:rPr>
          <w:rFonts w:ascii="Calibri" w:eastAsia="Calibri" w:hAnsi="Calibri" w:cs="Calibri"/>
          <w:spacing w:val="-1"/>
          <w:sz w:val="28"/>
        </w:rPr>
        <w:t xml:space="preserve"> </w:t>
      </w:r>
      <w:r>
        <w:rPr>
          <w:rFonts w:ascii="Calibri" w:eastAsia="Calibri" w:hAnsi="Calibri" w:cs="Calibri"/>
          <w:sz w:val="28"/>
        </w:rPr>
        <w:t>a</w:t>
      </w:r>
      <w:r>
        <w:rPr>
          <w:rFonts w:ascii="Calibri" w:eastAsia="Calibri" w:hAnsi="Calibri" w:cs="Calibri"/>
          <w:spacing w:val="-3"/>
          <w:sz w:val="28"/>
        </w:rPr>
        <w:t xml:space="preserve"> </w:t>
      </w:r>
      <w:r>
        <w:rPr>
          <w:rFonts w:ascii="Calibri" w:eastAsia="Calibri" w:hAnsi="Calibri" w:cs="Calibri"/>
          <w:sz w:val="28"/>
        </w:rPr>
        <w:t>login</w:t>
      </w:r>
      <w:r>
        <w:rPr>
          <w:rFonts w:ascii="Calibri" w:eastAsia="Calibri" w:hAnsi="Calibri" w:cs="Calibri"/>
          <w:spacing w:val="-1"/>
          <w:sz w:val="28"/>
        </w:rPr>
        <w:t xml:space="preserve"> </w:t>
      </w:r>
      <w:r>
        <w:rPr>
          <w:rFonts w:ascii="Calibri" w:eastAsia="Calibri" w:hAnsi="Calibri" w:cs="Calibri"/>
          <w:sz w:val="28"/>
        </w:rPr>
        <w:t>interface</w:t>
      </w:r>
      <w:r>
        <w:rPr>
          <w:rFonts w:ascii="Calibri" w:eastAsia="Calibri" w:hAnsi="Calibri" w:cs="Calibri"/>
          <w:spacing w:val="-3"/>
          <w:sz w:val="28"/>
        </w:rPr>
        <w:t xml:space="preserve"> </w:t>
      </w:r>
      <w:r>
        <w:rPr>
          <w:rFonts w:ascii="Calibri" w:eastAsia="Calibri" w:hAnsi="Calibri" w:cs="Calibri"/>
          <w:sz w:val="28"/>
        </w:rPr>
        <w:t>asking</w:t>
      </w:r>
      <w:r>
        <w:rPr>
          <w:rFonts w:ascii="Calibri" w:eastAsia="Calibri" w:hAnsi="Calibri" w:cs="Calibri"/>
          <w:spacing w:val="-2"/>
          <w:sz w:val="28"/>
        </w:rPr>
        <w:t xml:space="preserve"> </w:t>
      </w:r>
      <w:r>
        <w:rPr>
          <w:rFonts w:ascii="Calibri" w:eastAsia="Calibri" w:hAnsi="Calibri" w:cs="Calibri"/>
          <w:sz w:val="28"/>
        </w:rPr>
        <w:t>for</w:t>
      </w:r>
      <w:r>
        <w:rPr>
          <w:rFonts w:ascii="Calibri" w:eastAsia="Calibri" w:hAnsi="Calibri" w:cs="Calibri"/>
          <w:spacing w:val="-3"/>
          <w:sz w:val="28"/>
        </w:rPr>
        <w:t xml:space="preserve"> </w:t>
      </w:r>
      <w:r>
        <w:rPr>
          <w:rFonts w:ascii="Calibri" w:eastAsia="Calibri" w:hAnsi="Calibri" w:cs="Calibri"/>
          <w:sz w:val="28"/>
        </w:rPr>
        <w:t>basic</w:t>
      </w:r>
      <w:r>
        <w:rPr>
          <w:rFonts w:ascii="Calibri" w:eastAsia="Calibri" w:hAnsi="Calibri" w:cs="Calibri"/>
          <w:spacing w:val="-3"/>
          <w:sz w:val="28"/>
        </w:rPr>
        <w:t xml:space="preserve"> </w:t>
      </w:r>
      <w:r>
        <w:rPr>
          <w:rFonts w:ascii="Calibri" w:eastAsia="Calibri" w:hAnsi="Calibri" w:cs="Calibri"/>
          <w:sz w:val="28"/>
        </w:rPr>
        <w:t>details</w:t>
      </w:r>
      <w:r>
        <w:rPr>
          <w:rFonts w:ascii="Calibri" w:eastAsia="Calibri" w:hAnsi="Calibri" w:cs="Calibri"/>
          <w:spacing w:val="-1"/>
          <w:sz w:val="28"/>
        </w:rPr>
        <w:t xml:space="preserve"> </w:t>
      </w:r>
      <w:r>
        <w:rPr>
          <w:rFonts w:ascii="Calibri" w:eastAsia="Calibri" w:hAnsi="Calibri" w:cs="Calibri"/>
          <w:sz w:val="28"/>
        </w:rPr>
        <w:t>from</w:t>
      </w:r>
      <w:r>
        <w:rPr>
          <w:rFonts w:ascii="Calibri" w:eastAsia="Calibri" w:hAnsi="Calibri" w:cs="Calibri"/>
          <w:spacing w:val="-2"/>
          <w:sz w:val="28"/>
        </w:rPr>
        <w:t xml:space="preserve"> </w:t>
      </w:r>
      <w:r>
        <w:rPr>
          <w:rFonts w:ascii="Calibri" w:eastAsia="Calibri" w:hAnsi="Calibri" w:cs="Calibri"/>
          <w:sz w:val="28"/>
        </w:rPr>
        <w:t>both type</w:t>
      </w:r>
      <w:r>
        <w:rPr>
          <w:rFonts w:ascii="Calibri" w:eastAsia="Calibri" w:hAnsi="Calibri" w:cs="Calibri"/>
          <w:spacing w:val="-3"/>
          <w:sz w:val="28"/>
        </w:rPr>
        <w:t xml:space="preserve"> </w:t>
      </w:r>
      <w:r>
        <w:rPr>
          <w:rFonts w:ascii="Calibri" w:eastAsia="Calibri" w:hAnsi="Calibri" w:cs="Calibri"/>
          <w:sz w:val="28"/>
        </w:rPr>
        <w:t>of</w:t>
      </w:r>
      <w:r>
        <w:rPr>
          <w:rFonts w:ascii="Calibri" w:eastAsia="Calibri" w:hAnsi="Calibri" w:cs="Calibri"/>
          <w:spacing w:val="-3"/>
          <w:sz w:val="28"/>
        </w:rPr>
        <w:t xml:space="preserve"> </w:t>
      </w:r>
      <w:r>
        <w:rPr>
          <w:rFonts w:ascii="Calibri" w:eastAsia="Calibri" w:hAnsi="Calibri" w:cs="Calibri"/>
          <w:sz w:val="28"/>
        </w:rPr>
        <w:t>users</w:t>
      </w:r>
      <w:r>
        <w:rPr>
          <w:rFonts w:ascii="Calibri" w:eastAsia="Calibri" w:hAnsi="Calibri" w:cs="Calibri"/>
          <w:spacing w:val="-1"/>
          <w:sz w:val="28"/>
        </w:rPr>
        <w:t xml:space="preserve"> </w:t>
      </w:r>
      <w:r>
        <w:rPr>
          <w:rFonts w:ascii="Calibri" w:eastAsia="Calibri" w:hAnsi="Calibri" w:cs="Calibri"/>
          <w:sz w:val="28"/>
        </w:rPr>
        <w:t>and</w:t>
      </w:r>
      <w:r>
        <w:rPr>
          <w:rFonts w:ascii="Calibri" w:eastAsia="Calibri" w:hAnsi="Calibri" w:cs="Calibri"/>
          <w:spacing w:val="-1"/>
          <w:sz w:val="28"/>
        </w:rPr>
        <w:t xml:space="preserve"> </w:t>
      </w:r>
      <w:r>
        <w:rPr>
          <w:rFonts w:ascii="Calibri" w:eastAsia="Calibri" w:hAnsi="Calibri" w:cs="Calibri"/>
          <w:sz w:val="28"/>
        </w:rPr>
        <w:t>will</w:t>
      </w:r>
      <w:r>
        <w:rPr>
          <w:rFonts w:ascii="Calibri" w:eastAsia="Calibri" w:hAnsi="Calibri" w:cs="Calibri"/>
          <w:spacing w:val="-1"/>
          <w:sz w:val="28"/>
        </w:rPr>
        <w:t xml:space="preserve"> </w:t>
      </w:r>
      <w:r>
        <w:rPr>
          <w:rFonts w:ascii="Calibri" w:eastAsia="Calibri" w:hAnsi="Calibri" w:cs="Calibri"/>
          <w:sz w:val="28"/>
        </w:rPr>
        <w:t>register</w:t>
      </w:r>
      <w:r>
        <w:rPr>
          <w:rFonts w:ascii="Calibri" w:eastAsia="Calibri" w:hAnsi="Calibri" w:cs="Calibri"/>
          <w:spacing w:val="-3"/>
          <w:sz w:val="28"/>
        </w:rPr>
        <w:t xml:space="preserve"> </w:t>
      </w:r>
      <w:r>
        <w:rPr>
          <w:rFonts w:ascii="Calibri" w:eastAsia="Calibri" w:hAnsi="Calibri" w:cs="Calibri"/>
          <w:sz w:val="28"/>
        </w:rPr>
        <w:t>them.</w:t>
      </w:r>
    </w:p>
    <w:p w14:paraId="5AF73172" w14:textId="77777777" w:rsidR="00C22E2C" w:rsidRDefault="002A4A6B">
      <w:pPr>
        <w:numPr>
          <w:ilvl w:val="0"/>
          <w:numId w:val="5"/>
        </w:numPr>
        <w:tabs>
          <w:tab w:val="left" w:pos="1419"/>
        </w:tabs>
        <w:spacing w:before="166" w:line="259" w:lineRule="auto"/>
        <w:ind w:left="1140" w:right="717"/>
        <w:rPr>
          <w:rFonts w:ascii="Calibri" w:eastAsia="Calibri" w:hAnsi="Calibri" w:cs="Calibri"/>
          <w:sz w:val="28"/>
        </w:rPr>
      </w:pPr>
      <w:r>
        <w:rPr>
          <w:rFonts w:ascii="Calibri" w:eastAsia="Calibri" w:hAnsi="Calibri" w:cs="Calibri"/>
          <w:b/>
          <w:sz w:val="28"/>
        </w:rPr>
        <w:t>Doctor Module</w:t>
      </w:r>
      <w:r>
        <w:rPr>
          <w:rFonts w:ascii="Calibri" w:eastAsia="Calibri" w:hAnsi="Calibri" w:cs="Calibri"/>
          <w:sz w:val="28"/>
        </w:rPr>
        <w:t>: Doctors can register themselves via this module and can make their</w:t>
      </w:r>
      <w:r>
        <w:rPr>
          <w:rFonts w:ascii="Calibri" w:eastAsia="Calibri" w:hAnsi="Calibri" w:cs="Calibri"/>
          <w:spacing w:val="1"/>
          <w:sz w:val="28"/>
        </w:rPr>
        <w:t xml:space="preserve"> </w:t>
      </w:r>
      <w:r>
        <w:rPr>
          <w:rFonts w:ascii="Calibri" w:eastAsia="Calibri" w:hAnsi="Calibri" w:cs="Calibri"/>
          <w:sz w:val="28"/>
        </w:rPr>
        <w:t>account</w:t>
      </w:r>
      <w:r>
        <w:rPr>
          <w:rFonts w:ascii="Calibri" w:eastAsia="Calibri" w:hAnsi="Calibri" w:cs="Calibri"/>
          <w:spacing w:val="-5"/>
          <w:sz w:val="28"/>
        </w:rPr>
        <w:t xml:space="preserve"> </w:t>
      </w:r>
      <w:r>
        <w:rPr>
          <w:rFonts w:ascii="Calibri" w:eastAsia="Calibri" w:hAnsi="Calibri" w:cs="Calibri"/>
          <w:sz w:val="28"/>
        </w:rPr>
        <w:t>here.</w:t>
      </w:r>
      <w:r>
        <w:rPr>
          <w:rFonts w:ascii="Calibri" w:eastAsia="Calibri" w:hAnsi="Calibri" w:cs="Calibri"/>
          <w:spacing w:val="-1"/>
          <w:sz w:val="28"/>
        </w:rPr>
        <w:t xml:space="preserve"> </w:t>
      </w:r>
      <w:r>
        <w:rPr>
          <w:rFonts w:ascii="Calibri" w:eastAsia="Calibri" w:hAnsi="Calibri" w:cs="Calibri"/>
          <w:sz w:val="28"/>
        </w:rPr>
        <w:t>They</w:t>
      </w:r>
      <w:r>
        <w:rPr>
          <w:rFonts w:ascii="Calibri" w:eastAsia="Calibri" w:hAnsi="Calibri" w:cs="Calibri"/>
          <w:spacing w:val="-3"/>
          <w:sz w:val="28"/>
        </w:rPr>
        <w:t xml:space="preserve"> </w:t>
      </w:r>
      <w:r>
        <w:rPr>
          <w:rFonts w:ascii="Calibri" w:eastAsia="Calibri" w:hAnsi="Calibri" w:cs="Calibri"/>
          <w:sz w:val="28"/>
        </w:rPr>
        <w:t>can access</w:t>
      </w:r>
      <w:r>
        <w:rPr>
          <w:rFonts w:ascii="Calibri" w:eastAsia="Calibri" w:hAnsi="Calibri" w:cs="Calibri"/>
          <w:spacing w:val="-1"/>
          <w:sz w:val="28"/>
        </w:rPr>
        <w:t xml:space="preserve"> </w:t>
      </w:r>
      <w:r>
        <w:rPr>
          <w:rFonts w:ascii="Calibri" w:eastAsia="Calibri" w:hAnsi="Calibri" w:cs="Calibri"/>
          <w:sz w:val="28"/>
        </w:rPr>
        <w:t>anything</w:t>
      </w:r>
      <w:r>
        <w:rPr>
          <w:rFonts w:ascii="Calibri" w:eastAsia="Calibri" w:hAnsi="Calibri" w:cs="Calibri"/>
          <w:spacing w:val="-2"/>
          <w:sz w:val="28"/>
        </w:rPr>
        <w:t xml:space="preserve"> </w:t>
      </w:r>
      <w:r>
        <w:rPr>
          <w:rFonts w:ascii="Calibri" w:eastAsia="Calibri" w:hAnsi="Calibri" w:cs="Calibri"/>
          <w:sz w:val="28"/>
        </w:rPr>
        <w:t>related</w:t>
      </w:r>
      <w:r>
        <w:rPr>
          <w:rFonts w:ascii="Calibri" w:eastAsia="Calibri" w:hAnsi="Calibri" w:cs="Calibri"/>
          <w:spacing w:val="-1"/>
          <w:sz w:val="28"/>
        </w:rPr>
        <w:t xml:space="preserve"> </w:t>
      </w:r>
      <w:r>
        <w:rPr>
          <w:rFonts w:ascii="Calibri" w:eastAsia="Calibri" w:hAnsi="Calibri" w:cs="Calibri"/>
          <w:sz w:val="28"/>
        </w:rPr>
        <w:t>to</w:t>
      </w:r>
      <w:r>
        <w:rPr>
          <w:rFonts w:ascii="Calibri" w:eastAsia="Calibri" w:hAnsi="Calibri" w:cs="Calibri"/>
          <w:spacing w:val="-1"/>
          <w:sz w:val="28"/>
        </w:rPr>
        <w:t xml:space="preserve"> </w:t>
      </w:r>
      <w:r>
        <w:rPr>
          <w:rFonts w:ascii="Calibri" w:eastAsia="Calibri" w:hAnsi="Calibri" w:cs="Calibri"/>
          <w:sz w:val="28"/>
        </w:rPr>
        <w:t>patient</w:t>
      </w:r>
      <w:r>
        <w:rPr>
          <w:rFonts w:ascii="Calibri" w:eastAsia="Calibri" w:hAnsi="Calibri" w:cs="Calibri"/>
          <w:spacing w:val="-2"/>
          <w:sz w:val="28"/>
        </w:rPr>
        <w:t xml:space="preserve"> </w:t>
      </w:r>
      <w:r>
        <w:rPr>
          <w:rFonts w:ascii="Calibri" w:eastAsia="Calibri" w:hAnsi="Calibri" w:cs="Calibri"/>
          <w:sz w:val="28"/>
        </w:rPr>
        <w:t>after</w:t>
      </w:r>
      <w:r>
        <w:rPr>
          <w:rFonts w:ascii="Calibri" w:eastAsia="Calibri" w:hAnsi="Calibri" w:cs="Calibri"/>
          <w:spacing w:val="-4"/>
          <w:sz w:val="28"/>
        </w:rPr>
        <w:t xml:space="preserve"> </w:t>
      </w:r>
      <w:r>
        <w:rPr>
          <w:rFonts w:ascii="Calibri" w:eastAsia="Calibri" w:hAnsi="Calibri" w:cs="Calibri"/>
          <w:sz w:val="28"/>
        </w:rPr>
        <w:t>making</w:t>
      </w:r>
      <w:r>
        <w:rPr>
          <w:rFonts w:ascii="Calibri" w:eastAsia="Calibri" w:hAnsi="Calibri" w:cs="Calibri"/>
          <w:spacing w:val="-3"/>
          <w:sz w:val="28"/>
        </w:rPr>
        <w:t xml:space="preserve"> </w:t>
      </w:r>
      <w:r>
        <w:rPr>
          <w:rFonts w:ascii="Calibri" w:eastAsia="Calibri" w:hAnsi="Calibri" w:cs="Calibri"/>
          <w:sz w:val="28"/>
        </w:rPr>
        <w:t>account</w:t>
      </w:r>
      <w:r>
        <w:rPr>
          <w:rFonts w:ascii="Calibri" w:eastAsia="Calibri" w:hAnsi="Calibri" w:cs="Calibri"/>
          <w:spacing w:val="-2"/>
          <w:sz w:val="28"/>
        </w:rPr>
        <w:t xml:space="preserve"> </w:t>
      </w:r>
      <w:r>
        <w:rPr>
          <w:rFonts w:ascii="Calibri" w:eastAsia="Calibri" w:hAnsi="Calibri" w:cs="Calibri"/>
          <w:sz w:val="28"/>
        </w:rPr>
        <w:t>into</w:t>
      </w:r>
      <w:r>
        <w:rPr>
          <w:rFonts w:ascii="Calibri" w:eastAsia="Calibri" w:hAnsi="Calibri" w:cs="Calibri"/>
          <w:spacing w:val="-2"/>
          <w:sz w:val="28"/>
        </w:rPr>
        <w:t xml:space="preserve"> </w:t>
      </w:r>
      <w:r>
        <w:rPr>
          <w:rFonts w:ascii="Calibri" w:eastAsia="Calibri" w:hAnsi="Calibri" w:cs="Calibri"/>
          <w:sz w:val="28"/>
        </w:rPr>
        <w:t>this</w:t>
      </w:r>
      <w:r>
        <w:rPr>
          <w:rFonts w:ascii="Calibri" w:eastAsia="Calibri" w:hAnsi="Calibri" w:cs="Calibri"/>
          <w:spacing w:val="-60"/>
          <w:sz w:val="28"/>
        </w:rPr>
        <w:t xml:space="preserve"> </w:t>
      </w:r>
      <w:r>
        <w:rPr>
          <w:rFonts w:ascii="Calibri" w:eastAsia="Calibri" w:hAnsi="Calibri" w:cs="Calibri"/>
          <w:sz w:val="28"/>
        </w:rPr>
        <w:t xml:space="preserve">module. </w:t>
      </w:r>
      <w:proofErr w:type="gramStart"/>
      <w:r>
        <w:rPr>
          <w:rFonts w:ascii="Calibri" w:eastAsia="Calibri" w:hAnsi="Calibri" w:cs="Calibri"/>
          <w:sz w:val="28"/>
        </w:rPr>
        <w:t>Also</w:t>
      </w:r>
      <w:proofErr w:type="gramEnd"/>
      <w:r>
        <w:rPr>
          <w:rFonts w:ascii="Calibri" w:eastAsia="Calibri" w:hAnsi="Calibri" w:cs="Calibri"/>
          <w:sz w:val="28"/>
        </w:rPr>
        <w:t xml:space="preserve"> doctors can post any status update too whenever they wish, in order to</w:t>
      </w:r>
      <w:r>
        <w:rPr>
          <w:rFonts w:ascii="Calibri" w:eastAsia="Calibri" w:hAnsi="Calibri" w:cs="Calibri"/>
          <w:spacing w:val="1"/>
          <w:sz w:val="28"/>
        </w:rPr>
        <w:t xml:space="preserve"> </w:t>
      </w:r>
      <w:r>
        <w:rPr>
          <w:rFonts w:ascii="Calibri" w:eastAsia="Calibri" w:hAnsi="Calibri" w:cs="Calibri"/>
          <w:sz w:val="28"/>
        </w:rPr>
        <w:t>inform</w:t>
      </w:r>
      <w:r>
        <w:rPr>
          <w:rFonts w:ascii="Calibri" w:eastAsia="Calibri" w:hAnsi="Calibri" w:cs="Calibri"/>
          <w:spacing w:val="-2"/>
          <w:sz w:val="28"/>
        </w:rPr>
        <w:t xml:space="preserve"> </w:t>
      </w:r>
      <w:r>
        <w:rPr>
          <w:rFonts w:ascii="Calibri" w:eastAsia="Calibri" w:hAnsi="Calibri" w:cs="Calibri"/>
          <w:sz w:val="28"/>
        </w:rPr>
        <w:t>all the</w:t>
      </w:r>
      <w:r>
        <w:rPr>
          <w:rFonts w:ascii="Calibri" w:eastAsia="Calibri" w:hAnsi="Calibri" w:cs="Calibri"/>
          <w:spacing w:val="-4"/>
          <w:sz w:val="28"/>
        </w:rPr>
        <w:t xml:space="preserve"> </w:t>
      </w:r>
      <w:r>
        <w:rPr>
          <w:rFonts w:ascii="Calibri" w:eastAsia="Calibri" w:hAnsi="Calibri" w:cs="Calibri"/>
          <w:sz w:val="28"/>
        </w:rPr>
        <w:t>patients some</w:t>
      </w:r>
      <w:r>
        <w:rPr>
          <w:rFonts w:ascii="Calibri" w:eastAsia="Calibri" w:hAnsi="Calibri" w:cs="Calibri"/>
          <w:spacing w:val="-2"/>
          <w:sz w:val="28"/>
        </w:rPr>
        <w:t xml:space="preserve"> </w:t>
      </w:r>
      <w:r>
        <w:rPr>
          <w:rFonts w:ascii="Calibri" w:eastAsia="Calibri" w:hAnsi="Calibri" w:cs="Calibri"/>
          <w:sz w:val="28"/>
        </w:rPr>
        <w:t>important</w:t>
      </w:r>
      <w:r>
        <w:rPr>
          <w:rFonts w:ascii="Calibri" w:eastAsia="Calibri" w:hAnsi="Calibri" w:cs="Calibri"/>
          <w:spacing w:val="-2"/>
          <w:sz w:val="28"/>
        </w:rPr>
        <w:t xml:space="preserve"> </w:t>
      </w:r>
      <w:r>
        <w:rPr>
          <w:rFonts w:ascii="Calibri" w:eastAsia="Calibri" w:hAnsi="Calibri" w:cs="Calibri"/>
          <w:sz w:val="28"/>
        </w:rPr>
        <w:t>information together.</w:t>
      </w:r>
    </w:p>
    <w:p w14:paraId="5830B9C8" w14:textId="77777777" w:rsidR="00C22E2C" w:rsidRDefault="002A4A6B">
      <w:pPr>
        <w:numPr>
          <w:ilvl w:val="0"/>
          <w:numId w:val="5"/>
        </w:numPr>
        <w:tabs>
          <w:tab w:val="left" w:pos="1417"/>
        </w:tabs>
        <w:spacing w:before="161" w:line="256" w:lineRule="auto"/>
        <w:ind w:left="1140" w:right="715"/>
        <w:rPr>
          <w:rFonts w:ascii="Calibri" w:eastAsia="Calibri" w:hAnsi="Calibri" w:cs="Calibri"/>
          <w:sz w:val="28"/>
        </w:rPr>
      </w:pPr>
      <w:r>
        <w:rPr>
          <w:rFonts w:ascii="Calibri" w:eastAsia="Calibri" w:hAnsi="Calibri" w:cs="Calibri"/>
          <w:b/>
          <w:sz w:val="28"/>
        </w:rPr>
        <w:t>Patient Module</w:t>
      </w:r>
      <w:r>
        <w:rPr>
          <w:rFonts w:ascii="Calibri" w:eastAsia="Calibri" w:hAnsi="Calibri" w:cs="Calibri"/>
          <w:sz w:val="28"/>
        </w:rPr>
        <w:t>: Accounts of the patient are made up in this module and patients can</w:t>
      </w:r>
      <w:r>
        <w:rPr>
          <w:rFonts w:ascii="Calibri" w:eastAsia="Calibri" w:hAnsi="Calibri" w:cs="Calibri"/>
          <w:spacing w:val="-62"/>
          <w:sz w:val="28"/>
        </w:rPr>
        <w:t xml:space="preserve"> </w:t>
      </w:r>
      <w:r>
        <w:rPr>
          <w:rFonts w:ascii="Calibri" w:eastAsia="Calibri" w:hAnsi="Calibri" w:cs="Calibri"/>
          <w:sz w:val="28"/>
        </w:rPr>
        <w:t>themselves add their status and other queries into this module. Patients can take</w:t>
      </w:r>
      <w:r>
        <w:rPr>
          <w:rFonts w:ascii="Calibri" w:eastAsia="Calibri" w:hAnsi="Calibri" w:cs="Calibri"/>
          <w:spacing w:val="1"/>
          <w:sz w:val="28"/>
        </w:rPr>
        <w:t xml:space="preserve"> </w:t>
      </w:r>
      <w:r>
        <w:rPr>
          <w:rFonts w:ascii="Calibri" w:eastAsia="Calibri" w:hAnsi="Calibri" w:cs="Calibri"/>
          <w:sz w:val="28"/>
        </w:rPr>
        <w:t>appointments</w:t>
      </w:r>
      <w:r>
        <w:rPr>
          <w:rFonts w:ascii="Calibri" w:eastAsia="Calibri" w:hAnsi="Calibri" w:cs="Calibri"/>
          <w:spacing w:val="-1"/>
          <w:sz w:val="28"/>
        </w:rPr>
        <w:t xml:space="preserve"> </w:t>
      </w:r>
      <w:r>
        <w:rPr>
          <w:rFonts w:ascii="Calibri" w:eastAsia="Calibri" w:hAnsi="Calibri" w:cs="Calibri"/>
          <w:sz w:val="28"/>
        </w:rPr>
        <w:t>by</w:t>
      </w:r>
      <w:r>
        <w:rPr>
          <w:rFonts w:ascii="Calibri" w:eastAsia="Calibri" w:hAnsi="Calibri" w:cs="Calibri"/>
          <w:spacing w:val="-2"/>
          <w:sz w:val="28"/>
        </w:rPr>
        <w:t xml:space="preserve"> </w:t>
      </w:r>
      <w:r>
        <w:rPr>
          <w:rFonts w:ascii="Calibri" w:eastAsia="Calibri" w:hAnsi="Calibri" w:cs="Calibri"/>
          <w:sz w:val="28"/>
        </w:rPr>
        <w:t>choosing</w:t>
      </w:r>
      <w:r>
        <w:rPr>
          <w:rFonts w:ascii="Calibri" w:eastAsia="Calibri" w:hAnsi="Calibri" w:cs="Calibri"/>
          <w:spacing w:val="-3"/>
          <w:sz w:val="28"/>
        </w:rPr>
        <w:t xml:space="preserve"> </w:t>
      </w:r>
      <w:r>
        <w:rPr>
          <w:rFonts w:ascii="Calibri" w:eastAsia="Calibri" w:hAnsi="Calibri" w:cs="Calibri"/>
          <w:sz w:val="28"/>
        </w:rPr>
        <w:t>a</w:t>
      </w:r>
      <w:r>
        <w:rPr>
          <w:rFonts w:ascii="Calibri" w:eastAsia="Calibri" w:hAnsi="Calibri" w:cs="Calibri"/>
          <w:spacing w:val="-1"/>
          <w:sz w:val="28"/>
        </w:rPr>
        <w:t xml:space="preserve"> </w:t>
      </w:r>
      <w:r>
        <w:rPr>
          <w:rFonts w:ascii="Calibri" w:eastAsia="Calibri" w:hAnsi="Calibri" w:cs="Calibri"/>
          <w:sz w:val="28"/>
        </w:rPr>
        <w:t>doctor</w:t>
      </w:r>
      <w:r>
        <w:rPr>
          <w:rFonts w:ascii="Calibri" w:eastAsia="Calibri" w:hAnsi="Calibri" w:cs="Calibri"/>
          <w:spacing w:val="-1"/>
          <w:sz w:val="28"/>
        </w:rPr>
        <w:t xml:space="preserve"> </w:t>
      </w:r>
      <w:r>
        <w:rPr>
          <w:rFonts w:ascii="Calibri" w:eastAsia="Calibri" w:hAnsi="Calibri" w:cs="Calibri"/>
          <w:sz w:val="28"/>
        </w:rPr>
        <w:t>suitably</w:t>
      </w:r>
      <w:r>
        <w:rPr>
          <w:rFonts w:ascii="Calibri" w:eastAsia="Calibri" w:hAnsi="Calibri" w:cs="Calibri"/>
          <w:spacing w:val="-2"/>
          <w:sz w:val="28"/>
        </w:rPr>
        <w:t xml:space="preserve"> </w:t>
      </w:r>
      <w:r>
        <w:rPr>
          <w:rFonts w:ascii="Calibri" w:eastAsia="Calibri" w:hAnsi="Calibri" w:cs="Calibri"/>
          <w:sz w:val="28"/>
        </w:rPr>
        <w:t>according</w:t>
      </w:r>
      <w:r>
        <w:rPr>
          <w:rFonts w:ascii="Calibri" w:eastAsia="Calibri" w:hAnsi="Calibri" w:cs="Calibri"/>
          <w:spacing w:val="-3"/>
          <w:sz w:val="28"/>
        </w:rPr>
        <w:t xml:space="preserve"> </w:t>
      </w:r>
      <w:r>
        <w:rPr>
          <w:rFonts w:ascii="Calibri" w:eastAsia="Calibri" w:hAnsi="Calibri" w:cs="Calibri"/>
          <w:sz w:val="28"/>
        </w:rPr>
        <w:t>to their</w:t>
      </w:r>
      <w:r>
        <w:rPr>
          <w:rFonts w:ascii="Calibri" w:eastAsia="Calibri" w:hAnsi="Calibri" w:cs="Calibri"/>
          <w:spacing w:val="-2"/>
          <w:sz w:val="28"/>
        </w:rPr>
        <w:t xml:space="preserve"> </w:t>
      </w:r>
      <w:r>
        <w:rPr>
          <w:rFonts w:ascii="Calibri" w:eastAsia="Calibri" w:hAnsi="Calibri" w:cs="Calibri"/>
          <w:sz w:val="28"/>
        </w:rPr>
        <w:t>requirements.</w:t>
      </w:r>
    </w:p>
    <w:p w14:paraId="6053FF8D" w14:textId="77777777" w:rsidR="00C22E2C" w:rsidRDefault="002A4A6B">
      <w:pPr>
        <w:numPr>
          <w:ilvl w:val="0"/>
          <w:numId w:val="5"/>
        </w:numPr>
        <w:tabs>
          <w:tab w:val="left" w:pos="1417"/>
        </w:tabs>
        <w:spacing w:before="167" w:line="259" w:lineRule="auto"/>
        <w:ind w:left="1140" w:right="857"/>
        <w:rPr>
          <w:rFonts w:ascii="Calibri" w:eastAsia="Calibri" w:hAnsi="Calibri" w:cs="Calibri"/>
          <w:sz w:val="28"/>
        </w:rPr>
      </w:pPr>
      <w:r>
        <w:rPr>
          <w:rFonts w:ascii="Calibri" w:eastAsia="Calibri" w:hAnsi="Calibri" w:cs="Calibri"/>
          <w:b/>
          <w:sz w:val="28"/>
        </w:rPr>
        <w:lastRenderedPageBreak/>
        <w:t>Data Module</w:t>
      </w:r>
      <w:r>
        <w:rPr>
          <w:rFonts w:ascii="Calibri" w:eastAsia="Calibri" w:hAnsi="Calibri" w:cs="Calibri"/>
          <w:sz w:val="28"/>
        </w:rPr>
        <w:t>: All the data which the patient cannot enter into the system by</w:t>
      </w:r>
      <w:r>
        <w:rPr>
          <w:rFonts w:ascii="Calibri" w:eastAsia="Calibri" w:hAnsi="Calibri" w:cs="Calibri"/>
          <w:spacing w:val="1"/>
          <w:sz w:val="28"/>
        </w:rPr>
        <w:t xml:space="preserve"> </w:t>
      </w:r>
      <w:r>
        <w:rPr>
          <w:rFonts w:ascii="Calibri" w:eastAsia="Calibri" w:hAnsi="Calibri" w:cs="Calibri"/>
          <w:sz w:val="28"/>
        </w:rPr>
        <w:t>themselves can be entered into this module and only doctors can access those data via</w:t>
      </w:r>
      <w:r>
        <w:rPr>
          <w:rFonts w:ascii="Calibri" w:eastAsia="Calibri" w:hAnsi="Calibri" w:cs="Calibri"/>
          <w:spacing w:val="-62"/>
          <w:sz w:val="28"/>
        </w:rPr>
        <w:t xml:space="preserve"> </w:t>
      </w:r>
      <w:r>
        <w:rPr>
          <w:rFonts w:ascii="Calibri" w:eastAsia="Calibri" w:hAnsi="Calibri" w:cs="Calibri"/>
          <w:sz w:val="28"/>
        </w:rPr>
        <w:t>their</w:t>
      </w:r>
      <w:r>
        <w:rPr>
          <w:rFonts w:ascii="Calibri" w:eastAsia="Calibri" w:hAnsi="Calibri" w:cs="Calibri"/>
          <w:spacing w:val="-2"/>
          <w:sz w:val="28"/>
        </w:rPr>
        <w:t xml:space="preserve"> </w:t>
      </w:r>
      <w:r>
        <w:rPr>
          <w:rFonts w:ascii="Calibri" w:eastAsia="Calibri" w:hAnsi="Calibri" w:cs="Calibri"/>
          <w:sz w:val="28"/>
        </w:rPr>
        <w:t>account.</w:t>
      </w:r>
    </w:p>
    <w:p w14:paraId="117FB285" w14:textId="4FBC0783" w:rsidR="00C22E2C" w:rsidRPr="00C15C55" w:rsidRDefault="002A4A6B">
      <w:pPr>
        <w:numPr>
          <w:ilvl w:val="0"/>
          <w:numId w:val="5"/>
        </w:numPr>
        <w:tabs>
          <w:tab w:val="left" w:pos="1417"/>
        </w:tabs>
        <w:spacing w:before="160" w:line="259" w:lineRule="auto"/>
        <w:ind w:left="1140" w:right="714"/>
        <w:rPr>
          <w:rFonts w:ascii="Calibri" w:eastAsia="Calibri" w:hAnsi="Calibri" w:cs="Calibri"/>
          <w:sz w:val="28"/>
        </w:rPr>
      </w:pPr>
      <w:r>
        <w:rPr>
          <w:rFonts w:ascii="Calibri" w:eastAsia="Calibri" w:hAnsi="Calibri" w:cs="Calibri"/>
          <w:b/>
          <w:sz w:val="28"/>
        </w:rPr>
        <w:t>Admin Module</w:t>
      </w:r>
      <w:r>
        <w:rPr>
          <w:rFonts w:ascii="Calibri" w:eastAsia="Calibri" w:hAnsi="Calibri" w:cs="Calibri"/>
          <w:sz w:val="28"/>
        </w:rPr>
        <w:t>: All the data and information which is uploaded for the easy access by</w:t>
      </w:r>
      <w:r>
        <w:rPr>
          <w:rFonts w:ascii="Calibri" w:eastAsia="Calibri" w:hAnsi="Calibri" w:cs="Calibri"/>
          <w:spacing w:val="-61"/>
          <w:sz w:val="28"/>
        </w:rPr>
        <w:t xml:space="preserve"> </w:t>
      </w:r>
      <w:r>
        <w:rPr>
          <w:rFonts w:ascii="Calibri" w:eastAsia="Calibri" w:hAnsi="Calibri" w:cs="Calibri"/>
          <w:sz w:val="28"/>
        </w:rPr>
        <w:t>the</w:t>
      </w:r>
      <w:r>
        <w:rPr>
          <w:rFonts w:ascii="Calibri" w:eastAsia="Calibri" w:hAnsi="Calibri" w:cs="Calibri"/>
          <w:spacing w:val="-2"/>
          <w:sz w:val="28"/>
        </w:rPr>
        <w:t xml:space="preserve"> </w:t>
      </w:r>
      <w:r>
        <w:rPr>
          <w:rFonts w:ascii="Calibri" w:eastAsia="Calibri" w:hAnsi="Calibri" w:cs="Calibri"/>
          <w:sz w:val="28"/>
        </w:rPr>
        <w:t>doctors</w:t>
      </w:r>
      <w:r>
        <w:rPr>
          <w:rFonts w:ascii="Calibri" w:eastAsia="Calibri" w:hAnsi="Calibri" w:cs="Calibri"/>
          <w:spacing w:val="-1"/>
          <w:sz w:val="28"/>
        </w:rPr>
        <w:t xml:space="preserve"> </w:t>
      </w:r>
      <w:r>
        <w:rPr>
          <w:rFonts w:ascii="Calibri" w:eastAsia="Calibri" w:hAnsi="Calibri" w:cs="Calibri"/>
          <w:sz w:val="28"/>
        </w:rPr>
        <w:t>is</w:t>
      </w:r>
      <w:r>
        <w:rPr>
          <w:rFonts w:ascii="Calibri" w:eastAsia="Calibri" w:hAnsi="Calibri" w:cs="Calibri"/>
          <w:spacing w:val="-3"/>
          <w:sz w:val="28"/>
        </w:rPr>
        <w:t xml:space="preserve"> </w:t>
      </w:r>
      <w:r>
        <w:rPr>
          <w:rFonts w:ascii="Calibri" w:eastAsia="Calibri" w:hAnsi="Calibri" w:cs="Calibri"/>
          <w:sz w:val="28"/>
        </w:rPr>
        <w:t>done</w:t>
      </w:r>
      <w:r>
        <w:rPr>
          <w:rFonts w:ascii="Calibri" w:eastAsia="Calibri" w:hAnsi="Calibri" w:cs="Calibri"/>
          <w:spacing w:val="-2"/>
          <w:sz w:val="28"/>
        </w:rPr>
        <w:t xml:space="preserve"> </w:t>
      </w:r>
      <w:r>
        <w:rPr>
          <w:rFonts w:ascii="Calibri" w:eastAsia="Calibri" w:hAnsi="Calibri" w:cs="Calibri"/>
          <w:sz w:val="28"/>
        </w:rPr>
        <w:t>via</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2"/>
          <w:sz w:val="28"/>
        </w:rPr>
        <w:t xml:space="preserve"> </w:t>
      </w:r>
      <w:r>
        <w:rPr>
          <w:rFonts w:ascii="Calibri" w:eastAsia="Calibri" w:hAnsi="Calibri" w:cs="Calibri"/>
          <w:sz w:val="28"/>
        </w:rPr>
        <w:t>administration panel</w:t>
      </w:r>
      <w:r>
        <w:rPr>
          <w:rFonts w:ascii="Calibri" w:eastAsia="Calibri" w:hAnsi="Calibri" w:cs="Calibri"/>
          <w:spacing w:val="-1"/>
          <w:sz w:val="28"/>
        </w:rPr>
        <w:t xml:space="preserve"> </w:t>
      </w:r>
      <w:r>
        <w:rPr>
          <w:rFonts w:ascii="Calibri" w:eastAsia="Calibri" w:hAnsi="Calibri" w:cs="Calibri"/>
          <w:sz w:val="28"/>
        </w:rPr>
        <w:t>i.e.</w:t>
      </w:r>
      <w:r>
        <w:rPr>
          <w:rFonts w:ascii="Calibri" w:eastAsia="Calibri" w:hAnsi="Calibri" w:cs="Calibri"/>
          <w:spacing w:val="-1"/>
          <w:sz w:val="28"/>
        </w:rPr>
        <w:t xml:space="preserve"> </w:t>
      </w:r>
      <w:r>
        <w:rPr>
          <w:rFonts w:ascii="Calibri" w:eastAsia="Calibri" w:hAnsi="Calibri" w:cs="Calibri"/>
          <w:sz w:val="28"/>
        </w:rPr>
        <w:t>Only</w:t>
      </w:r>
      <w:r>
        <w:rPr>
          <w:rFonts w:ascii="Calibri" w:eastAsia="Calibri" w:hAnsi="Calibri" w:cs="Calibri"/>
          <w:spacing w:val="-1"/>
          <w:sz w:val="28"/>
        </w:rPr>
        <w:t xml:space="preserve"> </w:t>
      </w:r>
      <w:r>
        <w:rPr>
          <w:rFonts w:ascii="Calibri" w:eastAsia="Calibri" w:hAnsi="Calibri" w:cs="Calibri"/>
          <w:sz w:val="28"/>
        </w:rPr>
        <w:t>by</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4"/>
          <w:sz w:val="28"/>
        </w:rPr>
        <w:t xml:space="preserve"> </w:t>
      </w:r>
      <w:r>
        <w:rPr>
          <w:rFonts w:ascii="Calibri" w:eastAsia="Calibri" w:hAnsi="Calibri" w:cs="Calibri"/>
          <w:sz w:val="28"/>
        </w:rPr>
        <w:t>admin</w:t>
      </w:r>
      <w:r>
        <w:rPr>
          <w:rFonts w:ascii="Calibri" w:eastAsia="Calibri" w:hAnsi="Calibri" w:cs="Calibri"/>
          <w:sz w:val="28"/>
          <w:lang w:val="en-US"/>
        </w:rPr>
        <w:t>.</w:t>
      </w:r>
    </w:p>
    <w:p w14:paraId="55042D0A" w14:textId="77777777" w:rsidR="00C15C55" w:rsidRPr="0057650A" w:rsidRDefault="00C15C55" w:rsidP="0057650A">
      <w:pPr>
        <w:pStyle w:val="Heading1"/>
        <w:numPr>
          <w:ilvl w:val="0"/>
          <w:numId w:val="38"/>
        </w:numPr>
      </w:pPr>
      <w:bookmarkStart w:id="4" w:name="_Toc101161483"/>
      <w:r w:rsidRPr="0057650A">
        <w:t>DATA FLOW DIAGRAM</w:t>
      </w:r>
      <w:bookmarkEnd w:id="4"/>
    </w:p>
    <w:p w14:paraId="1C40BC97" w14:textId="77777777" w:rsidR="00C15C55" w:rsidRDefault="00C15C55" w:rsidP="00C15C55">
      <w:pPr>
        <w:spacing w:before="61"/>
        <w:ind w:right="565"/>
        <w:jc w:val="center"/>
        <w:rPr>
          <w:rFonts w:ascii="Times New Roman" w:eastAsia="Times New Roman" w:hAnsi="Times New Roman" w:cs="Times New Roman"/>
          <w:b/>
          <w:sz w:val="40"/>
          <w:u w:val="thick"/>
        </w:rPr>
      </w:pPr>
    </w:p>
    <w:p w14:paraId="7A8FAC2B" w14:textId="77777777" w:rsidR="00C15C55" w:rsidRDefault="00C15C55" w:rsidP="00C15C55">
      <w:pPr>
        <w:spacing w:before="45" w:line="256" w:lineRule="auto"/>
        <w:ind w:left="1140" w:right="662"/>
        <w:jc w:val="both"/>
        <w:rPr>
          <w:rFonts w:ascii="Calibri" w:eastAsia="Calibri" w:hAnsi="Calibri" w:cs="Calibri"/>
          <w:sz w:val="28"/>
        </w:rPr>
      </w:pPr>
      <w:r>
        <w:rPr>
          <w:rFonts w:ascii="Calibri" w:eastAsia="Calibri" w:hAnsi="Calibri" w:cs="Calibri"/>
          <w:sz w:val="28"/>
        </w:rPr>
        <w:t>A Data Flow Diagram is a graphical representation of the “flow” of the data through an</w:t>
      </w:r>
      <w:r>
        <w:rPr>
          <w:rFonts w:ascii="Calibri" w:eastAsia="Calibri" w:hAnsi="Calibri" w:cs="Calibri"/>
          <w:spacing w:val="1"/>
          <w:sz w:val="28"/>
        </w:rPr>
        <w:t xml:space="preserve"> </w:t>
      </w:r>
      <w:r>
        <w:rPr>
          <w:rFonts w:ascii="Calibri" w:eastAsia="Calibri" w:hAnsi="Calibri" w:cs="Calibri"/>
          <w:sz w:val="28"/>
        </w:rPr>
        <w:t>information system, modelling its process aspects. A DFD is often used as a preliminary</w:t>
      </w:r>
      <w:r>
        <w:rPr>
          <w:rFonts w:ascii="Calibri" w:eastAsia="Calibri" w:hAnsi="Calibri" w:cs="Calibri"/>
          <w:spacing w:val="1"/>
          <w:sz w:val="28"/>
        </w:rPr>
        <w:t xml:space="preserve"> </w:t>
      </w:r>
      <w:r>
        <w:rPr>
          <w:rFonts w:ascii="Calibri" w:eastAsia="Calibri" w:hAnsi="Calibri" w:cs="Calibri"/>
          <w:sz w:val="28"/>
        </w:rPr>
        <w:t>step</w:t>
      </w:r>
      <w:r>
        <w:rPr>
          <w:rFonts w:ascii="Calibri" w:eastAsia="Calibri" w:hAnsi="Calibri" w:cs="Calibri"/>
          <w:spacing w:val="-2"/>
          <w:sz w:val="28"/>
        </w:rPr>
        <w:t xml:space="preserve"> </w:t>
      </w:r>
      <w:r>
        <w:rPr>
          <w:rFonts w:ascii="Calibri" w:eastAsia="Calibri" w:hAnsi="Calibri" w:cs="Calibri"/>
          <w:sz w:val="28"/>
        </w:rPr>
        <w:t>to create</w:t>
      </w:r>
      <w:r>
        <w:rPr>
          <w:rFonts w:ascii="Calibri" w:eastAsia="Calibri" w:hAnsi="Calibri" w:cs="Calibri"/>
          <w:spacing w:val="-3"/>
          <w:sz w:val="28"/>
        </w:rPr>
        <w:t xml:space="preserve"> </w:t>
      </w:r>
      <w:r>
        <w:rPr>
          <w:rFonts w:ascii="Calibri" w:eastAsia="Calibri" w:hAnsi="Calibri" w:cs="Calibri"/>
          <w:sz w:val="28"/>
        </w:rPr>
        <w:t>an overview of the</w:t>
      </w:r>
      <w:r>
        <w:rPr>
          <w:rFonts w:ascii="Calibri" w:eastAsia="Calibri" w:hAnsi="Calibri" w:cs="Calibri"/>
          <w:spacing w:val="-1"/>
          <w:sz w:val="28"/>
        </w:rPr>
        <w:t xml:space="preserve"> </w:t>
      </w:r>
      <w:r>
        <w:rPr>
          <w:rFonts w:ascii="Calibri" w:eastAsia="Calibri" w:hAnsi="Calibri" w:cs="Calibri"/>
          <w:sz w:val="28"/>
        </w:rPr>
        <w:t>system,</w:t>
      </w:r>
      <w:r>
        <w:rPr>
          <w:rFonts w:ascii="Calibri" w:eastAsia="Calibri" w:hAnsi="Calibri" w:cs="Calibri"/>
          <w:spacing w:val="-4"/>
          <w:sz w:val="28"/>
        </w:rPr>
        <w:t xml:space="preserve"> </w:t>
      </w:r>
      <w:r>
        <w:rPr>
          <w:rFonts w:ascii="Calibri" w:eastAsia="Calibri" w:hAnsi="Calibri" w:cs="Calibri"/>
          <w:sz w:val="28"/>
        </w:rPr>
        <w:t>which</w:t>
      </w:r>
      <w:r>
        <w:rPr>
          <w:rFonts w:ascii="Calibri" w:eastAsia="Calibri" w:hAnsi="Calibri" w:cs="Calibri"/>
          <w:spacing w:val="-1"/>
          <w:sz w:val="28"/>
        </w:rPr>
        <w:t xml:space="preserve"> </w:t>
      </w:r>
      <w:r>
        <w:rPr>
          <w:rFonts w:ascii="Calibri" w:eastAsia="Calibri" w:hAnsi="Calibri" w:cs="Calibri"/>
          <w:sz w:val="28"/>
        </w:rPr>
        <w:t>can later be</w:t>
      </w:r>
      <w:r>
        <w:rPr>
          <w:rFonts w:ascii="Calibri" w:eastAsia="Calibri" w:hAnsi="Calibri" w:cs="Calibri"/>
          <w:spacing w:val="-1"/>
          <w:sz w:val="28"/>
        </w:rPr>
        <w:t xml:space="preserve"> </w:t>
      </w:r>
      <w:r>
        <w:rPr>
          <w:rFonts w:ascii="Calibri" w:eastAsia="Calibri" w:hAnsi="Calibri" w:cs="Calibri"/>
          <w:sz w:val="28"/>
        </w:rPr>
        <w:t>elaborated.</w:t>
      </w:r>
    </w:p>
    <w:p w14:paraId="74CCDA1D" w14:textId="77777777" w:rsidR="00C15C55" w:rsidRDefault="00C15C55" w:rsidP="00C15C55">
      <w:pPr>
        <w:numPr>
          <w:ilvl w:val="0"/>
          <w:numId w:val="22"/>
        </w:numPr>
        <w:tabs>
          <w:tab w:val="left" w:pos="2581"/>
        </w:tabs>
        <w:spacing w:before="167"/>
        <w:ind w:left="2580" w:hanging="361"/>
        <w:jc w:val="both"/>
        <w:rPr>
          <w:rFonts w:ascii="Calibri" w:eastAsia="Calibri" w:hAnsi="Calibri" w:cs="Calibri"/>
          <w:sz w:val="28"/>
        </w:rPr>
      </w:pPr>
      <w:r>
        <w:rPr>
          <w:rFonts w:ascii="Calibri" w:eastAsia="Calibri" w:hAnsi="Calibri" w:cs="Calibri"/>
          <w:sz w:val="28"/>
        </w:rPr>
        <w:t>DFD</w:t>
      </w:r>
      <w:r>
        <w:rPr>
          <w:rFonts w:ascii="Calibri" w:eastAsia="Calibri" w:hAnsi="Calibri" w:cs="Calibri"/>
          <w:spacing w:val="-2"/>
          <w:sz w:val="28"/>
        </w:rPr>
        <w:t xml:space="preserve"> </w:t>
      </w:r>
      <w:r>
        <w:rPr>
          <w:rFonts w:ascii="Calibri" w:eastAsia="Calibri" w:hAnsi="Calibri" w:cs="Calibri"/>
          <w:sz w:val="28"/>
        </w:rPr>
        <w:t>can</w:t>
      </w:r>
      <w:r>
        <w:rPr>
          <w:rFonts w:ascii="Calibri" w:eastAsia="Calibri" w:hAnsi="Calibri" w:cs="Calibri"/>
          <w:spacing w:val="-1"/>
          <w:sz w:val="28"/>
        </w:rPr>
        <w:t xml:space="preserve"> </w:t>
      </w:r>
      <w:r>
        <w:rPr>
          <w:rFonts w:ascii="Calibri" w:eastAsia="Calibri" w:hAnsi="Calibri" w:cs="Calibri"/>
          <w:sz w:val="28"/>
        </w:rPr>
        <w:t>also</w:t>
      </w:r>
      <w:r>
        <w:rPr>
          <w:rFonts w:ascii="Calibri" w:eastAsia="Calibri" w:hAnsi="Calibri" w:cs="Calibri"/>
          <w:spacing w:val="-1"/>
          <w:sz w:val="28"/>
        </w:rPr>
        <w:t xml:space="preserve"> </w:t>
      </w:r>
      <w:r>
        <w:rPr>
          <w:rFonts w:ascii="Calibri" w:eastAsia="Calibri" w:hAnsi="Calibri" w:cs="Calibri"/>
          <w:sz w:val="28"/>
        </w:rPr>
        <w:t>be</w:t>
      </w:r>
      <w:r>
        <w:rPr>
          <w:rFonts w:ascii="Calibri" w:eastAsia="Calibri" w:hAnsi="Calibri" w:cs="Calibri"/>
          <w:spacing w:val="-3"/>
          <w:sz w:val="28"/>
        </w:rPr>
        <w:t xml:space="preserve"> </w:t>
      </w:r>
      <w:r>
        <w:rPr>
          <w:rFonts w:ascii="Calibri" w:eastAsia="Calibri" w:hAnsi="Calibri" w:cs="Calibri"/>
          <w:sz w:val="28"/>
        </w:rPr>
        <w:t>used</w:t>
      </w:r>
      <w:r>
        <w:rPr>
          <w:rFonts w:ascii="Calibri" w:eastAsia="Calibri" w:hAnsi="Calibri" w:cs="Calibri"/>
          <w:spacing w:val="-4"/>
          <w:sz w:val="28"/>
        </w:rPr>
        <w:t xml:space="preserve"> </w:t>
      </w:r>
      <w:r>
        <w:rPr>
          <w:rFonts w:ascii="Calibri" w:eastAsia="Calibri" w:hAnsi="Calibri" w:cs="Calibri"/>
          <w:sz w:val="28"/>
        </w:rPr>
        <w:t>for the</w:t>
      </w:r>
      <w:r>
        <w:rPr>
          <w:rFonts w:ascii="Calibri" w:eastAsia="Calibri" w:hAnsi="Calibri" w:cs="Calibri"/>
          <w:spacing w:val="-3"/>
          <w:sz w:val="28"/>
        </w:rPr>
        <w:t xml:space="preserve"> </w:t>
      </w:r>
      <w:r>
        <w:rPr>
          <w:rFonts w:ascii="Calibri" w:eastAsia="Calibri" w:hAnsi="Calibri" w:cs="Calibri"/>
          <w:sz w:val="28"/>
        </w:rPr>
        <w:t>visualization</w:t>
      </w:r>
      <w:r>
        <w:rPr>
          <w:rFonts w:ascii="Calibri" w:eastAsia="Calibri" w:hAnsi="Calibri" w:cs="Calibri"/>
          <w:spacing w:val="-3"/>
          <w:sz w:val="28"/>
        </w:rPr>
        <w:t xml:space="preserve"> </w:t>
      </w:r>
      <w:r>
        <w:rPr>
          <w:rFonts w:ascii="Calibri" w:eastAsia="Calibri" w:hAnsi="Calibri" w:cs="Calibri"/>
          <w:sz w:val="28"/>
        </w:rPr>
        <w:t>of</w:t>
      </w:r>
      <w:r>
        <w:rPr>
          <w:rFonts w:ascii="Calibri" w:eastAsia="Calibri" w:hAnsi="Calibri" w:cs="Calibri"/>
          <w:spacing w:val="-1"/>
          <w:sz w:val="28"/>
        </w:rPr>
        <w:t xml:space="preserve"> </w:t>
      </w:r>
      <w:r>
        <w:rPr>
          <w:rFonts w:ascii="Calibri" w:eastAsia="Calibri" w:hAnsi="Calibri" w:cs="Calibri"/>
          <w:sz w:val="28"/>
        </w:rPr>
        <w:t>data</w:t>
      </w:r>
      <w:r>
        <w:rPr>
          <w:rFonts w:ascii="Calibri" w:eastAsia="Calibri" w:hAnsi="Calibri" w:cs="Calibri"/>
          <w:spacing w:val="-6"/>
          <w:sz w:val="28"/>
        </w:rPr>
        <w:t xml:space="preserve"> </w:t>
      </w:r>
      <w:r>
        <w:rPr>
          <w:rFonts w:ascii="Calibri" w:eastAsia="Calibri" w:hAnsi="Calibri" w:cs="Calibri"/>
          <w:sz w:val="28"/>
        </w:rPr>
        <w:t>processing.</w:t>
      </w:r>
    </w:p>
    <w:p w14:paraId="71D88B56" w14:textId="77777777" w:rsidR="00C15C55" w:rsidRDefault="00C15C55" w:rsidP="00C15C55">
      <w:pPr>
        <w:numPr>
          <w:ilvl w:val="0"/>
          <w:numId w:val="22"/>
        </w:numPr>
        <w:tabs>
          <w:tab w:val="left" w:pos="2581"/>
        </w:tabs>
        <w:spacing w:before="27" w:line="276" w:lineRule="auto"/>
        <w:ind w:left="2580" w:right="661" w:hanging="360"/>
        <w:jc w:val="both"/>
        <w:rPr>
          <w:rFonts w:ascii="Calibri" w:eastAsia="Calibri" w:hAnsi="Calibri" w:cs="Calibri"/>
          <w:sz w:val="28"/>
        </w:rPr>
      </w:pPr>
      <w:r>
        <w:rPr>
          <w:rFonts w:ascii="Calibri" w:eastAsia="Calibri" w:hAnsi="Calibri" w:cs="Calibri"/>
          <w:sz w:val="28"/>
        </w:rPr>
        <w:t>A DFD shows what kind of information will be input to and output from the</w:t>
      </w:r>
      <w:r>
        <w:rPr>
          <w:rFonts w:ascii="Calibri" w:eastAsia="Calibri" w:hAnsi="Calibri" w:cs="Calibri"/>
          <w:spacing w:val="1"/>
          <w:sz w:val="28"/>
        </w:rPr>
        <w:t xml:space="preserve"> </w:t>
      </w:r>
      <w:r>
        <w:rPr>
          <w:rFonts w:ascii="Calibri" w:eastAsia="Calibri" w:hAnsi="Calibri" w:cs="Calibri"/>
          <w:sz w:val="28"/>
        </w:rPr>
        <w:t>system,</w:t>
      </w:r>
      <w:r>
        <w:rPr>
          <w:rFonts w:ascii="Calibri" w:eastAsia="Calibri" w:hAnsi="Calibri" w:cs="Calibri"/>
          <w:spacing w:val="20"/>
          <w:sz w:val="28"/>
        </w:rPr>
        <w:t xml:space="preserve"> </w:t>
      </w:r>
      <w:r>
        <w:rPr>
          <w:rFonts w:ascii="Calibri" w:eastAsia="Calibri" w:hAnsi="Calibri" w:cs="Calibri"/>
          <w:sz w:val="28"/>
        </w:rPr>
        <w:t>where</w:t>
      </w:r>
      <w:r>
        <w:rPr>
          <w:rFonts w:ascii="Calibri" w:eastAsia="Calibri" w:hAnsi="Calibri" w:cs="Calibri"/>
          <w:spacing w:val="19"/>
          <w:sz w:val="28"/>
        </w:rPr>
        <w:t xml:space="preserve"> </w:t>
      </w:r>
      <w:r>
        <w:rPr>
          <w:rFonts w:ascii="Calibri" w:eastAsia="Calibri" w:hAnsi="Calibri" w:cs="Calibri"/>
          <w:sz w:val="28"/>
        </w:rPr>
        <w:t>the</w:t>
      </w:r>
      <w:r>
        <w:rPr>
          <w:rFonts w:ascii="Calibri" w:eastAsia="Calibri" w:hAnsi="Calibri" w:cs="Calibri"/>
          <w:spacing w:val="17"/>
          <w:sz w:val="28"/>
        </w:rPr>
        <w:t xml:space="preserve"> </w:t>
      </w:r>
      <w:r>
        <w:rPr>
          <w:rFonts w:ascii="Calibri" w:eastAsia="Calibri" w:hAnsi="Calibri" w:cs="Calibri"/>
          <w:sz w:val="28"/>
        </w:rPr>
        <w:t>data</w:t>
      </w:r>
      <w:r>
        <w:rPr>
          <w:rFonts w:ascii="Calibri" w:eastAsia="Calibri" w:hAnsi="Calibri" w:cs="Calibri"/>
          <w:spacing w:val="20"/>
          <w:sz w:val="28"/>
        </w:rPr>
        <w:t xml:space="preserve"> </w:t>
      </w:r>
      <w:r>
        <w:rPr>
          <w:rFonts w:ascii="Calibri" w:eastAsia="Calibri" w:hAnsi="Calibri" w:cs="Calibri"/>
          <w:sz w:val="28"/>
        </w:rPr>
        <w:t>will</w:t>
      </w:r>
      <w:r>
        <w:rPr>
          <w:rFonts w:ascii="Calibri" w:eastAsia="Calibri" w:hAnsi="Calibri" w:cs="Calibri"/>
          <w:spacing w:val="21"/>
          <w:sz w:val="28"/>
        </w:rPr>
        <w:t xml:space="preserve"> </w:t>
      </w:r>
      <w:r>
        <w:rPr>
          <w:rFonts w:ascii="Calibri" w:eastAsia="Calibri" w:hAnsi="Calibri" w:cs="Calibri"/>
          <w:sz w:val="28"/>
        </w:rPr>
        <w:t>come</w:t>
      </w:r>
      <w:r>
        <w:rPr>
          <w:rFonts w:ascii="Calibri" w:eastAsia="Calibri" w:hAnsi="Calibri" w:cs="Calibri"/>
          <w:spacing w:val="20"/>
          <w:sz w:val="28"/>
        </w:rPr>
        <w:t xml:space="preserve"> </w:t>
      </w:r>
      <w:r>
        <w:rPr>
          <w:rFonts w:ascii="Calibri" w:eastAsia="Calibri" w:hAnsi="Calibri" w:cs="Calibri"/>
          <w:sz w:val="28"/>
        </w:rPr>
        <w:t>from</w:t>
      </w:r>
      <w:r>
        <w:rPr>
          <w:rFonts w:ascii="Calibri" w:eastAsia="Calibri" w:hAnsi="Calibri" w:cs="Calibri"/>
          <w:spacing w:val="22"/>
          <w:sz w:val="28"/>
        </w:rPr>
        <w:t xml:space="preserve"> </w:t>
      </w:r>
      <w:r>
        <w:rPr>
          <w:rFonts w:ascii="Calibri" w:eastAsia="Calibri" w:hAnsi="Calibri" w:cs="Calibri"/>
          <w:sz w:val="28"/>
        </w:rPr>
        <w:t>and</w:t>
      </w:r>
      <w:r>
        <w:rPr>
          <w:rFonts w:ascii="Calibri" w:eastAsia="Calibri" w:hAnsi="Calibri" w:cs="Calibri"/>
          <w:spacing w:val="21"/>
          <w:sz w:val="28"/>
        </w:rPr>
        <w:t xml:space="preserve"> </w:t>
      </w:r>
      <w:r>
        <w:rPr>
          <w:rFonts w:ascii="Calibri" w:eastAsia="Calibri" w:hAnsi="Calibri" w:cs="Calibri"/>
          <w:sz w:val="28"/>
        </w:rPr>
        <w:t>go</w:t>
      </w:r>
      <w:r>
        <w:rPr>
          <w:rFonts w:ascii="Calibri" w:eastAsia="Calibri" w:hAnsi="Calibri" w:cs="Calibri"/>
          <w:spacing w:val="21"/>
          <w:sz w:val="28"/>
        </w:rPr>
        <w:t xml:space="preserve"> </w:t>
      </w:r>
      <w:r>
        <w:rPr>
          <w:rFonts w:ascii="Calibri" w:eastAsia="Calibri" w:hAnsi="Calibri" w:cs="Calibri"/>
          <w:sz w:val="28"/>
        </w:rPr>
        <w:t>to</w:t>
      </w:r>
      <w:r>
        <w:rPr>
          <w:rFonts w:ascii="Calibri" w:eastAsia="Calibri" w:hAnsi="Calibri" w:cs="Calibri"/>
          <w:spacing w:val="21"/>
          <w:sz w:val="28"/>
        </w:rPr>
        <w:t xml:space="preserve"> </w:t>
      </w:r>
      <w:r>
        <w:rPr>
          <w:rFonts w:ascii="Calibri" w:eastAsia="Calibri" w:hAnsi="Calibri" w:cs="Calibri"/>
          <w:sz w:val="28"/>
        </w:rPr>
        <w:t>and</w:t>
      </w:r>
      <w:r>
        <w:rPr>
          <w:rFonts w:ascii="Calibri" w:eastAsia="Calibri" w:hAnsi="Calibri" w:cs="Calibri"/>
          <w:spacing w:val="21"/>
          <w:sz w:val="28"/>
        </w:rPr>
        <w:t xml:space="preserve"> </w:t>
      </w:r>
      <w:r>
        <w:rPr>
          <w:rFonts w:ascii="Calibri" w:eastAsia="Calibri" w:hAnsi="Calibri" w:cs="Calibri"/>
          <w:sz w:val="28"/>
        </w:rPr>
        <w:t>where</w:t>
      </w:r>
      <w:r>
        <w:rPr>
          <w:rFonts w:ascii="Calibri" w:eastAsia="Calibri" w:hAnsi="Calibri" w:cs="Calibri"/>
          <w:spacing w:val="17"/>
          <w:sz w:val="28"/>
        </w:rPr>
        <w:t xml:space="preserve"> </w:t>
      </w:r>
      <w:r>
        <w:rPr>
          <w:rFonts w:ascii="Calibri" w:eastAsia="Calibri" w:hAnsi="Calibri" w:cs="Calibri"/>
          <w:sz w:val="28"/>
        </w:rPr>
        <w:t>the</w:t>
      </w:r>
      <w:r>
        <w:rPr>
          <w:rFonts w:ascii="Calibri" w:eastAsia="Calibri" w:hAnsi="Calibri" w:cs="Calibri"/>
          <w:spacing w:val="20"/>
          <w:sz w:val="28"/>
        </w:rPr>
        <w:t xml:space="preserve"> </w:t>
      </w:r>
      <w:r>
        <w:rPr>
          <w:rFonts w:ascii="Calibri" w:eastAsia="Calibri" w:hAnsi="Calibri" w:cs="Calibri"/>
          <w:sz w:val="28"/>
        </w:rPr>
        <w:t>data</w:t>
      </w:r>
      <w:r>
        <w:rPr>
          <w:rFonts w:ascii="Calibri" w:eastAsia="Calibri" w:hAnsi="Calibri" w:cs="Calibri"/>
          <w:spacing w:val="20"/>
          <w:sz w:val="28"/>
        </w:rPr>
        <w:t xml:space="preserve"> </w:t>
      </w:r>
      <w:r>
        <w:rPr>
          <w:rFonts w:ascii="Calibri" w:eastAsia="Calibri" w:hAnsi="Calibri" w:cs="Calibri"/>
          <w:sz w:val="28"/>
        </w:rPr>
        <w:t>will</w:t>
      </w:r>
      <w:r>
        <w:rPr>
          <w:rFonts w:ascii="Calibri" w:eastAsia="Calibri" w:hAnsi="Calibri" w:cs="Calibri"/>
          <w:spacing w:val="-61"/>
          <w:sz w:val="28"/>
        </w:rPr>
        <w:t xml:space="preserve"> </w:t>
      </w:r>
      <w:r>
        <w:rPr>
          <w:rFonts w:ascii="Calibri" w:eastAsia="Calibri" w:hAnsi="Calibri" w:cs="Calibri"/>
          <w:sz w:val="28"/>
        </w:rPr>
        <w:t>be</w:t>
      </w:r>
      <w:r>
        <w:rPr>
          <w:rFonts w:ascii="Calibri" w:eastAsia="Calibri" w:hAnsi="Calibri" w:cs="Calibri"/>
          <w:spacing w:val="1"/>
          <w:sz w:val="28"/>
        </w:rPr>
        <w:t xml:space="preserve"> </w:t>
      </w:r>
      <w:proofErr w:type="gramStart"/>
      <w:r>
        <w:rPr>
          <w:rFonts w:ascii="Calibri" w:eastAsia="Calibri" w:hAnsi="Calibri" w:cs="Calibri"/>
          <w:sz w:val="28"/>
        </w:rPr>
        <w:t>stored</w:t>
      </w:r>
      <w:r>
        <w:rPr>
          <w:rFonts w:ascii="Calibri" w:eastAsia="Calibri" w:hAnsi="Calibri" w:cs="Calibri"/>
          <w:spacing w:val="1"/>
          <w:sz w:val="28"/>
        </w:rPr>
        <w:t xml:space="preserve"> </w:t>
      </w:r>
      <w:r>
        <w:rPr>
          <w:rFonts w:ascii="Calibri" w:eastAsia="Calibri" w:hAnsi="Calibri" w:cs="Calibri"/>
          <w:sz w:val="28"/>
        </w:rPr>
        <w:t>.It</w:t>
      </w:r>
      <w:proofErr w:type="gramEnd"/>
      <w:r>
        <w:rPr>
          <w:rFonts w:ascii="Calibri" w:eastAsia="Calibri" w:hAnsi="Calibri" w:cs="Calibri"/>
          <w:spacing w:val="1"/>
          <w:sz w:val="28"/>
        </w:rPr>
        <w:t xml:space="preserve"> </w:t>
      </w:r>
      <w:r>
        <w:rPr>
          <w:rFonts w:ascii="Calibri" w:eastAsia="Calibri" w:hAnsi="Calibri" w:cs="Calibri"/>
          <w:sz w:val="28"/>
        </w:rPr>
        <w:t>doesn't</w:t>
      </w:r>
      <w:r>
        <w:rPr>
          <w:rFonts w:ascii="Calibri" w:eastAsia="Calibri" w:hAnsi="Calibri" w:cs="Calibri"/>
          <w:spacing w:val="1"/>
          <w:sz w:val="28"/>
        </w:rPr>
        <w:t xml:space="preserve"> </w:t>
      </w:r>
      <w:r>
        <w:rPr>
          <w:rFonts w:ascii="Calibri" w:eastAsia="Calibri" w:hAnsi="Calibri" w:cs="Calibri"/>
          <w:sz w:val="28"/>
        </w:rPr>
        <w:t>show</w:t>
      </w:r>
      <w:r>
        <w:rPr>
          <w:rFonts w:ascii="Calibri" w:eastAsia="Calibri" w:hAnsi="Calibri" w:cs="Calibri"/>
          <w:spacing w:val="1"/>
          <w:sz w:val="28"/>
        </w:rPr>
        <w:t xml:space="preserve"> </w:t>
      </w:r>
      <w:r>
        <w:rPr>
          <w:rFonts w:ascii="Calibri" w:eastAsia="Calibri" w:hAnsi="Calibri" w:cs="Calibri"/>
          <w:sz w:val="28"/>
        </w:rPr>
        <w:t>information</w:t>
      </w:r>
      <w:r>
        <w:rPr>
          <w:rFonts w:ascii="Calibri" w:eastAsia="Calibri" w:hAnsi="Calibri" w:cs="Calibri"/>
          <w:spacing w:val="1"/>
          <w:sz w:val="28"/>
        </w:rPr>
        <w:t xml:space="preserve"> </w:t>
      </w:r>
      <w:r>
        <w:rPr>
          <w:rFonts w:ascii="Calibri" w:eastAsia="Calibri" w:hAnsi="Calibri" w:cs="Calibri"/>
          <w:sz w:val="28"/>
        </w:rPr>
        <w:t>about</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1"/>
          <w:sz w:val="28"/>
        </w:rPr>
        <w:t xml:space="preserve"> </w:t>
      </w:r>
      <w:r>
        <w:rPr>
          <w:rFonts w:ascii="Calibri" w:eastAsia="Calibri" w:hAnsi="Calibri" w:cs="Calibri"/>
          <w:sz w:val="28"/>
        </w:rPr>
        <w:t>timing</w:t>
      </w:r>
      <w:r>
        <w:rPr>
          <w:rFonts w:ascii="Calibri" w:eastAsia="Calibri" w:hAnsi="Calibri" w:cs="Calibri"/>
          <w:spacing w:val="1"/>
          <w:sz w:val="28"/>
        </w:rPr>
        <w:t xml:space="preserve"> </w:t>
      </w:r>
      <w:r>
        <w:rPr>
          <w:rFonts w:ascii="Calibri" w:eastAsia="Calibri" w:hAnsi="Calibri" w:cs="Calibri"/>
          <w:sz w:val="28"/>
        </w:rPr>
        <w:t>of</w:t>
      </w:r>
      <w:r>
        <w:rPr>
          <w:rFonts w:ascii="Calibri" w:eastAsia="Calibri" w:hAnsi="Calibri" w:cs="Calibri"/>
          <w:spacing w:val="1"/>
          <w:sz w:val="28"/>
        </w:rPr>
        <w:t xml:space="preserve"> </w:t>
      </w:r>
      <w:r>
        <w:rPr>
          <w:rFonts w:ascii="Calibri" w:eastAsia="Calibri" w:hAnsi="Calibri" w:cs="Calibri"/>
          <w:sz w:val="28"/>
        </w:rPr>
        <w:t>process</w:t>
      </w:r>
      <w:r>
        <w:rPr>
          <w:rFonts w:ascii="Calibri" w:eastAsia="Calibri" w:hAnsi="Calibri" w:cs="Calibri"/>
          <w:spacing w:val="1"/>
          <w:sz w:val="28"/>
        </w:rPr>
        <w:t xml:space="preserve"> </w:t>
      </w:r>
      <w:r>
        <w:rPr>
          <w:rFonts w:ascii="Calibri" w:eastAsia="Calibri" w:hAnsi="Calibri" w:cs="Calibri"/>
          <w:sz w:val="28"/>
        </w:rPr>
        <w:t>or</w:t>
      </w:r>
      <w:r>
        <w:rPr>
          <w:rFonts w:ascii="Calibri" w:eastAsia="Calibri" w:hAnsi="Calibri" w:cs="Calibri"/>
          <w:spacing w:val="1"/>
          <w:sz w:val="28"/>
        </w:rPr>
        <w:t xml:space="preserve"> </w:t>
      </w:r>
      <w:r>
        <w:rPr>
          <w:rFonts w:ascii="Calibri" w:eastAsia="Calibri" w:hAnsi="Calibri" w:cs="Calibri"/>
          <w:sz w:val="28"/>
        </w:rPr>
        <w:t>information</w:t>
      </w:r>
      <w:r>
        <w:rPr>
          <w:rFonts w:ascii="Calibri" w:eastAsia="Calibri" w:hAnsi="Calibri" w:cs="Calibri"/>
          <w:spacing w:val="1"/>
          <w:sz w:val="28"/>
        </w:rPr>
        <w:t xml:space="preserve"> </w:t>
      </w:r>
      <w:r>
        <w:rPr>
          <w:rFonts w:ascii="Calibri" w:eastAsia="Calibri" w:hAnsi="Calibri" w:cs="Calibri"/>
          <w:sz w:val="28"/>
        </w:rPr>
        <w:t>about</w:t>
      </w:r>
      <w:r>
        <w:rPr>
          <w:rFonts w:ascii="Calibri" w:eastAsia="Calibri" w:hAnsi="Calibri" w:cs="Calibri"/>
          <w:spacing w:val="1"/>
          <w:sz w:val="28"/>
        </w:rPr>
        <w:t xml:space="preserve"> </w:t>
      </w:r>
      <w:r>
        <w:rPr>
          <w:rFonts w:ascii="Calibri" w:eastAsia="Calibri" w:hAnsi="Calibri" w:cs="Calibri"/>
          <w:sz w:val="28"/>
        </w:rPr>
        <w:lastRenderedPageBreak/>
        <w:t>whether</w:t>
      </w:r>
      <w:r>
        <w:rPr>
          <w:rFonts w:ascii="Calibri" w:eastAsia="Calibri" w:hAnsi="Calibri" w:cs="Calibri"/>
          <w:spacing w:val="1"/>
          <w:sz w:val="28"/>
        </w:rPr>
        <w:t xml:space="preserve"> </w:t>
      </w:r>
      <w:r>
        <w:rPr>
          <w:rFonts w:ascii="Calibri" w:eastAsia="Calibri" w:hAnsi="Calibri" w:cs="Calibri"/>
          <w:sz w:val="28"/>
        </w:rPr>
        <w:t>processes</w:t>
      </w:r>
      <w:r>
        <w:rPr>
          <w:rFonts w:ascii="Calibri" w:eastAsia="Calibri" w:hAnsi="Calibri" w:cs="Calibri"/>
          <w:spacing w:val="1"/>
          <w:sz w:val="28"/>
        </w:rPr>
        <w:t xml:space="preserve"> </w:t>
      </w:r>
      <w:r>
        <w:rPr>
          <w:rFonts w:ascii="Calibri" w:eastAsia="Calibri" w:hAnsi="Calibri" w:cs="Calibri"/>
          <w:sz w:val="28"/>
        </w:rPr>
        <w:t>will</w:t>
      </w:r>
      <w:r>
        <w:rPr>
          <w:rFonts w:ascii="Calibri" w:eastAsia="Calibri" w:hAnsi="Calibri" w:cs="Calibri"/>
          <w:spacing w:val="1"/>
          <w:sz w:val="28"/>
        </w:rPr>
        <w:t xml:space="preserve"> </w:t>
      </w:r>
      <w:r>
        <w:rPr>
          <w:rFonts w:ascii="Calibri" w:eastAsia="Calibri" w:hAnsi="Calibri" w:cs="Calibri"/>
          <w:sz w:val="28"/>
        </w:rPr>
        <w:t>operate</w:t>
      </w:r>
      <w:r>
        <w:rPr>
          <w:rFonts w:ascii="Calibri" w:eastAsia="Calibri" w:hAnsi="Calibri" w:cs="Calibri"/>
          <w:spacing w:val="1"/>
          <w:sz w:val="28"/>
        </w:rPr>
        <w:t xml:space="preserve"> </w:t>
      </w:r>
      <w:r>
        <w:rPr>
          <w:rFonts w:ascii="Calibri" w:eastAsia="Calibri" w:hAnsi="Calibri" w:cs="Calibri"/>
          <w:sz w:val="28"/>
        </w:rPr>
        <w:t>in</w:t>
      </w:r>
      <w:r>
        <w:rPr>
          <w:rFonts w:ascii="Calibri" w:eastAsia="Calibri" w:hAnsi="Calibri" w:cs="Calibri"/>
          <w:spacing w:val="1"/>
          <w:sz w:val="28"/>
        </w:rPr>
        <w:t xml:space="preserve"> </w:t>
      </w:r>
      <w:r>
        <w:rPr>
          <w:rFonts w:ascii="Calibri" w:eastAsia="Calibri" w:hAnsi="Calibri" w:cs="Calibri"/>
          <w:sz w:val="28"/>
        </w:rPr>
        <w:t>sequence</w:t>
      </w:r>
      <w:r>
        <w:rPr>
          <w:rFonts w:ascii="Calibri" w:eastAsia="Calibri" w:hAnsi="Calibri" w:cs="Calibri"/>
          <w:spacing w:val="1"/>
          <w:sz w:val="28"/>
        </w:rPr>
        <w:t xml:space="preserve"> </w:t>
      </w:r>
      <w:r>
        <w:rPr>
          <w:rFonts w:ascii="Calibri" w:eastAsia="Calibri" w:hAnsi="Calibri" w:cs="Calibri"/>
          <w:sz w:val="28"/>
        </w:rPr>
        <w:t>or</w:t>
      </w:r>
      <w:r>
        <w:rPr>
          <w:rFonts w:ascii="Calibri" w:eastAsia="Calibri" w:hAnsi="Calibri" w:cs="Calibri"/>
          <w:spacing w:val="1"/>
          <w:sz w:val="28"/>
        </w:rPr>
        <w:t xml:space="preserve"> </w:t>
      </w:r>
      <w:r>
        <w:rPr>
          <w:rFonts w:ascii="Calibri" w:eastAsia="Calibri" w:hAnsi="Calibri" w:cs="Calibri"/>
          <w:sz w:val="28"/>
        </w:rPr>
        <w:t>in</w:t>
      </w:r>
      <w:r>
        <w:rPr>
          <w:rFonts w:ascii="Calibri" w:eastAsia="Calibri" w:hAnsi="Calibri" w:cs="Calibri"/>
          <w:spacing w:val="1"/>
          <w:sz w:val="28"/>
        </w:rPr>
        <w:t xml:space="preserve"> </w:t>
      </w:r>
      <w:r>
        <w:rPr>
          <w:rFonts w:ascii="Calibri" w:eastAsia="Calibri" w:hAnsi="Calibri" w:cs="Calibri"/>
          <w:sz w:val="28"/>
        </w:rPr>
        <w:t>parallel.</w:t>
      </w:r>
    </w:p>
    <w:p w14:paraId="1B664560" w14:textId="77777777" w:rsidR="00C15C55" w:rsidRDefault="00C15C55" w:rsidP="00C15C55">
      <w:pPr>
        <w:spacing w:before="73"/>
        <w:ind w:left="502"/>
        <w:rPr>
          <w:rFonts w:ascii="Calibri" w:eastAsia="Calibri" w:hAnsi="Calibri" w:cs="Calibri"/>
          <w:b/>
          <w:sz w:val="24"/>
        </w:rPr>
      </w:pPr>
      <w:r>
        <w:rPr>
          <w:rFonts w:ascii="Calibri" w:eastAsia="Calibri" w:hAnsi="Calibri" w:cs="Calibri"/>
          <w:b/>
          <w:sz w:val="24"/>
          <w:u w:val="single"/>
        </w:rPr>
        <w:t>CONTEXT</w:t>
      </w:r>
      <w:r>
        <w:rPr>
          <w:rFonts w:ascii="Calibri" w:eastAsia="Calibri" w:hAnsi="Calibri" w:cs="Calibri"/>
          <w:b/>
          <w:spacing w:val="-2"/>
          <w:sz w:val="24"/>
          <w:u w:val="single"/>
        </w:rPr>
        <w:t xml:space="preserve"> </w:t>
      </w:r>
      <w:r>
        <w:rPr>
          <w:rFonts w:ascii="Calibri" w:eastAsia="Calibri" w:hAnsi="Calibri" w:cs="Calibri"/>
          <w:b/>
          <w:sz w:val="24"/>
          <w:u w:val="single"/>
        </w:rPr>
        <w:t>DIAGRAM</w:t>
      </w:r>
      <w:r>
        <w:rPr>
          <w:rFonts w:ascii="Calibri" w:eastAsia="Calibri" w:hAnsi="Calibri" w:cs="Calibri"/>
          <w:b/>
          <w:spacing w:val="-4"/>
          <w:sz w:val="24"/>
          <w:u w:val="single"/>
        </w:rPr>
        <w:t xml:space="preserve"> </w:t>
      </w:r>
      <w:r>
        <w:rPr>
          <w:rFonts w:ascii="Calibri" w:eastAsia="Calibri" w:hAnsi="Calibri" w:cs="Calibri"/>
          <w:b/>
          <w:sz w:val="24"/>
          <w:u w:val="single"/>
        </w:rPr>
        <w:t>(LEVEL</w:t>
      </w:r>
      <w:r>
        <w:rPr>
          <w:rFonts w:ascii="Calibri" w:eastAsia="Calibri" w:hAnsi="Calibri" w:cs="Calibri"/>
          <w:b/>
          <w:spacing w:val="-4"/>
          <w:sz w:val="24"/>
          <w:u w:val="single"/>
        </w:rPr>
        <w:t xml:space="preserve"> </w:t>
      </w:r>
      <w:r>
        <w:rPr>
          <w:rFonts w:ascii="Calibri" w:eastAsia="Calibri" w:hAnsi="Calibri" w:cs="Calibri"/>
          <w:b/>
          <w:sz w:val="24"/>
          <w:u w:val="single"/>
        </w:rPr>
        <w:t>0)</w:t>
      </w:r>
    </w:p>
    <w:p w14:paraId="3D803357" w14:textId="77777777" w:rsidR="00C15C55" w:rsidRDefault="00C15C55" w:rsidP="00C15C55">
      <w:pPr>
        <w:rPr>
          <w:rFonts w:ascii="Calibri" w:eastAsia="Calibri" w:hAnsi="Calibri" w:cs="Calibri"/>
          <w:sz w:val="20"/>
        </w:rPr>
      </w:pPr>
    </w:p>
    <w:p w14:paraId="7A3E64AC" w14:textId="77777777" w:rsidR="00C15C55" w:rsidRDefault="00C15C55" w:rsidP="00C15C55">
      <w:pPr>
        <w:spacing w:before="8"/>
        <w:rPr>
          <w:rFonts w:ascii="Calibri" w:eastAsia="Calibri" w:hAnsi="Calibri" w:cs="Calibri"/>
          <w:sz w:val="27"/>
          <w:lang w:val="en-US"/>
        </w:rPr>
      </w:pPr>
      <w:r>
        <w:rPr>
          <w:rFonts w:ascii="Calibri" w:eastAsia="Calibri" w:hAnsi="Calibri" w:cs="Calibri"/>
          <w:noProof/>
          <w:sz w:val="27"/>
          <w:lang w:val="en-US"/>
        </w:rPr>
        <w:drawing>
          <wp:inline distT="0" distB="0" distL="114300" distR="114300" wp14:anchorId="4ADE3A58" wp14:editId="6EB19A18">
            <wp:extent cx="5266690" cy="33273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6690" cy="3327308"/>
                    </a:xfrm>
                    <a:prstGeom prst="rect">
                      <a:avLst/>
                    </a:prstGeom>
                  </pic:spPr>
                </pic:pic>
              </a:graphicData>
            </a:graphic>
          </wp:inline>
        </w:drawing>
      </w:r>
    </w:p>
    <w:p w14:paraId="46A9130B" w14:textId="77777777" w:rsidR="00C15C55" w:rsidRDefault="00C15C55" w:rsidP="00C15C55">
      <w:pPr>
        <w:spacing w:before="72"/>
        <w:ind w:left="1319" w:right="1319"/>
        <w:jc w:val="center"/>
        <w:rPr>
          <w:rFonts w:ascii="Calibri" w:eastAsia="Calibri" w:hAnsi="Calibri" w:cs="Calibri"/>
          <w:b/>
          <w:sz w:val="32"/>
          <w:u w:val="thick"/>
        </w:rPr>
      </w:pPr>
    </w:p>
    <w:p w14:paraId="5F4C70E0" w14:textId="77777777" w:rsidR="00C15C55" w:rsidRDefault="00C15C55" w:rsidP="00C15C55">
      <w:pPr>
        <w:spacing w:before="72"/>
        <w:ind w:left="1319" w:right="1319"/>
        <w:jc w:val="center"/>
        <w:rPr>
          <w:rFonts w:ascii="Calibri" w:eastAsia="Calibri" w:hAnsi="Calibri" w:cs="Calibri"/>
          <w:b/>
          <w:sz w:val="32"/>
          <w:u w:val="thick"/>
        </w:rPr>
      </w:pPr>
    </w:p>
    <w:p w14:paraId="12932016" w14:textId="77777777" w:rsidR="00C15C55" w:rsidRDefault="00C15C55" w:rsidP="00C15C55">
      <w:pPr>
        <w:spacing w:before="72"/>
        <w:ind w:left="1319" w:right="1319"/>
        <w:jc w:val="center"/>
        <w:rPr>
          <w:rFonts w:ascii="Calibri" w:eastAsia="Calibri" w:hAnsi="Calibri" w:cs="Calibri"/>
          <w:b/>
          <w:sz w:val="32"/>
          <w:u w:val="thick"/>
        </w:rPr>
      </w:pPr>
    </w:p>
    <w:p w14:paraId="3142B63F" w14:textId="77777777" w:rsidR="00C15C55" w:rsidRDefault="00C15C55" w:rsidP="00C15C55">
      <w:pPr>
        <w:spacing w:before="72"/>
        <w:ind w:left="1319" w:right="1319"/>
        <w:jc w:val="center"/>
        <w:rPr>
          <w:rFonts w:ascii="Calibri" w:eastAsia="Calibri" w:hAnsi="Calibri" w:cs="Calibri"/>
          <w:b/>
          <w:sz w:val="32"/>
          <w:u w:val="thick"/>
        </w:rPr>
      </w:pPr>
    </w:p>
    <w:p w14:paraId="675668F3" w14:textId="77777777" w:rsidR="00C15C55" w:rsidRDefault="00C15C55" w:rsidP="00C15C55">
      <w:pPr>
        <w:spacing w:before="72"/>
        <w:ind w:left="1319" w:right="1319"/>
        <w:jc w:val="center"/>
        <w:rPr>
          <w:rFonts w:ascii="Calibri" w:eastAsia="Calibri" w:hAnsi="Calibri" w:cs="Calibri"/>
          <w:b/>
          <w:sz w:val="32"/>
          <w:u w:val="thick"/>
        </w:rPr>
      </w:pPr>
    </w:p>
    <w:p w14:paraId="790518DA" w14:textId="77777777" w:rsidR="00C15C55" w:rsidRDefault="00C15C55" w:rsidP="00C15C55">
      <w:pPr>
        <w:spacing w:before="72"/>
        <w:ind w:left="1319" w:right="1319"/>
        <w:jc w:val="center"/>
        <w:rPr>
          <w:rFonts w:ascii="Calibri" w:eastAsia="Calibri" w:hAnsi="Calibri" w:cs="Calibri"/>
          <w:b/>
          <w:sz w:val="32"/>
          <w:u w:val="thick"/>
        </w:rPr>
      </w:pPr>
    </w:p>
    <w:p w14:paraId="53975696" w14:textId="77777777" w:rsidR="00C15C55" w:rsidRDefault="00C15C55" w:rsidP="00C15C55">
      <w:pPr>
        <w:spacing w:before="72"/>
        <w:ind w:right="1319"/>
        <w:jc w:val="center"/>
        <w:rPr>
          <w:rFonts w:ascii="Calibri" w:eastAsia="Calibri" w:hAnsi="Calibri" w:cs="Calibri"/>
          <w:b/>
          <w:sz w:val="32"/>
          <w:u w:val="thick"/>
        </w:rPr>
      </w:pPr>
      <w:r>
        <w:rPr>
          <w:rFonts w:ascii="Calibri" w:eastAsia="Calibri" w:hAnsi="Calibri" w:cs="Calibri"/>
          <w:b/>
          <w:sz w:val="32"/>
          <w:u w:val="thick"/>
        </w:rPr>
        <w:t>LEVEL</w:t>
      </w:r>
      <w:r>
        <w:rPr>
          <w:rFonts w:ascii="Calibri" w:eastAsia="Calibri" w:hAnsi="Calibri" w:cs="Calibri"/>
          <w:b/>
          <w:spacing w:val="-3"/>
          <w:sz w:val="32"/>
          <w:u w:val="thick"/>
        </w:rPr>
        <w:t xml:space="preserve"> </w:t>
      </w:r>
      <w:r>
        <w:rPr>
          <w:rFonts w:ascii="Calibri" w:eastAsia="Calibri" w:hAnsi="Calibri" w:cs="Calibri"/>
          <w:b/>
          <w:sz w:val="32"/>
          <w:u w:val="thick"/>
        </w:rPr>
        <w:t>1</w:t>
      </w:r>
      <w:r>
        <w:rPr>
          <w:rFonts w:ascii="Calibri" w:eastAsia="Calibri" w:hAnsi="Calibri" w:cs="Calibri"/>
          <w:b/>
          <w:spacing w:val="-2"/>
          <w:sz w:val="32"/>
          <w:u w:val="thick"/>
        </w:rPr>
        <w:t xml:space="preserve"> </w:t>
      </w:r>
      <w:r>
        <w:rPr>
          <w:rFonts w:ascii="Calibri" w:eastAsia="Calibri" w:hAnsi="Calibri" w:cs="Calibri"/>
          <w:b/>
          <w:sz w:val="32"/>
          <w:u w:val="thick"/>
        </w:rPr>
        <w:t>DFD</w:t>
      </w:r>
    </w:p>
    <w:p w14:paraId="6FE187D7" w14:textId="77777777" w:rsidR="00C15C55" w:rsidRDefault="00C15C55" w:rsidP="00C15C55">
      <w:pPr>
        <w:spacing w:before="72"/>
        <w:ind w:right="1319"/>
        <w:jc w:val="center"/>
        <w:rPr>
          <w:rFonts w:ascii="Calibri" w:eastAsia="Calibri" w:hAnsi="Calibri" w:cs="Calibri"/>
          <w:b/>
          <w:sz w:val="32"/>
          <w:u w:val="thick"/>
        </w:rPr>
      </w:pPr>
      <w:r>
        <w:rPr>
          <w:rFonts w:ascii="Calibri" w:eastAsia="Calibri" w:hAnsi="Calibri" w:cs="Calibri"/>
          <w:b/>
          <w:sz w:val="32"/>
          <w:u w:val="thick"/>
        </w:rPr>
        <w:t>(FOR</w:t>
      </w:r>
      <w:r>
        <w:rPr>
          <w:rFonts w:ascii="Calibri" w:eastAsia="Calibri" w:hAnsi="Calibri" w:cs="Calibri"/>
          <w:b/>
          <w:spacing w:val="-6"/>
          <w:sz w:val="32"/>
          <w:u w:val="thick"/>
        </w:rPr>
        <w:t xml:space="preserve"> </w:t>
      </w:r>
      <w:r>
        <w:rPr>
          <w:rFonts w:ascii="Calibri" w:eastAsia="Calibri" w:hAnsi="Calibri" w:cs="Calibri"/>
          <w:b/>
          <w:sz w:val="32"/>
          <w:u w:val="thick"/>
        </w:rPr>
        <w:t>PATIENTS)</w:t>
      </w:r>
    </w:p>
    <w:p w14:paraId="3A252AA8" w14:textId="77777777" w:rsidR="00C15C55" w:rsidRDefault="00C15C55" w:rsidP="00C15C55">
      <w:pPr>
        <w:rPr>
          <w:rFonts w:ascii="Calibri" w:eastAsia="Calibri" w:hAnsi="Calibri" w:cs="Calibri"/>
          <w:sz w:val="20"/>
        </w:rPr>
      </w:pPr>
    </w:p>
    <w:p w14:paraId="3EE24A12" w14:textId="77777777" w:rsidR="00C15C55" w:rsidRDefault="00C15C55" w:rsidP="00C15C55">
      <w:pPr>
        <w:rPr>
          <w:rFonts w:ascii="Calibri" w:eastAsia="Calibri" w:hAnsi="Calibri" w:cs="Calibri"/>
          <w:sz w:val="20"/>
        </w:rPr>
      </w:pPr>
    </w:p>
    <w:p w14:paraId="0A40629E" w14:textId="77777777" w:rsidR="00C15C55" w:rsidRDefault="00C15C55" w:rsidP="00C15C55">
      <w:pPr>
        <w:rPr>
          <w:rFonts w:ascii="Calibri" w:eastAsia="Calibri" w:hAnsi="Calibri" w:cs="Calibri"/>
          <w:sz w:val="20"/>
        </w:rPr>
      </w:pPr>
    </w:p>
    <w:p w14:paraId="63140536" w14:textId="55775822" w:rsidR="00C15C55" w:rsidRDefault="002C4735" w:rsidP="00C15C55">
      <w:pPr>
        <w:spacing w:before="5"/>
        <w:jc w:val="both"/>
        <w:rPr>
          <w:rFonts w:ascii="Calibri" w:eastAsia="Calibri" w:hAnsi="Calibri" w:cs="Calibri"/>
          <w:sz w:val="26"/>
        </w:rPr>
      </w:pPr>
      <w:r>
        <w:rPr>
          <w:rFonts w:ascii="Calibri" w:eastAsia="Calibri" w:hAnsi="Calibri" w:cs="Calibri"/>
          <w:noProof/>
          <w:sz w:val="26"/>
        </w:rPr>
        <w:lastRenderedPageBreak/>
        <w:drawing>
          <wp:inline distT="0" distB="0" distL="0" distR="0" wp14:anchorId="49E05EA4" wp14:editId="2FFE9A6F">
            <wp:extent cx="5718175" cy="7628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7628890"/>
                    </a:xfrm>
                    <a:prstGeom prst="rect">
                      <a:avLst/>
                    </a:prstGeom>
                    <a:noFill/>
                    <a:ln>
                      <a:noFill/>
                    </a:ln>
                  </pic:spPr>
                </pic:pic>
              </a:graphicData>
            </a:graphic>
          </wp:inline>
        </w:drawing>
      </w:r>
    </w:p>
    <w:p w14:paraId="1218E334" w14:textId="5CC9433E" w:rsidR="00C15C55" w:rsidRDefault="00C15C55" w:rsidP="00C15C55">
      <w:pPr>
        <w:rPr>
          <w:rFonts w:ascii="Calibri" w:eastAsia="Calibri" w:hAnsi="Calibri" w:cs="Calibri"/>
          <w:sz w:val="26"/>
          <w:lang w:val="en-US"/>
        </w:rPr>
      </w:pPr>
    </w:p>
    <w:p w14:paraId="5FD0FBA9" w14:textId="77777777" w:rsidR="00C15C55" w:rsidRDefault="00C15C55" w:rsidP="00C15C55">
      <w:pPr>
        <w:ind w:left="1140"/>
      </w:pPr>
    </w:p>
    <w:p w14:paraId="24B78D8F" w14:textId="3B7B8993" w:rsidR="00C15C55" w:rsidRDefault="00291B64" w:rsidP="002C4735">
      <w:pPr>
        <w:spacing w:before="172"/>
      </w:pPr>
      <w:r>
        <w:t xml:space="preserve">                              </w:t>
      </w:r>
    </w:p>
    <w:p w14:paraId="0D599862" w14:textId="4137A21F" w:rsidR="002C4735" w:rsidRDefault="002C4735" w:rsidP="002C4735">
      <w:pPr>
        <w:spacing w:before="172"/>
      </w:pPr>
    </w:p>
    <w:p w14:paraId="0E5353C9" w14:textId="2DC1F54D" w:rsidR="002C4735" w:rsidRDefault="002C4735" w:rsidP="002C4735">
      <w:pPr>
        <w:spacing w:before="172"/>
      </w:pPr>
    </w:p>
    <w:p w14:paraId="1DEDB72A" w14:textId="77777777" w:rsidR="00CA16A1" w:rsidRDefault="00CA16A1" w:rsidP="00010021">
      <w:pPr>
        <w:spacing w:before="172"/>
        <w:ind w:left="330"/>
        <w:jc w:val="center"/>
        <w:rPr>
          <w:rFonts w:ascii="Times New Roman" w:eastAsia="Times New Roman" w:hAnsi="Times New Roman" w:cs="Times New Roman"/>
          <w:b/>
          <w:position w:val="-1"/>
          <w:sz w:val="36"/>
          <w:u w:val="thick"/>
        </w:rPr>
      </w:pPr>
    </w:p>
    <w:p w14:paraId="4EE42C0B" w14:textId="77777777" w:rsidR="00CA16A1" w:rsidRDefault="00CA16A1" w:rsidP="00010021">
      <w:pPr>
        <w:spacing w:before="172"/>
        <w:ind w:left="330"/>
        <w:jc w:val="center"/>
        <w:rPr>
          <w:rFonts w:ascii="Times New Roman" w:eastAsia="Times New Roman" w:hAnsi="Times New Roman" w:cs="Times New Roman"/>
          <w:b/>
          <w:position w:val="-1"/>
          <w:sz w:val="36"/>
          <w:u w:val="thick"/>
        </w:rPr>
      </w:pPr>
    </w:p>
    <w:p w14:paraId="49CDA54E" w14:textId="43989049" w:rsidR="00010021" w:rsidRDefault="00010021" w:rsidP="00010021">
      <w:pPr>
        <w:spacing w:before="172"/>
        <w:ind w:left="330"/>
        <w:jc w:val="center"/>
        <w:rPr>
          <w:rFonts w:ascii="Times New Roman" w:eastAsia="Times New Roman" w:hAnsi="Times New Roman" w:cs="Times New Roman"/>
          <w:b/>
          <w:position w:val="-1"/>
          <w:sz w:val="36"/>
          <w:lang w:val="en-US"/>
        </w:rPr>
      </w:pPr>
      <w:r>
        <w:rPr>
          <w:rFonts w:ascii="Times New Roman" w:eastAsia="Times New Roman" w:hAnsi="Times New Roman" w:cs="Times New Roman"/>
          <w:b/>
          <w:position w:val="-1"/>
          <w:sz w:val="36"/>
          <w:u w:val="thick"/>
        </w:rPr>
        <w:t>LEVEL</w:t>
      </w:r>
      <w:r>
        <w:rPr>
          <w:rFonts w:ascii="Times New Roman" w:eastAsia="Times New Roman" w:hAnsi="Times New Roman" w:cs="Times New Roman"/>
          <w:b/>
          <w:spacing w:val="-1"/>
          <w:position w:val="-1"/>
          <w:sz w:val="36"/>
          <w:u w:val="thick"/>
        </w:rPr>
        <w:t xml:space="preserve"> </w:t>
      </w:r>
      <w:r>
        <w:rPr>
          <w:rFonts w:ascii="Times New Roman" w:eastAsia="Times New Roman" w:hAnsi="Times New Roman" w:cs="Times New Roman"/>
          <w:b/>
          <w:position w:val="-1"/>
          <w:sz w:val="36"/>
          <w:u w:val="thick"/>
        </w:rPr>
        <w:t>2</w:t>
      </w:r>
      <w:r>
        <w:rPr>
          <w:rFonts w:ascii="Times New Roman" w:eastAsia="Times New Roman" w:hAnsi="Times New Roman" w:cs="Times New Roman"/>
          <w:b/>
          <w:spacing w:val="-1"/>
          <w:position w:val="-1"/>
          <w:sz w:val="36"/>
          <w:u w:val="thick"/>
        </w:rPr>
        <w:t xml:space="preserve"> </w:t>
      </w:r>
      <w:r>
        <w:rPr>
          <w:rFonts w:ascii="Times New Roman" w:eastAsia="Times New Roman" w:hAnsi="Times New Roman" w:cs="Times New Roman"/>
          <w:b/>
          <w:position w:val="-1"/>
          <w:sz w:val="36"/>
          <w:u w:val="thick"/>
        </w:rPr>
        <w:t>DFD</w:t>
      </w:r>
      <w:r>
        <w:rPr>
          <w:rFonts w:ascii="Times New Roman" w:eastAsia="Times New Roman" w:hAnsi="Times New Roman" w:cs="Times New Roman"/>
          <w:b/>
          <w:spacing w:val="-1"/>
          <w:position w:val="-1"/>
          <w:sz w:val="36"/>
          <w:u w:val="thick"/>
        </w:rPr>
        <w:t xml:space="preserve"> </w:t>
      </w:r>
      <w:r>
        <w:rPr>
          <w:rFonts w:ascii="Times New Roman" w:eastAsia="Times New Roman" w:hAnsi="Times New Roman" w:cs="Times New Roman"/>
          <w:b/>
          <w:position w:val="-1"/>
          <w:sz w:val="36"/>
          <w:u w:val="thick"/>
        </w:rPr>
        <w:t>(FOR</w:t>
      </w:r>
      <w:r>
        <w:rPr>
          <w:rFonts w:ascii="Times New Roman" w:eastAsia="Times New Roman" w:hAnsi="Times New Roman" w:cs="Times New Roman"/>
          <w:b/>
          <w:spacing w:val="-1"/>
          <w:position w:val="-1"/>
          <w:sz w:val="36"/>
          <w:u w:val="thick"/>
        </w:rPr>
        <w:t xml:space="preserve"> </w:t>
      </w:r>
      <w:r>
        <w:rPr>
          <w:rFonts w:ascii="Times New Roman" w:eastAsia="Times New Roman" w:hAnsi="Times New Roman" w:cs="Times New Roman"/>
          <w:b/>
          <w:position w:val="-1"/>
          <w:sz w:val="36"/>
          <w:u w:val="thick"/>
        </w:rPr>
        <w:t>LOGIN</w:t>
      </w:r>
      <w:r>
        <w:rPr>
          <w:rFonts w:ascii="Times New Roman" w:eastAsia="Times New Roman" w:hAnsi="Times New Roman" w:cs="Times New Roman"/>
          <w:b/>
          <w:position w:val="-1"/>
          <w:sz w:val="36"/>
        </w:rPr>
        <w:t>)</w:t>
      </w:r>
      <w:r>
        <w:rPr>
          <w:rFonts w:ascii="Times New Roman" w:eastAsia="Times New Roman" w:hAnsi="Times New Roman" w:cs="Times New Roman"/>
          <w:b/>
          <w:position w:val="-1"/>
          <w:sz w:val="36"/>
          <w:lang w:val="en-US"/>
        </w:rPr>
        <w:t>:</w:t>
      </w:r>
    </w:p>
    <w:p w14:paraId="714B8F1A" w14:textId="77777777" w:rsidR="00010021" w:rsidRDefault="00010021" w:rsidP="00010021">
      <w:pPr>
        <w:rPr>
          <w:rFonts w:ascii="Times New Roman" w:eastAsia="Calibri" w:hAnsi="Times New Roman" w:cs="Times New Roman"/>
          <w:sz w:val="20"/>
        </w:rPr>
      </w:pPr>
    </w:p>
    <w:p w14:paraId="7ABDDC9E" w14:textId="1CBC6DC9" w:rsidR="00010021" w:rsidRDefault="00010021" w:rsidP="00010021">
      <w:pPr>
        <w:rPr>
          <w:rFonts w:ascii="Times New Roman" w:eastAsia="Calibri" w:hAnsi="Times New Roman" w:cs="Times New Roman"/>
          <w:sz w:val="20"/>
        </w:rPr>
      </w:pPr>
      <w:r>
        <w:rPr>
          <w:rFonts w:ascii="Times New Roman" w:eastAsia="Calibri" w:hAnsi="Times New Roman" w:cs="Times New Roman"/>
          <w:noProof/>
          <w:sz w:val="20"/>
        </w:rPr>
        <w:drawing>
          <wp:inline distT="0" distB="0" distL="0" distR="0" wp14:anchorId="192F61F5" wp14:editId="7DB826FB">
            <wp:extent cx="5730240" cy="4183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183380"/>
                    </a:xfrm>
                    <a:prstGeom prst="rect">
                      <a:avLst/>
                    </a:prstGeom>
                    <a:noFill/>
                    <a:ln>
                      <a:noFill/>
                    </a:ln>
                  </pic:spPr>
                </pic:pic>
              </a:graphicData>
            </a:graphic>
          </wp:inline>
        </w:drawing>
      </w:r>
    </w:p>
    <w:p w14:paraId="60C5831F" w14:textId="77777777" w:rsidR="00010021" w:rsidRDefault="00010021" w:rsidP="00010021">
      <w:pPr>
        <w:rPr>
          <w:rFonts w:ascii="Times New Roman" w:eastAsia="Calibri" w:hAnsi="Times New Roman" w:cs="Times New Roman"/>
          <w:sz w:val="20"/>
        </w:rPr>
      </w:pPr>
    </w:p>
    <w:p w14:paraId="710F535B" w14:textId="77777777" w:rsidR="00C15C55" w:rsidRDefault="00C15C55" w:rsidP="00C15C55">
      <w:pPr>
        <w:rPr>
          <w:rFonts w:ascii="Calibri" w:eastAsia="Calibri" w:hAnsi="Calibri" w:cs="Calibri"/>
          <w:sz w:val="20"/>
        </w:rPr>
      </w:pPr>
    </w:p>
    <w:p w14:paraId="73FDABD6" w14:textId="77777777" w:rsidR="00C15C55" w:rsidRDefault="00C15C55" w:rsidP="00C15C55">
      <w:pPr>
        <w:rPr>
          <w:rFonts w:ascii="Calibri" w:eastAsia="Calibri" w:hAnsi="Calibri" w:cs="Calibri"/>
          <w:sz w:val="20"/>
        </w:rPr>
      </w:pPr>
    </w:p>
    <w:p w14:paraId="65B63297" w14:textId="77777777" w:rsidR="00C15C55" w:rsidRDefault="00C15C55" w:rsidP="00C15C55">
      <w:pPr>
        <w:rPr>
          <w:rFonts w:ascii="Calibri" w:eastAsia="Calibri" w:hAnsi="Calibri" w:cs="Calibri"/>
          <w:sz w:val="20"/>
        </w:rPr>
      </w:pPr>
    </w:p>
    <w:p w14:paraId="19BFC2D1" w14:textId="77777777" w:rsidR="00C15C55" w:rsidRDefault="00C15C55" w:rsidP="00C15C55">
      <w:pPr>
        <w:rPr>
          <w:rFonts w:ascii="Calibri" w:eastAsia="Calibri" w:hAnsi="Calibri" w:cs="Calibri"/>
          <w:sz w:val="20"/>
        </w:rPr>
      </w:pPr>
    </w:p>
    <w:p w14:paraId="6CA19E58" w14:textId="77777777" w:rsidR="00C15C55" w:rsidRDefault="00C15C55" w:rsidP="00C15C55">
      <w:pPr>
        <w:rPr>
          <w:rFonts w:ascii="Calibri" w:eastAsia="Calibri" w:hAnsi="Calibri" w:cs="Calibri"/>
          <w:sz w:val="23"/>
        </w:rPr>
      </w:pPr>
    </w:p>
    <w:p w14:paraId="7B0C5C2F" w14:textId="0A5B4809" w:rsidR="00C15C55" w:rsidRDefault="00C15C55" w:rsidP="00010021">
      <w:pPr>
        <w:rPr>
          <w:rFonts w:ascii="Calibri" w:eastAsia="Calibri" w:hAnsi="Calibri" w:cs="Calibri"/>
          <w:sz w:val="28"/>
          <w:lang w:val="en-US"/>
        </w:rPr>
      </w:pPr>
    </w:p>
    <w:p w14:paraId="24397136" w14:textId="77777777" w:rsidR="00C15C55" w:rsidRPr="0057650A" w:rsidRDefault="00C15C55" w:rsidP="0057650A">
      <w:pPr>
        <w:pStyle w:val="Heading1"/>
      </w:pPr>
    </w:p>
    <w:p w14:paraId="7F870CBC" w14:textId="77777777" w:rsidR="00CA16A1" w:rsidRDefault="00CA16A1" w:rsidP="00CA16A1">
      <w:pPr>
        <w:pStyle w:val="Heading1"/>
        <w:ind w:left="360"/>
      </w:pPr>
      <w:bookmarkStart w:id="5" w:name="_Toc101161484"/>
    </w:p>
    <w:p w14:paraId="5C6AC04D" w14:textId="77777777" w:rsidR="00CA16A1" w:rsidRDefault="00CA16A1" w:rsidP="00CA16A1">
      <w:pPr>
        <w:pStyle w:val="Heading1"/>
        <w:ind w:left="360"/>
      </w:pPr>
    </w:p>
    <w:p w14:paraId="322AEA26" w14:textId="77777777" w:rsidR="00CA16A1" w:rsidRDefault="00CA16A1" w:rsidP="00CA16A1">
      <w:pPr>
        <w:pStyle w:val="Heading1"/>
        <w:ind w:left="360"/>
      </w:pPr>
    </w:p>
    <w:p w14:paraId="1167423E" w14:textId="066029A9" w:rsidR="0057650A" w:rsidRPr="0057650A" w:rsidRDefault="0057650A" w:rsidP="00CA16A1">
      <w:pPr>
        <w:pStyle w:val="Heading1"/>
        <w:ind w:left="360"/>
      </w:pPr>
      <w:r w:rsidRPr="0057650A">
        <w:t>DATA DICTIONARY</w:t>
      </w:r>
      <w:bookmarkEnd w:id="5"/>
    </w:p>
    <w:p w14:paraId="0752A724" w14:textId="77777777" w:rsidR="002C4735" w:rsidRDefault="002C4735" w:rsidP="002C4735">
      <w:pPr>
        <w:suppressLineNumbers/>
        <w:rPr>
          <w:rFonts w:ascii="Calibri" w:eastAsia="Calibri" w:hAnsi="Calibri" w:cs="Calibri"/>
          <w:b/>
          <w:bCs/>
          <w:sz w:val="32"/>
          <w:szCs w:val="32"/>
          <w:u w:val="single"/>
        </w:rPr>
      </w:pPr>
    </w:p>
    <w:p w14:paraId="08E2C2A9" w14:textId="77777777" w:rsidR="002C4735" w:rsidRDefault="002C4735" w:rsidP="002C4735">
      <w:pPr>
        <w:suppressLineNumbers/>
        <w:rPr>
          <w:rFonts w:ascii="Calibri" w:eastAsia="Calibri" w:hAnsi="Calibri" w:cs="Calibri"/>
          <w:b/>
          <w:bCs/>
          <w:sz w:val="32"/>
          <w:szCs w:val="32"/>
          <w:u w:val="single"/>
        </w:rPr>
      </w:pPr>
      <w:r>
        <w:rPr>
          <w:rFonts w:ascii="Calibri" w:eastAsia="Calibri" w:hAnsi="Calibri" w:cs="Calibri"/>
          <w:b/>
          <w:bCs/>
          <w:sz w:val="32"/>
          <w:szCs w:val="32"/>
          <w:u w:val="single"/>
        </w:rPr>
        <w:t xml:space="preserve">DATA DICTIONARY FOR HEALTHCARE MANAGEMENT </w:t>
      </w:r>
      <w:proofErr w:type="gramStart"/>
      <w:r>
        <w:rPr>
          <w:rFonts w:ascii="Calibri" w:eastAsia="Calibri" w:hAnsi="Calibri" w:cs="Calibri"/>
          <w:b/>
          <w:bCs/>
          <w:sz w:val="32"/>
          <w:szCs w:val="32"/>
          <w:u w:val="single"/>
        </w:rPr>
        <w:t>SYSTEM :</w:t>
      </w:r>
      <w:proofErr w:type="gramEnd"/>
    </w:p>
    <w:p w14:paraId="7E5271CE" w14:textId="77777777" w:rsidR="002C4735" w:rsidRDefault="002C4735" w:rsidP="002C4735">
      <w:pPr>
        <w:suppressLineNumbers/>
        <w:rPr>
          <w:rFonts w:ascii="Calibri" w:eastAsia="Calibri" w:hAnsi="Calibri" w:cs="Calibri"/>
          <w:sz w:val="24"/>
          <w:szCs w:val="24"/>
          <w:u w:val="single"/>
        </w:rPr>
      </w:pPr>
    </w:p>
    <w:p w14:paraId="3BE4F6AE" w14:textId="77777777" w:rsidR="002C4735" w:rsidRDefault="002C4735" w:rsidP="002C4735">
      <w:pPr>
        <w:suppressLineNumbers/>
        <w:rPr>
          <w:rFonts w:ascii="Calibri" w:eastAsia="Calibri" w:hAnsi="Calibri" w:cs="Calibri"/>
          <w:sz w:val="24"/>
          <w:szCs w:val="24"/>
          <w:u w:val="single"/>
        </w:rPr>
      </w:pPr>
    </w:p>
    <w:p w14:paraId="59D83B04" w14:textId="77777777" w:rsidR="002C4735" w:rsidRDefault="002C4735" w:rsidP="002C4735">
      <w:pPr>
        <w:suppressLineNumbers/>
        <w:rPr>
          <w:rFonts w:ascii="Calibri" w:eastAsia="Calibri" w:hAnsi="Calibri" w:cs="Calibri"/>
          <w:sz w:val="24"/>
          <w:szCs w:val="24"/>
          <w:u w:val="single"/>
        </w:rPr>
      </w:pPr>
    </w:p>
    <w:p w14:paraId="575CDF12" w14:textId="77777777" w:rsidR="002C4735" w:rsidRDefault="002C4735" w:rsidP="002C4735">
      <w:pPr>
        <w:suppressLineNumbers/>
        <w:rPr>
          <w:rFonts w:ascii="Calibri" w:eastAsia="Calibri" w:hAnsi="Calibri" w:cs="Calibri"/>
          <w:sz w:val="24"/>
          <w:szCs w:val="24"/>
          <w:u w:val="single"/>
        </w:rPr>
      </w:pPr>
    </w:p>
    <w:tbl>
      <w:tblPr>
        <w:tblStyle w:val="TableGrid"/>
        <w:tblW w:w="9360" w:type="dxa"/>
        <w:tblLook w:val="04A0" w:firstRow="1" w:lastRow="0" w:firstColumn="1" w:lastColumn="0" w:noHBand="0" w:noVBand="1"/>
      </w:tblPr>
      <w:tblGrid>
        <w:gridCol w:w="1872"/>
        <w:gridCol w:w="1872"/>
        <w:gridCol w:w="1872"/>
        <w:gridCol w:w="1872"/>
        <w:gridCol w:w="1872"/>
      </w:tblGrid>
      <w:tr w:rsidR="002C4735" w14:paraId="543CCAED" w14:textId="77777777" w:rsidTr="00B40A5D">
        <w:tc>
          <w:tcPr>
            <w:tcW w:w="1000" w:type="pct"/>
          </w:tcPr>
          <w:p w14:paraId="20E68E7B" w14:textId="77777777" w:rsidR="002C4735" w:rsidRDefault="002C4735" w:rsidP="00B40A5D">
            <w:pPr>
              <w:suppressLineNumbers/>
              <w:rPr>
                <w:b/>
                <w:bCs/>
              </w:rPr>
            </w:pPr>
            <w:r>
              <w:rPr>
                <w:b/>
                <w:bCs/>
              </w:rPr>
              <w:t>Attribute name</w:t>
            </w:r>
          </w:p>
        </w:tc>
        <w:tc>
          <w:tcPr>
            <w:tcW w:w="1000" w:type="pct"/>
          </w:tcPr>
          <w:p w14:paraId="47F4CF76" w14:textId="77777777" w:rsidR="002C4735" w:rsidRDefault="002C4735" w:rsidP="00B40A5D">
            <w:pPr>
              <w:suppressLineNumbers/>
              <w:rPr>
                <w:b/>
                <w:bCs/>
              </w:rPr>
            </w:pPr>
            <w:r>
              <w:rPr>
                <w:b/>
                <w:bCs/>
              </w:rPr>
              <w:t>Required</w:t>
            </w:r>
          </w:p>
        </w:tc>
        <w:tc>
          <w:tcPr>
            <w:tcW w:w="1000" w:type="pct"/>
          </w:tcPr>
          <w:p w14:paraId="15C7C659" w14:textId="77777777" w:rsidR="002C4735" w:rsidRDefault="002C4735" w:rsidP="00B40A5D">
            <w:pPr>
              <w:suppressLineNumbers/>
              <w:rPr>
                <w:b/>
                <w:bCs/>
              </w:rPr>
            </w:pPr>
            <w:r>
              <w:rPr>
                <w:b/>
                <w:bCs/>
              </w:rPr>
              <w:t>Type</w:t>
            </w:r>
          </w:p>
        </w:tc>
        <w:tc>
          <w:tcPr>
            <w:tcW w:w="1000" w:type="pct"/>
          </w:tcPr>
          <w:p w14:paraId="2C110E10" w14:textId="77777777" w:rsidR="002C4735" w:rsidRDefault="002C4735" w:rsidP="00B40A5D">
            <w:pPr>
              <w:suppressLineNumbers/>
              <w:rPr>
                <w:b/>
                <w:bCs/>
              </w:rPr>
            </w:pPr>
            <w:r>
              <w:rPr>
                <w:b/>
                <w:bCs/>
              </w:rPr>
              <w:t>Max field size</w:t>
            </w:r>
          </w:p>
        </w:tc>
        <w:tc>
          <w:tcPr>
            <w:tcW w:w="1000" w:type="pct"/>
          </w:tcPr>
          <w:p w14:paraId="25554B77" w14:textId="77777777" w:rsidR="002C4735" w:rsidRDefault="002C4735" w:rsidP="00B40A5D">
            <w:pPr>
              <w:suppressLineNumbers/>
              <w:rPr>
                <w:b/>
                <w:bCs/>
              </w:rPr>
            </w:pPr>
            <w:r>
              <w:rPr>
                <w:b/>
                <w:bCs/>
              </w:rPr>
              <w:t>Location</w:t>
            </w:r>
          </w:p>
        </w:tc>
      </w:tr>
      <w:tr w:rsidR="002C4735" w14:paraId="718ADF8F" w14:textId="77777777" w:rsidTr="00B40A5D">
        <w:tc>
          <w:tcPr>
            <w:tcW w:w="1000" w:type="pct"/>
          </w:tcPr>
          <w:p w14:paraId="3B41D6DE" w14:textId="77777777" w:rsidR="002C4735" w:rsidRDefault="002C4735" w:rsidP="00B40A5D">
            <w:r>
              <w:t>first name</w:t>
            </w:r>
          </w:p>
        </w:tc>
        <w:tc>
          <w:tcPr>
            <w:tcW w:w="1000" w:type="pct"/>
          </w:tcPr>
          <w:p w14:paraId="67DCC449" w14:textId="77777777" w:rsidR="002C4735" w:rsidRDefault="002C4735" w:rsidP="00B40A5D">
            <w:r>
              <w:t>yes</w:t>
            </w:r>
          </w:p>
        </w:tc>
        <w:tc>
          <w:tcPr>
            <w:tcW w:w="1000" w:type="pct"/>
          </w:tcPr>
          <w:p w14:paraId="1B6302DB" w14:textId="77777777" w:rsidR="002C4735" w:rsidRDefault="002C4735" w:rsidP="00B40A5D">
            <w:r>
              <w:t>varchar</w:t>
            </w:r>
          </w:p>
        </w:tc>
        <w:tc>
          <w:tcPr>
            <w:tcW w:w="1000" w:type="pct"/>
          </w:tcPr>
          <w:p w14:paraId="40715956" w14:textId="77777777" w:rsidR="002C4735" w:rsidRDefault="002C4735" w:rsidP="00B40A5D">
            <w:r>
              <w:t>20</w:t>
            </w:r>
          </w:p>
        </w:tc>
        <w:tc>
          <w:tcPr>
            <w:tcW w:w="1000" w:type="pct"/>
          </w:tcPr>
          <w:p w14:paraId="577D008C" w14:textId="77777777" w:rsidR="002C4735" w:rsidRDefault="002C4735" w:rsidP="00B40A5D">
            <w:r>
              <w:t>user datastore</w:t>
            </w:r>
          </w:p>
        </w:tc>
      </w:tr>
      <w:tr w:rsidR="002C4735" w14:paraId="74E03BB1" w14:textId="77777777" w:rsidTr="00B40A5D">
        <w:tc>
          <w:tcPr>
            <w:tcW w:w="1000" w:type="pct"/>
          </w:tcPr>
          <w:p w14:paraId="77AF75F2" w14:textId="77777777" w:rsidR="002C4735" w:rsidRDefault="002C4735" w:rsidP="00B40A5D">
            <w:r>
              <w:t>last name</w:t>
            </w:r>
          </w:p>
        </w:tc>
        <w:tc>
          <w:tcPr>
            <w:tcW w:w="1000" w:type="pct"/>
          </w:tcPr>
          <w:p w14:paraId="214CAEA4" w14:textId="77777777" w:rsidR="002C4735" w:rsidRDefault="002C4735" w:rsidP="00B40A5D">
            <w:r>
              <w:t>yes</w:t>
            </w:r>
          </w:p>
        </w:tc>
        <w:tc>
          <w:tcPr>
            <w:tcW w:w="1000" w:type="pct"/>
          </w:tcPr>
          <w:p w14:paraId="15D48872" w14:textId="77777777" w:rsidR="002C4735" w:rsidRDefault="002C4735" w:rsidP="00B40A5D">
            <w:r>
              <w:t>varchar</w:t>
            </w:r>
          </w:p>
        </w:tc>
        <w:tc>
          <w:tcPr>
            <w:tcW w:w="1000" w:type="pct"/>
          </w:tcPr>
          <w:p w14:paraId="1583401A" w14:textId="77777777" w:rsidR="002C4735" w:rsidRDefault="002C4735" w:rsidP="00B40A5D">
            <w:r>
              <w:t>20</w:t>
            </w:r>
          </w:p>
        </w:tc>
        <w:tc>
          <w:tcPr>
            <w:tcW w:w="1000" w:type="pct"/>
          </w:tcPr>
          <w:p w14:paraId="673EF23F" w14:textId="77777777" w:rsidR="002C4735" w:rsidRDefault="002C4735" w:rsidP="00B40A5D">
            <w:r>
              <w:t>user datastore</w:t>
            </w:r>
          </w:p>
        </w:tc>
      </w:tr>
      <w:tr w:rsidR="002C4735" w14:paraId="1A5BF425" w14:textId="77777777" w:rsidTr="00B40A5D">
        <w:tc>
          <w:tcPr>
            <w:tcW w:w="1000" w:type="pct"/>
          </w:tcPr>
          <w:p w14:paraId="595EE937" w14:textId="77777777" w:rsidR="002C4735" w:rsidRDefault="002C4735" w:rsidP="00B40A5D">
            <w:r>
              <w:t>sex</w:t>
            </w:r>
          </w:p>
        </w:tc>
        <w:tc>
          <w:tcPr>
            <w:tcW w:w="1000" w:type="pct"/>
          </w:tcPr>
          <w:p w14:paraId="2925BCD2" w14:textId="77777777" w:rsidR="002C4735" w:rsidRDefault="002C4735" w:rsidP="00B40A5D">
            <w:r>
              <w:t>yes</w:t>
            </w:r>
          </w:p>
        </w:tc>
        <w:tc>
          <w:tcPr>
            <w:tcW w:w="1000" w:type="pct"/>
          </w:tcPr>
          <w:p w14:paraId="27C995F6" w14:textId="77777777" w:rsidR="002C4735" w:rsidRDefault="002C4735" w:rsidP="00B40A5D">
            <w:r>
              <w:t>char</w:t>
            </w:r>
          </w:p>
        </w:tc>
        <w:tc>
          <w:tcPr>
            <w:tcW w:w="1000" w:type="pct"/>
          </w:tcPr>
          <w:p w14:paraId="7B8AD7C1" w14:textId="77777777" w:rsidR="002C4735" w:rsidRDefault="002C4735" w:rsidP="00B40A5D">
            <w:r>
              <w:t>01</w:t>
            </w:r>
          </w:p>
        </w:tc>
        <w:tc>
          <w:tcPr>
            <w:tcW w:w="1000" w:type="pct"/>
          </w:tcPr>
          <w:p w14:paraId="1883FBB4" w14:textId="77777777" w:rsidR="002C4735" w:rsidRDefault="002C4735" w:rsidP="00B40A5D">
            <w:r>
              <w:t>user datastore</w:t>
            </w:r>
          </w:p>
        </w:tc>
      </w:tr>
      <w:tr w:rsidR="002C4735" w14:paraId="4A0912F8" w14:textId="77777777" w:rsidTr="00B40A5D">
        <w:tc>
          <w:tcPr>
            <w:tcW w:w="1000" w:type="pct"/>
          </w:tcPr>
          <w:p w14:paraId="54B1FB6B" w14:textId="77777777" w:rsidR="002C4735" w:rsidRDefault="002C4735" w:rsidP="00B40A5D">
            <w:r>
              <w:t>age</w:t>
            </w:r>
          </w:p>
        </w:tc>
        <w:tc>
          <w:tcPr>
            <w:tcW w:w="1000" w:type="pct"/>
          </w:tcPr>
          <w:p w14:paraId="4B0718C1" w14:textId="77777777" w:rsidR="002C4735" w:rsidRDefault="002C4735" w:rsidP="00B40A5D">
            <w:r>
              <w:t>yes</w:t>
            </w:r>
          </w:p>
        </w:tc>
        <w:tc>
          <w:tcPr>
            <w:tcW w:w="1000" w:type="pct"/>
          </w:tcPr>
          <w:p w14:paraId="6A4D78A1" w14:textId="77777777" w:rsidR="002C4735" w:rsidRDefault="002C4735" w:rsidP="00B40A5D">
            <w:r>
              <w:t>int</w:t>
            </w:r>
          </w:p>
        </w:tc>
        <w:tc>
          <w:tcPr>
            <w:tcW w:w="1000" w:type="pct"/>
          </w:tcPr>
          <w:p w14:paraId="3919B47F" w14:textId="77777777" w:rsidR="002C4735" w:rsidRDefault="002C4735" w:rsidP="00B40A5D">
            <w:r>
              <w:t xml:space="preserve"> -</w:t>
            </w:r>
          </w:p>
        </w:tc>
        <w:tc>
          <w:tcPr>
            <w:tcW w:w="1000" w:type="pct"/>
          </w:tcPr>
          <w:p w14:paraId="2A2E3737" w14:textId="77777777" w:rsidR="002C4735" w:rsidRDefault="002C4735" w:rsidP="00B40A5D">
            <w:r>
              <w:t>user datastore</w:t>
            </w:r>
          </w:p>
        </w:tc>
      </w:tr>
      <w:tr w:rsidR="002C4735" w14:paraId="5B43FF10" w14:textId="77777777" w:rsidTr="00B40A5D">
        <w:tc>
          <w:tcPr>
            <w:tcW w:w="1000" w:type="pct"/>
          </w:tcPr>
          <w:p w14:paraId="592993B3" w14:textId="77777777" w:rsidR="002C4735" w:rsidRDefault="002C4735" w:rsidP="00B40A5D">
            <w:r>
              <w:t>Email</w:t>
            </w:r>
          </w:p>
        </w:tc>
        <w:tc>
          <w:tcPr>
            <w:tcW w:w="1000" w:type="pct"/>
          </w:tcPr>
          <w:p w14:paraId="2B14318A" w14:textId="77777777" w:rsidR="002C4735" w:rsidRDefault="002C4735" w:rsidP="00B40A5D">
            <w:r>
              <w:t>no</w:t>
            </w:r>
          </w:p>
        </w:tc>
        <w:tc>
          <w:tcPr>
            <w:tcW w:w="1000" w:type="pct"/>
          </w:tcPr>
          <w:p w14:paraId="40BD4A1C" w14:textId="77777777" w:rsidR="002C4735" w:rsidRDefault="002C4735" w:rsidP="00B40A5D">
            <w:r>
              <w:t>varchar</w:t>
            </w:r>
          </w:p>
        </w:tc>
        <w:tc>
          <w:tcPr>
            <w:tcW w:w="1000" w:type="pct"/>
          </w:tcPr>
          <w:p w14:paraId="38D0D8E2" w14:textId="77777777" w:rsidR="002C4735" w:rsidRDefault="002C4735" w:rsidP="00B40A5D">
            <w:r>
              <w:t>35</w:t>
            </w:r>
          </w:p>
        </w:tc>
        <w:tc>
          <w:tcPr>
            <w:tcW w:w="1000" w:type="pct"/>
          </w:tcPr>
          <w:p w14:paraId="3F1D1F3B" w14:textId="77777777" w:rsidR="002C4735" w:rsidRDefault="002C4735" w:rsidP="00B40A5D">
            <w:r>
              <w:t>user datastore</w:t>
            </w:r>
          </w:p>
        </w:tc>
      </w:tr>
      <w:tr w:rsidR="002C4735" w14:paraId="37F8D979" w14:textId="77777777" w:rsidTr="00B40A5D">
        <w:tc>
          <w:tcPr>
            <w:tcW w:w="1000" w:type="pct"/>
          </w:tcPr>
          <w:p w14:paraId="5A9CE07A" w14:textId="77777777" w:rsidR="002C4735" w:rsidRDefault="002C4735" w:rsidP="00B40A5D">
            <w:r>
              <w:t>Mob no.</w:t>
            </w:r>
          </w:p>
        </w:tc>
        <w:tc>
          <w:tcPr>
            <w:tcW w:w="1000" w:type="pct"/>
          </w:tcPr>
          <w:p w14:paraId="4F5C9617" w14:textId="77777777" w:rsidR="002C4735" w:rsidRDefault="002C4735" w:rsidP="00B40A5D">
            <w:r>
              <w:t>yes</w:t>
            </w:r>
          </w:p>
        </w:tc>
        <w:tc>
          <w:tcPr>
            <w:tcW w:w="1000" w:type="pct"/>
          </w:tcPr>
          <w:p w14:paraId="2DF6CE2B" w14:textId="77777777" w:rsidR="002C4735" w:rsidRDefault="002C4735" w:rsidP="00B40A5D">
            <w:r>
              <w:t>varchar</w:t>
            </w:r>
          </w:p>
        </w:tc>
        <w:tc>
          <w:tcPr>
            <w:tcW w:w="1000" w:type="pct"/>
          </w:tcPr>
          <w:p w14:paraId="70500AFB" w14:textId="77777777" w:rsidR="002C4735" w:rsidRDefault="002C4735" w:rsidP="00B40A5D">
            <w:r>
              <w:t>12</w:t>
            </w:r>
          </w:p>
        </w:tc>
        <w:tc>
          <w:tcPr>
            <w:tcW w:w="1000" w:type="pct"/>
          </w:tcPr>
          <w:p w14:paraId="49C22456" w14:textId="77777777" w:rsidR="002C4735" w:rsidRDefault="002C4735" w:rsidP="00B40A5D">
            <w:r>
              <w:t>user datastore</w:t>
            </w:r>
          </w:p>
        </w:tc>
      </w:tr>
      <w:tr w:rsidR="002C4735" w14:paraId="01FD94C0" w14:textId="77777777" w:rsidTr="00B40A5D">
        <w:tc>
          <w:tcPr>
            <w:tcW w:w="1000" w:type="pct"/>
          </w:tcPr>
          <w:p w14:paraId="60BBD5D1" w14:textId="77777777" w:rsidR="002C4735" w:rsidRDefault="002C4735" w:rsidP="00B40A5D">
            <w:r>
              <w:t>username</w:t>
            </w:r>
          </w:p>
        </w:tc>
        <w:tc>
          <w:tcPr>
            <w:tcW w:w="1000" w:type="pct"/>
          </w:tcPr>
          <w:p w14:paraId="21068B1E" w14:textId="77777777" w:rsidR="002C4735" w:rsidRDefault="002C4735" w:rsidP="00B40A5D">
            <w:r>
              <w:t>yes</w:t>
            </w:r>
          </w:p>
        </w:tc>
        <w:tc>
          <w:tcPr>
            <w:tcW w:w="1000" w:type="pct"/>
          </w:tcPr>
          <w:p w14:paraId="1313CFB9" w14:textId="77777777" w:rsidR="002C4735" w:rsidRDefault="002C4735" w:rsidP="00B40A5D">
            <w:r>
              <w:t>varchar</w:t>
            </w:r>
          </w:p>
        </w:tc>
        <w:tc>
          <w:tcPr>
            <w:tcW w:w="1000" w:type="pct"/>
          </w:tcPr>
          <w:p w14:paraId="7A14AD2B" w14:textId="77777777" w:rsidR="002C4735" w:rsidRDefault="002C4735" w:rsidP="00B40A5D">
            <w:r>
              <w:t>20</w:t>
            </w:r>
          </w:p>
        </w:tc>
        <w:tc>
          <w:tcPr>
            <w:tcW w:w="1000" w:type="pct"/>
          </w:tcPr>
          <w:p w14:paraId="064436F9" w14:textId="77777777" w:rsidR="002C4735" w:rsidRDefault="002C4735" w:rsidP="00B40A5D">
            <w:r>
              <w:t>user datastore</w:t>
            </w:r>
          </w:p>
        </w:tc>
      </w:tr>
      <w:tr w:rsidR="002C4735" w14:paraId="5C9ADB64" w14:textId="77777777" w:rsidTr="00B40A5D">
        <w:tc>
          <w:tcPr>
            <w:tcW w:w="1000" w:type="pct"/>
          </w:tcPr>
          <w:p w14:paraId="78403641" w14:textId="77777777" w:rsidR="002C4735" w:rsidRDefault="002C4735" w:rsidP="00B40A5D">
            <w:r>
              <w:t>password</w:t>
            </w:r>
          </w:p>
        </w:tc>
        <w:tc>
          <w:tcPr>
            <w:tcW w:w="1000" w:type="pct"/>
          </w:tcPr>
          <w:p w14:paraId="526E57C5" w14:textId="77777777" w:rsidR="002C4735" w:rsidRDefault="002C4735" w:rsidP="00B40A5D">
            <w:r>
              <w:t>yes</w:t>
            </w:r>
          </w:p>
        </w:tc>
        <w:tc>
          <w:tcPr>
            <w:tcW w:w="1000" w:type="pct"/>
          </w:tcPr>
          <w:p w14:paraId="6E2A1095" w14:textId="77777777" w:rsidR="002C4735" w:rsidRDefault="002C4735" w:rsidP="00B40A5D">
            <w:r>
              <w:t>varchar</w:t>
            </w:r>
          </w:p>
        </w:tc>
        <w:tc>
          <w:tcPr>
            <w:tcW w:w="1000" w:type="pct"/>
          </w:tcPr>
          <w:p w14:paraId="5ECB132C" w14:textId="77777777" w:rsidR="002C4735" w:rsidRDefault="002C4735" w:rsidP="00B40A5D">
            <w:r>
              <w:t>12</w:t>
            </w:r>
          </w:p>
        </w:tc>
        <w:tc>
          <w:tcPr>
            <w:tcW w:w="1000" w:type="pct"/>
          </w:tcPr>
          <w:p w14:paraId="2FAB6051" w14:textId="77777777" w:rsidR="002C4735" w:rsidRDefault="002C4735" w:rsidP="00B40A5D">
            <w:r>
              <w:t>user datastore</w:t>
            </w:r>
          </w:p>
        </w:tc>
      </w:tr>
      <w:tr w:rsidR="002C4735" w14:paraId="2A072007" w14:textId="77777777" w:rsidTr="00B40A5D">
        <w:tc>
          <w:tcPr>
            <w:tcW w:w="1000" w:type="pct"/>
          </w:tcPr>
          <w:p w14:paraId="3BDF6E9C" w14:textId="77777777" w:rsidR="002C4735" w:rsidRDefault="002C4735" w:rsidP="00B40A5D">
            <w:r>
              <w:t>appointment no.</w:t>
            </w:r>
          </w:p>
        </w:tc>
        <w:tc>
          <w:tcPr>
            <w:tcW w:w="1000" w:type="pct"/>
          </w:tcPr>
          <w:p w14:paraId="05A32400" w14:textId="77777777" w:rsidR="002C4735" w:rsidRDefault="002C4735" w:rsidP="00B40A5D">
            <w:r>
              <w:t>yes</w:t>
            </w:r>
          </w:p>
        </w:tc>
        <w:tc>
          <w:tcPr>
            <w:tcW w:w="1000" w:type="pct"/>
          </w:tcPr>
          <w:p w14:paraId="5EA8D8DC" w14:textId="77777777" w:rsidR="002C4735" w:rsidRDefault="002C4735" w:rsidP="00B40A5D">
            <w:r>
              <w:t>varchar</w:t>
            </w:r>
          </w:p>
        </w:tc>
        <w:tc>
          <w:tcPr>
            <w:tcW w:w="1000" w:type="pct"/>
          </w:tcPr>
          <w:p w14:paraId="0E9446FE" w14:textId="77777777" w:rsidR="002C4735" w:rsidRDefault="002C4735" w:rsidP="00B40A5D">
            <w:r>
              <w:t>10</w:t>
            </w:r>
          </w:p>
        </w:tc>
        <w:tc>
          <w:tcPr>
            <w:tcW w:w="1000" w:type="pct"/>
          </w:tcPr>
          <w:p w14:paraId="6974344B" w14:textId="77777777" w:rsidR="002C4735" w:rsidRDefault="002C4735" w:rsidP="00B40A5D">
            <w:r>
              <w:t xml:space="preserve">appointment file </w:t>
            </w:r>
          </w:p>
        </w:tc>
      </w:tr>
      <w:tr w:rsidR="002C4735" w14:paraId="7A85D9B0" w14:textId="77777777" w:rsidTr="00B40A5D">
        <w:tc>
          <w:tcPr>
            <w:tcW w:w="1000" w:type="pct"/>
          </w:tcPr>
          <w:p w14:paraId="6E646CE7" w14:textId="77777777" w:rsidR="002C4735" w:rsidRDefault="002C4735" w:rsidP="00B40A5D">
            <w:r>
              <w:t>appointment date</w:t>
            </w:r>
          </w:p>
        </w:tc>
        <w:tc>
          <w:tcPr>
            <w:tcW w:w="1000" w:type="pct"/>
          </w:tcPr>
          <w:p w14:paraId="1DB2DB3F" w14:textId="77777777" w:rsidR="002C4735" w:rsidRDefault="002C4735" w:rsidP="00B40A5D">
            <w:r>
              <w:t>yes</w:t>
            </w:r>
          </w:p>
        </w:tc>
        <w:tc>
          <w:tcPr>
            <w:tcW w:w="1000" w:type="pct"/>
          </w:tcPr>
          <w:p w14:paraId="7191C724" w14:textId="77777777" w:rsidR="002C4735" w:rsidRDefault="002C4735" w:rsidP="00B40A5D">
            <w:r>
              <w:t>date</w:t>
            </w:r>
          </w:p>
        </w:tc>
        <w:tc>
          <w:tcPr>
            <w:tcW w:w="1000" w:type="pct"/>
          </w:tcPr>
          <w:p w14:paraId="0091A652" w14:textId="77777777" w:rsidR="002C4735" w:rsidRDefault="002C4735" w:rsidP="00B40A5D">
            <w:r>
              <w:t xml:space="preserve">  -</w:t>
            </w:r>
          </w:p>
        </w:tc>
        <w:tc>
          <w:tcPr>
            <w:tcW w:w="1000" w:type="pct"/>
          </w:tcPr>
          <w:p w14:paraId="6EA63D2D" w14:textId="77777777" w:rsidR="002C4735" w:rsidRDefault="002C4735" w:rsidP="00B40A5D">
            <w:r>
              <w:t xml:space="preserve">appointment file </w:t>
            </w:r>
          </w:p>
        </w:tc>
      </w:tr>
      <w:tr w:rsidR="002C4735" w14:paraId="3CBCBF9B" w14:textId="77777777" w:rsidTr="00B40A5D">
        <w:tc>
          <w:tcPr>
            <w:tcW w:w="1000" w:type="pct"/>
          </w:tcPr>
          <w:p w14:paraId="7BFD215B" w14:textId="77777777" w:rsidR="002C4735" w:rsidRDefault="002C4735" w:rsidP="00B40A5D">
            <w:proofErr w:type="spellStart"/>
            <w:r>
              <w:t>appoitment</w:t>
            </w:r>
            <w:proofErr w:type="spellEnd"/>
            <w:r>
              <w:t xml:space="preserve"> time</w:t>
            </w:r>
          </w:p>
        </w:tc>
        <w:tc>
          <w:tcPr>
            <w:tcW w:w="1000" w:type="pct"/>
          </w:tcPr>
          <w:p w14:paraId="38F599F8" w14:textId="77777777" w:rsidR="002C4735" w:rsidRDefault="002C4735" w:rsidP="00B40A5D">
            <w:r>
              <w:t>yes</w:t>
            </w:r>
          </w:p>
        </w:tc>
        <w:tc>
          <w:tcPr>
            <w:tcW w:w="1000" w:type="pct"/>
          </w:tcPr>
          <w:p w14:paraId="412086F3" w14:textId="77777777" w:rsidR="002C4735" w:rsidRDefault="002C4735" w:rsidP="00B40A5D">
            <w:r>
              <w:t>time</w:t>
            </w:r>
          </w:p>
        </w:tc>
        <w:tc>
          <w:tcPr>
            <w:tcW w:w="1000" w:type="pct"/>
          </w:tcPr>
          <w:p w14:paraId="17E5F989" w14:textId="77777777" w:rsidR="002C4735" w:rsidRDefault="002C4735" w:rsidP="00B40A5D">
            <w:r>
              <w:t xml:space="preserve">  -</w:t>
            </w:r>
          </w:p>
        </w:tc>
        <w:tc>
          <w:tcPr>
            <w:tcW w:w="1000" w:type="pct"/>
          </w:tcPr>
          <w:p w14:paraId="6CA2CDC4" w14:textId="77777777" w:rsidR="002C4735" w:rsidRDefault="002C4735" w:rsidP="00B40A5D">
            <w:r>
              <w:t xml:space="preserve">appointment file </w:t>
            </w:r>
          </w:p>
        </w:tc>
      </w:tr>
      <w:tr w:rsidR="002C4735" w14:paraId="344C3747" w14:textId="77777777" w:rsidTr="00B40A5D">
        <w:tc>
          <w:tcPr>
            <w:tcW w:w="1000" w:type="pct"/>
          </w:tcPr>
          <w:p w14:paraId="300F6A43" w14:textId="77777777" w:rsidR="002C4735" w:rsidRDefault="002C4735" w:rsidP="00B40A5D">
            <w:proofErr w:type="spellStart"/>
            <w:r>
              <w:t>doc_name</w:t>
            </w:r>
            <w:proofErr w:type="spellEnd"/>
          </w:p>
        </w:tc>
        <w:tc>
          <w:tcPr>
            <w:tcW w:w="1000" w:type="pct"/>
          </w:tcPr>
          <w:p w14:paraId="5A6C54B8" w14:textId="77777777" w:rsidR="002C4735" w:rsidRDefault="002C4735" w:rsidP="00B40A5D">
            <w:r>
              <w:t>yes</w:t>
            </w:r>
          </w:p>
        </w:tc>
        <w:tc>
          <w:tcPr>
            <w:tcW w:w="1000" w:type="pct"/>
          </w:tcPr>
          <w:p w14:paraId="08FB0285" w14:textId="77777777" w:rsidR="002C4735" w:rsidRDefault="002C4735" w:rsidP="00B40A5D">
            <w:r>
              <w:t>varchar</w:t>
            </w:r>
          </w:p>
        </w:tc>
        <w:tc>
          <w:tcPr>
            <w:tcW w:w="1000" w:type="pct"/>
          </w:tcPr>
          <w:p w14:paraId="209C5C78" w14:textId="77777777" w:rsidR="002C4735" w:rsidRDefault="002C4735" w:rsidP="00B40A5D">
            <w:r>
              <w:t>20</w:t>
            </w:r>
          </w:p>
        </w:tc>
        <w:tc>
          <w:tcPr>
            <w:tcW w:w="1000" w:type="pct"/>
          </w:tcPr>
          <w:p w14:paraId="29942B41" w14:textId="77777777" w:rsidR="002C4735" w:rsidRDefault="002C4735" w:rsidP="00B40A5D">
            <w:r>
              <w:t>doctors datastore</w:t>
            </w:r>
          </w:p>
        </w:tc>
      </w:tr>
      <w:tr w:rsidR="002C4735" w14:paraId="37AADB46" w14:textId="77777777" w:rsidTr="00B40A5D">
        <w:tc>
          <w:tcPr>
            <w:tcW w:w="1000" w:type="pct"/>
          </w:tcPr>
          <w:p w14:paraId="6AF17063" w14:textId="77777777" w:rsidR="002C4735" w:rsidRDefault="002C4735" w:rsidP="00B40A5D">
            <w:proofErr w:type="spellStart"/>
            <w:r>
              <w:t>doc_age</w:t>
            </w:r>
            <w:proofErr w:type="spellEnd"/>
          </w:p>
        </w:tc>
        <w:tc>
          <w:tcPr>
            <w:tcW w:w="1000" w:type="pct"/>
          </w:tcPr>
          <w:p w14:paraId="4B717EC0" w14:textId="77777777" w:rsidR="002C4735" w:rsidRDefault="002C4735" w:rsidP="00B40A5D">
            <w:r>
              <w:t>yes</w:t>
            </w:r>
          </w:p>
        </w:tc>
        <w:tc>
          <w:tcPr>
            <w:tcW w:w="1000" w:type="pct"/>
          </w:tcPr>
          <w:p w14:paraId="5C185E18" w14:textId="77777777" w:rsidR="002C4735" w:rsidRDefault="002C4735" w:rsidP="00B40A5D">
            <w:r>
              <w:t>int</w:t>
            </w:r>
          </w:p>
        </w:tc>
        <w:tc>
          <w:tcPr>
            <w:tcW w:w="1000" w:type="pct"/>
          </w:tcPr>
          <w:p w14:paraId="2DDEB076" w14:textId="77777777" w:rsidR="002C4735" w:rsidRDefault="002C4735" w:rsidP="00B40A5D">
            <w:r>
              <w:t xml:space="preserve"> -</w:t>
            </w:r>
          </w:p>
        </w:tc>
        <w:tc>
          <w:tcPr>
            <w:tcW w:w="1000" w:type="pct"/>
          </w:tcPr>
          <w:p w14:paraId="53246E5E" w14:textId="77777777" w:rsidR="002C4735" w:rsidRDefault="002C4735" w:rsidP="00B40A5D">
            <w:r>
              <w:t>doctors datastore</w:t>
            </w:r>
          </w:p>
        </w:tc>
      </w:tr>
      <w:tr w:rsidR="002C4735" w14:paraId="4E3AB7DD" w14:textId="77777777" w:rsidTr="00B40A5D">
        <w:tc>
          <w:tcPr>
            <w:tcW w:w="1000" w:type="pct"/>
          </w:tcPr>
          <w:p w14:paraId="30AADF14" w14:textId="77777777" w:rsidR="002C4735" w:rsidRDefault="002C4735" w:rsidP="00B40A5D">
            <w:r>
              <w:t>qualification</w:t>
            </w:r>
          </w:p>
        </w:tc>
        <w:tc>
          <w:tcPr>
            <w:tcW w:w="1000" w:type="pct"/>
          </w:tcPr>
          <w:p w14:paraId="263CC328" w14:textId="77777777" w:rsidR="002C4735" w:rsidRDefault="002C4735" w:rsidP="00B40A5D">
            <w:r>
              <w:t>yes</w:t>
            </w:r>
          </w:p>
        </w:tc>
        <w:tc>
          <w:tcPr>
            <w:tcW w:w="1000" w:type="pct"/>
          </w:tcPr>
          <w:p w14:paraId="0417948D" w14:textId="77777777" w:rsidR="002C4735" w:rsidRDefault="002C4735" w:rsidP="00B40A5D">
            <w:r>
              <w:t>varchar</w:t>
            </w:r>
          </w:p>
        </w:tc>
        <w:tc>
          <w:tcPr>
            <w:tcW w:w="1000" w:type="pct"/>
          </w:tcPr>
          <w:p w14:paraId="17AA8F7C" w14:textId="77777777" w:rsidR="002C4735" w:rsidRDefault="002C4735" w:rsidP="00B40A5D">
            <w:r>
              <w:t>30</w:t>
            </w:r>
          </w:p>
        </w:tc>
        <w:tc>
          <w:tcPr>
            <w:tcW w:w="1000" w:type="pct"/>
          </w:tcPr>
          <w:p w14:paraId="054F4C9C" w14:textId="77777777" w:rsidR="002C4735" w:rsidRDefault="002C4735" w:rsidP="00B40A5D">
            <w:r>
              <w:t>doctors datastore</w:t>
            </w:r>
          </w:p>
        </w:tc>
      </w:tr>
      <w:tr w:rsidR="002C4735" w14:paraId="4FC482DE" w14:textId="77777777" w:rsidTr="00B40A5D">
        <w:tc>
          <w:tcPr>
            <w:tcW w:w="1000" w:type="pct"/>
          </w:tcPr>
          <w:p w14:paraId="3DAC8628" w14:textId="77777777" w:rsidR="002C4735" w:rsidRDefault="002C4735" w:rsidP="00B40A5D">
            <w:r>
              <w:t>doc. contact no.</w:t>
            </w:r>
          </w:p>
        </w:tc>
        <w:tc>
          <w:tcPr>
            <w:tcW w:w="1000" w:type="pct"/>
          </w:tcPr>
          <w:p w14:paraId="1EA38373" w14:textId="77777777" w:rsidR="002C4735" w:rsidRDefault="002C4735" w:rsidP="00B40A5D">
            <w:r>
              <w:t>yes</w:t>
            </w:r>
          </w:p>
        </w:tc>
        <w:tc>
          <w:tcPr>
            <w:tcW w:w="1000" w:type="pct"/>
          </w:tcPr>
          <w:p w14:paraId="01F6A13B" w14:textId="77777777" w:rsidR="002C4735" w:rsidRDefault="002C4735" w:rsidP="00B40A5D">
            <w:r>
              <w:t>varchar</w:t>
            </w:r>
          </w:p>
        </w:tc>
        <w:tc>
          <w:tcPr>
            <w:tcW w:w="1000" w:type="pct"/>
          </w:tcPr>
          <w:p w14:paraId="6D940EBA" w14:textId="77777777" w:rsidR="002C4735" w:rsidRDefault="002C4735" w:rsidP="00B40A5D">
            <w:r>
              <w:t>12</w:t>
            </w:r>
          </w:p>
        </w:tc>
        <w:tc>
          <w:tcPr>
            <w:tcW w:w="1000" w:type="pct"/>
          </w:tcPr>
          <w:p w14:paraId="6405DB8C" w14:textId="77777777" w:rsidR="002C4735" w:rsidRDefault="002C4735" w:rsidP="00B40A5D">
            <w:r>
              <w:t>doctors datastore</w:t>
            </w:r>
          </w:p>
        </w:tc>
      </w:tr>
      <w:tr w:rsidR="002C4735" w14:paraId="78B974FA" w14:textId="77777777" w:rsidTr="00B40A5D">
        <w:tc>
          <w:tcPr>
            <w:tcW w:w="1000" w:type="pct"/>
          </w:tcPr>
          <w:p w14:paraId="40DD65E6" w14:textId="77777777" w:rsidR="002C4735" w:rsidRDefault="002C4735" w:rsidP="00B40A5D">
            <w:proofErr w:type="spellStart"/>
            <w:r>
              <w:t>speciality</w:t>
            </w:r>
            <w:proofErr w:type="spellEnd"/>
          </w:p>
        </w:tc>
        <w:tc>
          <w:tcPr>
            <w:tcW w:w="1000" w:type="pct"/>
          </w:tcPr>
          <w:p w14:paraId="089B0DF0" w14:textId="77777777" w:rsidR="002C4735" w:rsidRDefault="002C4735" w:rsidP="00B40A5D">
            <w:r>
              <w:t>yes</w:t>
            </w:r>
          </w:p>
        </w:tc>
        <w:tc>
          <w:tcPr>
            <w:tcW w:w="1000" w:type="pct"/>
          </w:tcPr>
          <w:p w14:paraId="3F725A73" w14:textId="77777777" w:rsidR="002C4735" w:rsidRDefault="002C4735" w:rsidP="00B40A5D">
            <w:r>
              <w:t>varchar</w:t>
            </w:r>
          </w:p>
        </w:tc>
        <w:tc>
          <w:tcPr>
            <w:tcW w:w="1000" w:type="pct"/>
          </w:tcPr>
          <w:p w14:paraId="2104B257" w14:textId="77777777" w:rsidR="002C4735" w:rsidRDefault="002C4735" w:rsidP="00B40A5D">
            <w:r>
              <w:t>20</w:t>
            </w:r>
          </w:p>
        </w:tc>
        <w:tc>
          <w:tcPr>
            <w:tcW w:w="1000" w:type="pct"/>
          </w:tcPr>
          <w:p w14:paraId="4C3A6ECC" w14:textId="77777777" w:rsidR="002C4735" w:rsidRDefault="002C4735" w:rsidP="00B40A5D">
            <w:r>
              <w:t>doctors datastore</w:t>
            </w:r>
          </w:p>
        </w:tc>
      </w:tr>
      <w:tr w:rsidR="002C4735" w14:paraId="3EAAC027" w14:textId="77777777" w:rsidTr="00B40A5D">
        <w:tc>
          <w:tcPr>
            <w:tcW w:w="1000" w:type="pct"/>
          </w:tcPr>
          <w:p w14:paraId="7DC99819" w14:textId="77777777" w:rsidR="002C4735" w:rsidRDefault="002C4735" w:rsidP="00B40A5D">
            <w:proofErr w:type="spellStart"/>
            <w:r>
              <w:t>doc_email</w:t>
            </w:r>
            <w:proofErr w:type="spellEnd"/>
          </w:p>
        </w:tc>
        <w:tc>
          <w:tcPr>
            <w:tcW w:w="1000" w:type="pct"/>
          </w:tcPr>
          <w:p w14:paraId="39DCEBE5" w14:textId="77777777" w:rsidR="002C4735" w:rsidRDefault="002C4735" w:rsidP="00B40A5D">
            <w:r>
              <w:t>no</w:t>
            </w:r>
          </w:p>
        </w:tc>
        <w:tc>
          <w:tcPr>
            <w:tcW w:w="1000" w:type="pct"/>
          </w:tcPr>
          <w:p w14:paraId="6B5290EC" w14:textId="77777777" w:rsidR="002C4735" w:rsidRDefault="002C4735" w:rsidP="00B40A5D">
            <w:r>
              <w:t>varchar</w:t>
            </w:r>
          </w:p>
        </w:tc>
        <w:tc>
          <w:tcPr>
            <w:tcW w:w="1000" w:type="pct"/>
          </w:tcPr>
          <w:p w14:paraId="598E9AAE" w14:textId="77777777" w:rsidR="002C4735" w:rsidRDefault="002C4735" w:rsidP="00B40A5D">
            <w:r>
              <w:t>35</w:t>
            </w:r>
          </w:p>
        </w:tc>
        <w:tc>
          <w:tcPr>
            <w:tcW w:w="1000" w:type="pct"/>
          </w:tcPr>
          <w:p w14:paraId="4ED0E33F" w14:textId="77777777" w:rsidR="002C4735" w:rsidRDefault="002C4735" w:rsidP="00B40A5D">
            <w:r>
              <w:t>doctors datastore</w:t>
            </w:r>
          </w:p>
        </w:tc>
      </w:tr>
    </w:tbl>
    <w:p w14:paraId="379A70F5" w14:textId="77777777" w:rsidR="002C4735" w:rsidRDefault="002C4735" w:rsidP="002C4735">
      <w:pPr>
        <w:suppressLineNumbers/>
        <w:rPr>
          <w:rFonts w:ascii="Calibri" w:eastAsia="Calibri" w:hAnsi="Calibri" w:cs="Calibri"/>
          <w:sz w:val="24"/>
          <w:szCs w:val="24"/>
          <w:u w:val="single"/>
        </w:rPr>
      </w:pPr>
    </w:p>
    <w:p w14:paraId="3AEC4A36" w14:textId="77777777" w:rsidR="002C4735" w:rsidRDefault="002C4735" w:rsidP="002C4735"/>
    <w:p w14:paraId="043A32B8" w14:textId="77777777" w:rsidR="002C4735" w:rsidRDefault="002C4735" w:rsidP="00010021">
      <w:pPr>
        <w:spacing w:before="190"/>
        <w:ind w:left="280" w:firstLine="720"/>
        <w:rPr>
          <w:rFonts w:ascii="Times New Roman" w:eastAsia="Times New Roman" w:hAnsi="Times New Roman" w:cs="Times New Roman"/>
          <w:bCs/>
          <w:sz w:val="28"/>
          <w:szCs w:val="28"/>
          <w:lang w:val="en-US"/>
        </w:rPr>
      </w:pPr>
    </w:p>
    <w:p w14:paraId="7F777397" w14:textId="77777777" w:rsidR="0057650A" w:rsidRDefault="0057650A" w:rsidP="00C15C55">
      <w:pPr>
        <w:spacing w:before="190"/>
        <w:rPr>
          <w:rFonts w:ascii="Times New Roman" w:eastAsia="Times New Roman" w:hAnsi="Times New Roman" w:cs="Times New Roman"/>
          <w:b/>
          <w:sz w:val="32"/>
          <w:szCs w:val="32"/>
          <w:u w:val="single"/>
          <w:lang w:val="en-US"/>
        </w:rPr>
      </w:pPr>
    </w:p>
    <w:p w14:paraId="52D0569C" w14:textId="77777777" w:rsidR="0057650A" w:rsidRDefault="0057650A" w:rsidP="00C15C55">
      <w:pPr>
        <w:spacing w:before="190"/>
        <w:rPr>
          <w:rFonts w:ascii="Times New Roman" w:eastAsia="Times New Roman" w:hAnsi="Times New Roman" w:cs="Times New Roman"/>
          <w:b/>
          <w:sz w:val="32"/>
          <w:szCs w:val="32"/>
          <w:u w:val="single"/>
          <w:lang w:val="en-US"/>
        </w:rPr>
      </w:pPr>
    </w:p>
    <w:p w14:paraId="2EF542B5" w14:textId="77777777" w:rsidR="0057650A" w:rsidRDefault="0057650A" w:rsidP="00C15C55">
      <w:pPr>
        <w:spacing w:before="190"/>
        <w:rPr>
          <w:rFonts w:ascii="Times New Roman" w:eastAsia="Times New Roman" w:hAnsi="Times New Roman" w:cs="Times New Roman"/>
          <w:b/>
          <w:sz w:val="32"/>
          <w:szCs w:val="32"/>
          <w:u w:val="single"/>
          <w:lang w:val="en-US"/>
        </w:rPr>
      </w:pPr>
    </w:p>
    <w:p w14:paraId="15E70006" w14:textId="77777777" w:rsidR="0057650A" w:rsidRDefault="0057650A" w:rsidP="00C15C55">
      <w:pPr>
        <w:spacing w:before="190"/>
        <w:rPr>
          <w:rFonts w:ascii="Times New Roman" w:eastAsia="Times New Roman" w:hAnsi="Times New Roman" w:cs="Times New Roman"/>
          <w:b/>
          <w:sz w:val="32"/>
          <w:szCs w:val="32"/>
          <w:u w:val="single"/>
          <w:lang w:val="en-US"/>
        </w:rPr>
      </w:pPr>
    </w:p>
    <w:p w14:paraId="1D19FF65" w14:textId="120CF385" w:rsidR="00C15C55" w:rsidRPr="0057650A" w:rsidRDefault="00C15C55" w:rsidP="00C15C55">
      <w:pPr>
        <w:spacing w:before="190"/>
        <w:rPr>
          <w:rFonts w:ascii="Times New Roman" w:eastAsia="Times New Roman" w:hAnsi="Times New Roman" w:cs="Times New Roman"/>
          <w:b/>
          <w:sz w:val="40"/>
          <w:u w:val="thick"/>
        </w:rPr>
      </w:pPr>
      <w:r w:rsidRPr="0057650A">
        <w:rPr>
          <w:rFonts w:ascii="Times New Roman" w:eastAsia="Times New Roman" w:hAnsi="Times New Roman" w:cs="Times New Roman"/>
          <w:b/>
          <w:sz w:val="40"/>
          <w:u w:val="thick"/>
        </w:rPr>
        <w:t>Sequence Diagram</w:t>
      </w:r>
    </w:p>
    <w:p w14:paraId="0967768C" w14:textId="77777777" w:rsidR="00C15C55" w:rsidRDefault="00C15C55" w:rsidP="00C15C55">
      <w:pPr>
        <w:spacing w:before="190"/>
        <w:rPr>
          <w:rFonts w:ascii="Times New Roman" w:eastAsia="Times New Roman" w:hAnsi="Times New Roman" w:cs="Times New Roman"/>
          <w:b/>
          <w:sz w:val="32"/>
          <w:szCs w:val="32"/>
          <w:u w:val="single"/>
          <w:lang w:val="en-US"/>
        </w:rPr>
      </w:pPr>
    </w:p>
    <w:p w14:paraId="613B9CD1" w14:textId="77777777" w:rsidR="00C15C55" w:rsidRPr="002A4A6B" w:rsidRDefault="00C15C55" w:rsidP="00C15C55">
      <w:pPr>
        <w:spacing w:before="190"/>
        <w:rPr>
          <w:rFonts w:ascii="Times New Roman" w:eastAsia="Times New Roman" w:hAnsi="Times New Roman" w:cs="Times New Roman"/>
          <w:b/>
          <w:sz w:val="32"/>
          <w:szCs w:val="32"/>
          <w:u w:val="single"/>
          <w:lang w:val="en-US"/>
        </w:rPr>
      </w:pPr>
      <w:r>
        <w:rPr>
          <w:rFonts w:ascii="Times New Roman" w:eastAsia="Times New Roman" w:hAnsi="Times New Roman" w:cs="Times New Roman"/>
          <w:b/>
          <w:noProof/>
          <w:sz w:val="32"/>
          <w:szCs w:val="32"/>
          <w:u w:val="single"/>
          <w:lang w:val="en-US"/>
        </w:rPr>
        <w:drawing>
          <wp:inline distT="0" distB="0" distL="0" distR="0" wp14:anchorId="532EE5D0" wp14:editId="493343AA">
            <wp:extent cx="4686300" cy="604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4686300" cy="6045200"/>
                    </a:xfrm>
                    <a:prstGeom prst="rect">
                      <a:avLst/>
                    </a:prstGeom>
                  </pic:spPr>
                </pic:pic>
              </a:graphicData>
            </a:graphic>
          </wp:inline>
        </w:drawing>
      </w:r>
    </w:p>
    <w:p w14:paraId="46FBF476" w14:textId="77777777" w:rsidR="00C15C55" w:rsidRDefault="00C15C55" w:rsidP="00C15C55">
      <w:pPr>
        <w:spacing w:before="190"/>
        <w:ind w:left="1140"/>
        <w:rPr>
          <w:rFonts w:ascii="Times New Roman" w:eastAsia="Times New Roman" w:hAnsi="Times New Roman" w:cs="Times New Roman"/>
          <w:bCs/>
          <w:sz w:val="28"/>
          <w:szCs w:val="28"/>
          <w:lang w:val="en-US"/>
        </w:rPr>
      </w:pPr>
    </w:p>
    <w:p w14:paraId="7B7906E0" w14:textId="6D09BADB" w:rsidR="00C15C55" w:rsidRDefault="00C15C55" w:rsidP="00C15C55">
      <w:pPr>
        <w:tabs>
          <w:tab w:val="left" w:pos="1417"/>
        </w:tabs>
        <w:spacing w:before="160" w:line="259" w:lineRule="auto"/>
        <w:ind w:right="714"/>
        <w:rPr>
          <w:rFonts w:ascii="Calibri" w:eastAsia="Calibri" w:hAnsi="Calibri" w:cs="Calibri"/>
          <w:sz w:val="28"/>
        </w:rPr>
      </w:pPr>
    </w:p>
    <w:p w14:paraId="29524A96" w14:textId="77777777" w:rsidR="00C15C55" w:rsidRDefault="00C15C55" w:rsidP="00C15C55">
      <w:pPr>
        <w:tabs>
          <w:tab w:val="left" w:pos="1417"/>
        </w:tabs>
        <w:spacing w:before="160" w:line="259" w:lineRule="auto"/>
        <w:ind w:right="714"/>
        <w:rPr>
          <w:rFonts w:ascii="Calibri" w:eastAsia="Calibri" w:hAnsi="Calibri" w:cs="Calibri"/>
          <w:sz w:val="28"/>
        </w:rPr>
      </w:pPr>
    </w:p>
    <w:p w14:paraId="6AF05A2D" w14:textId="77777777" w:rsidR="00C22E2C" w:rsidRPr="0057650A" w:rsidRDefault="002A4A6B" w:rsidP="0057650A">
      <w:pPr>
        <w:pStyle w:val="Heading1"/>
        <w:numPr>
          <w:ilvl w:val="0"/>
          <w:numId w:val="38"/>
        </w:numPr>
      </w:pPr>
      <w:bookmarkStart w:id="6" w:name="_Toc101161485"/>
      <w:r w:rsidRPr="0057650A">
        <w:t>Software Requirement Specification OR SRS</w:t>
      </w:r>
      <w:bookmarkEnd w:id="6"/>
    </w:p>
    <w:p w14:paraId="21C06397" w14:textId="77777777" w:rsidR="00C22E2C" w:rsidRDefault="00C22E2C">
      <w:pPr>
        <w:rPr>
          <w:rFonts w:ascii="Calibri" w:eastAsia="Calibri" w:hAnsi="Calibri" w:cs="Calibri"/>
          <w:sz w:val="22"/>
        </w:rPr>
      </w:pPr>
    </w:p>
    <w:p w14:paraId="6CB9596A" w14:textId="77777777" w:rsidR="00C22E2C" w:rsidRDefault="002A4A6B">
      <w:pPr>
        <w:spacing w:before="22" w:line="259" w:lineRule="auto"/>
        <w:ind w:left="1457" w:right="253"/>
        <w:jc w:val="both"/>
        <w:rPr>
          <w:rFonts w:ascii="Calibri" w:eastAsia="Calibri" w:hAnsi="Calibri" w:cs="Calibri"/>
          <w:sz w:val="28"/>
        </w:rPr>
      </w:pPr>
      <w:r>
        <w:rPr>
          <w:rFonts w:ascii="Calibri" w:eastAsia="Calibri" w:hAnsi="Calibri" w:cs="Calibri"/>
          <w:sz w:val="28"/>
        </w:rPr>
        <w:t>It</w:t>
      </w:r>
      <w:r>
        <w:rPr>
          <w:rFonts w:ascii="Calibri" w:eastAsia="Calibri" w:hAnsi="Calibri" w:cs="Calibri"/>
          <w:spacing w:val="1"/>
          <w:sz w:val="28"/>
        </w:rPr>
        <w:t xml:space="preserve"> </w:t>
      </w:r>
      <w:r>
        <w:rPr>
          <w:rFonts w:ascii="Calibri" w:eastAsia="Calibri" w:hAnsi="Calibri" w:cs="Calibri"/>
          <w:sz w:val="28"/>
        </w:rPr>
        <w:t>is</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1"/>
          <w:sz w:val="28"/>
        </w:rPr>
        <w:t xml:space="preserve"> </w:t>
      </w:r>
      <w:r>
        <w:rPr>
          <w:rFonts w:ascii="Calibri" w:eastAsia="Calibri" w:hAnsi="Calibri" w:cs="Calibri"/>
          <w:sz w:val="28"/>
        </w:rPr>
        <w:t>means</w:t>
      </w:r>
      <w:r>
        <w:rPr>
          <w:rFonts w:ascii="Calibri" w:eastAsia="Calibri" w:hAnsi="Calibri" w:cs="Calibri"/>
          <w:spacing w:val="1"/>
          <w:sz w:val="28"/>
        </w:rPr>
        <w:t xml:space="preserve"> </w:t>
      </w:r>
      <w:r>
        <w:rPr>
          <w:rFonts w:ascii="Calibri" w:eastAsia="Calibri" w:hAnsi="Calibri" w:cs="Calibri"/>
          <w:sz w:val="28"/>
        </w:rPr>
        <w:t>of</w:t>
      </w:r>
      <w:r>
        <w:rPr>
          <w:rFonts w:ascii="Calibri" w:eastAsia="Calibri" w:hAnsi="Calibri" w:cs="Calibri"/>
          <w:spacing w:val="1"/>
          <w:sz w:val="28"/>
        </w:rPr>
        <w:t xml:space="preserve"> </w:t>
      </w:r>
      <w:r>
        <w:rPr>
          <w:rFonts w:ascii="Calibri" w:eastAsia="Calibri" w:hAnsi="Calibri" w:cs="Calibri"/>
          <w:sz w:val="28"/>
        </w:rPr>
        <w:t>translating</w:t>
      </w:r>
      <w:r>
        <w:rPr>
          <w:rFonts w:ascii="Calibri" w:eastAsia="Calibri" w:hAnsi="Calibri" w:cs="Calibri"/>
          <w:spacing w:val="1"/>
          <w:sz w:val="28"/>
        </w:rPr>
        <w:t xml:space="preserve"> </w:t>
      </w:r>
      <w:r>
        <w:rPr>
          <w:rFonts w:ascii="Calibri" w:eastAsia="Calibri" w:hAnsi="Calibri" w:cs="Calibri"/>
          <w:sz w:val="28"/>
        </w:rPr>
        <w:t>ideas</w:t>
      </w:r>
      <w:r>
        <w:rPr>
          <w:rFonts w:ascii="Calibri" w:eastAsia="Calibri" w:hAnsi="Calibri" w:cs="Calibri"/>
          <w:spacing w:val="1"/>
          <w:sz w:val="28"/>
        </w:rPr>
        <w:t xml:space="preserve"> </w:t>
      </w:r>
      <w:r>
        <w:rPr>
          <w:rFonts w:ascii="Calibri" w:eastAsia="Calibri" w:hAnsi="Calibri" w:cs="Calibri"/>
          <w:sz w:val="28"/>
        </w:rPr>
        <w:t>[inputs</w:t>
      </w:r>
      <w:r>
        <w:rPr>
          <w:rFonts w:ascii="Calibri" w:eastAsia="Calibri" w:hAnsi="Calibri" w:cs="Calibri"/>
          <w:spacing w:val="1"/>
          <w:sz w:val="28"/>
        </w:rPr>
        <w:t xml:space="preserve"> </w:t>
      </w:r>
      <w:r>
        <w:rPr>
          <w:rFonts w:ascii="Calibri" w:eastAsia="Calibri" w:hAnsi="Calibri" w:cs="Calibri"/>
          <w:sz w:val="28"/>
        </w:rPr>
        <w:t>in</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1"/>
          <w:sz w:val="28"/>
        </w:rPr>
        <w:t xml:space="preserve"> </w:t>
      </w:r>
      <w:r>
        <w:rPr>
          <w:rFonts w:ascii="Calibri" w:eastAsia="Calibri" w:hAnsi="Calibri" w:cs="Calibri"/>
          <w:sz w:val="28"/>
        </w:rPr>
        <w:t>minds</w:t>
      </w:r>
      <w:r>
        <w:rPr>
          <w:rFonts w:ascii="Calibri" w:eastAsia="Calibri" w:hAnsi="Calibri" w:cs="Calibri"/>
          <w:spacing w:val="1"/>
          <w:sz w:val="28"/>
        </w:rPr>
        <w:t xml:space="preserve"> </w:t>
      </w:r>
      <w:r>
        <w:rPr>
          <w:rFonts w:ascii="Calibri" w:eastAsia="Calibri" w:hAnsi="Calibri" w:cs="Calibri"/>
          <w:sz w:val="28"/>
        </w:rPr>
        <w:t>of</w:t>
      </w:r>
      <w:r>
        <w:rPr>
          <w:rFonts w:ascii="Calibri" w:eastAsia="Calibri" w:hAnsi="Calibri" w:cs="Calibri"/>
          <w:spacing w:val="1"/>
          <w:sz w:val="28"/>
        </w:rPr>
        <w:t xml:space="preserve"> </w:t>
      </w:r>
      <w:r>
        <w:rPr>
          <w:rFonts w:ascii="Calibri" w:eastAsia="Calibri" w:hAnsi="Calibri" w:cs="Calibri"/>
          <w:sz w:val="28"/>
        </w:rPr>
        <w:t>people]</w:t>
      </w:r>
      <w:r>
        <w:rPr>
          <w:rFonts w:ascii="Calibri" w:eastAsia="Calibri" w:hAnsi="Calibri" w:cs="Calibri"/>
          <w:spacing w:val="1"/>
          <w:sz w:val="28"/>
        </w:rPr>
        <w:t xml:space="preserve"> </w:t>
      </w:r>
      <w:r>
        <w:rPr>
          <w:rFonts w:ascii="Calibri" w:eastAsia="Calibri" w:hAnsi="Calibri" w:cs="Calibri"/>
          <w:sz w:val="28"/>
        </w:rPr>
        <w:t>into</w:t>
      </w:r>
      <w:r>
        <w:rPr>
          <w:rFonts w:ascii="Calibri" w:eastAsia="Calibri" w:hAnsi="Calibri" w:cs="Calibri"/>
          <w:spacing w:val="1"/>
          <w:sz w:val="28"/>
        </w:rPr>
        <w:t xml:space="preserve"> </w:t>
      </w:r>
      <w:r>
        <w:rPr>
          <w:rFonts w:ascii="Calibri" w:eastAsia="Calibri" w:hAnsi="Calibri" w:cs="Calibri"/>
          <w:sz w:val="28"/>
        </w:rPr>
        <w:t>a</w:t>
      </w:r>
      <w:r>
        <w:rPr>
          <w:rFonts w:ascii="Calibri" w:eastAsia="Calibri" w:hAnsi="Calibri" w:cs="Calibri"/>
          <w:spacing w:val="63"/>
          <w:sz w:val="28"/>
        </w:rPr>
        <w:t xml:space="preserve"> </w:t>
      </w:r>
      <w:r>
        <w:rPr>
          <w:rFonts w:ascii="Calibri" w:eastAsia="Calibri" w:hAnsi="Calibri" w:cs="Calibri"/>
          <w:sz w:val="28"/>
        </w:rPr>
        <w:t>formal</w:t>
      </w:r>
      <w:r>
        <w:rPr>
          <w:rFonts w:ascii="Calibri" w:eastAsia="Calibri" w:hAnsi="Calibri" w:cs="Calibri"/>
          <w:spacing w:val="1"/>
          <w:sz w:val="28"/>
        </w:rPr>
        <w:t xml:space="preserve"> </w:t>
      </w:r>
      <w:r>
        <w:rPr>
          <w:rFonts w:ascii="Calibri" w:eastAsia="Calibri" w:hAnsi="Calibri" w:cs="Calibri"/>
          <w:sz w:val="28"/>
        </w:rPr>
        <w:t>document [output] which consist of a set of formally specified requirement</w:t>
      </w:r>
      <w:r>
        <w:rPr>
          <w:rFonts w:ascii="Calibri" w:eastAsia="Calibri" w:hAnsi="Calibri" w:cs="Calibri"/>
          <w:sz w:val="28"/>
          <w:lang w:val="en-US"/>
        </w:rPr>
        <w:t>s</w:t>
      </w:r>
      <w:r>
        <w:rPr>
          <w:rFonts w:ascii="Calibri" w:eastAsia="Calibri" w:hAnsi="Calibri" w:cs="Calibri"/>
          <w:sz w:val="28"/>
        </w:rPr>
        <w:t xml:space="preserve"> which are</w:t>
      </w:r>
      <w:r>
        <w:rPr>
          <w:rFonts w:ascii="Calibri" w:eastAsia="Calibri" w:hAnsi="Calibri" w:cs="Calibri"/>
          <w:spacing w:val="1"/>
          <w:sz w:val="28"/>
        </w:rPr>
        <w:t xml:space="preserve"> </w:t>
      </w:r>
      <w:r>
        <w:rPr>
          <w:rFonts w:ascii="Calibri" w:eastAsia="Calibri" w:hAnsi="Calibri" w:cs="Calibri"/>
          <w:sz w:val="28"/>
        </w:rPr>
        <w:t>complete</w:t>
      </w:r>
      <w:r>
        <w:rPr>
          <w:rFonts w:ascii="Calibri" w:eastAsia="Calibri" w:hAnsi="Calibri" w:cs="Calibri"/>
          <w:spacing w:val="-3"/>
          <w:sz w:val="28"/>
        </w:rPr>
        <w:t xml:space="preserve"> </w:t>
      </w:r>
      <w:r>
        <w:rPr>
          <w:rFonts w:ascii="Calibri" w:eastAsia="Calibri" w:hAnsi="Calibri" w:cs="Calibri"/>
          <w:sz w:val="28"/>
        </w:rPr>
        <w:t>and consistent.</w:t>
      </w:r>
    </w:p>
    <w:p w14:paraId="1DA8353D" w14:textId="77777777" w:rsidR="00C22E2C" w:rsidRDefault="002A4A6B">
      <w:pPr>
        <w:spacing w:before="237"/>
        <w:ind w:left="1140"/>
        <w:rPr>
          <w:rFonts w:ascii="Calibri" w:eastAsia="Calibri" w:hAnsi="Calibri" w:cs="Calibri"/>
          <w:sz w:val="32"/>
          <w:u w:val="single"/>
        </w:rPr>
      </w:pPr>
      <w:r>
        <w:rPr>
          <w:rFonts w:ascii="Calibri" w:eastAsia="Calibri" w:hAnsi="Calibri" w:cs="Calibri"/>
          <w:sz w:val="32"/>
          <w:u w:val="thick"/>
        </w:rPr>
        <w:t>Need</w:t>
      </w:r>
      <w:r>
        <w:rPr>
          <w:rFonts w:ascii="Calibri" w:eastAsia="Calibri" w:hAnsi="Calibri" w:cs="Calibri"/>
          <w:spacing w:val="-2"/>
          <w:sz w:val="32"/>
          <w:u w:val="thick"/>
        </w:rPr>
        <w:t xml:space="preserve"> </w:t>
      </w:r>
      <w:r>
        <w:rPr>
          <w:rFonts w:ascii="Calibri" w:eastAsia="Calibri" w:hAnsi="Calibri" w:cs="Calibri"/>
          <w:sz w:val="32"/>
          <w:u w:val="thick"/>
        </w:rPr>
        <w:t>of</w:t>
      </w:r>
      <w:r>
        <w:rPr>
          <w:rFonts w:ascii="Calibri" w:eastAsia="Calibri" w:hAnsi="Calibri" w:cs="Calibri"/>
          <w:spacing w:val="-2"/>
          <w:sz w:val="32"/>
          <w:u w:val="thick"/>
        </w:rPr>
        <w:t xml:space="preserve"> </w:t>
      </w:r>
      <w:r>
        <w:rPr>
          <w:rFonts w:ascii="Calibri" w:eastAsia="Calibri" w:hAnsi="Calibri" w:cs="Calibri"/>
          <w:sz w:val="32"/>
          <w:u w:val="thick"/>
        </w:rPr>
        <w:t>SRS</w:t>
      </w:r>
    </w:p>
    <w:p w14:paraId="590F3735" w14:textId="77777777" w:rsidR="00C22E2C" w:rsidRDefault="002A4A6B">
      <w:pPr>
        <w:numPr>
          <w:ilvl w:val="0"/>
          <w:numId w:val="6"/>
        </w:numPr>
        <w:tabs>
          <w:tab w:val="left" w:pos="1860"/>
          <w:tab w:val="left" w:pos="1861"/>
        </w:tabs>
        <w:spacing w:before="274" w:line="276" w:lineRule="auto"/>
        <w:ind w:left="1860" w:right="249" w:hanging="360"/>
        <w:rPr>
          <w:rFonts w:ascii="Calibri" w:eastAsia="Calibri" w:hAnsi="Calibri" w:cs="Calibri"/>
          <w:sz w:val="28"/>
        </w:rPr>
      </w:pPr>
      <w:r>
        <w:rPr>
          <w:rFonts w:ascii="Calibri" w:eastAsia="Calibri" w:hAnsi="Calibri" w:cs="Calibri"/>
          <w:sz w:val="28"/>
        </w:rPr>
        <w:t>Needed</w:t>
      </w:r>
      <w:r>
        <w:rPr>
          <w:rFonts w:ascii="Calibri" w:eastAsia="Calibri" w:hAnsi="Calibri" w:cs="Calibri"/>
          <w:spacing w:val="35"/>
          <w:sz w:val="28"/>
        </w:rPr>
        <w:t xml:space="preserve"> </w:t>
      </w:r>
      <w:r>
        <w:rPr>
          <w:rFonts w:ascii="Calibri" w:eastAsia="Calibri" w:hAnsi="Calibri" w:cs="Calibri"/>
          <w:sz w:val="28"/>
        </w:rPr>
        <w:t>due</w:t>
      </w:r>
      <w:r>
        <w:rPr>
          <w:rFonts w:ascii="Calibri" w:eastAsia="Calibri" w:hAnsi="Calibri" w:cs="Calibri"/>
          <w:spacing w:val="35"/>
          <w:sz w:val="28"/>
        </w:rPr>
        <w:t xml:space="preserve"> </w:t>
      </w:r>
      <w:r>
        <w:rPr>
          <w:rFonts w:ascii="Calibri" w:eastAsia="Calibri" w:hAnsi="Calibri" w:cs="Calibri"/>
          <w:sz w:val="28"/>
        </w:rPr>
        <w:t>to</w:t>
      </w:r>
      <w:r>
        <w:rPr>
          <w:rFonts w:ascii="Calibri" w:eastAsia="Calibri" w:hAnsi="Calibri" w:cs="Calibri"/>
          <w:spacing w:val="34"/>
          <w:sz w:val="28"/>
        </w:rPr>
        <w:t xml:space="preserve"> </w:t>
      </w:r>
      <w:r>
        <w:rPr>
          <w:rFonts w:ascii="Calibri" w:eastAsia="Calibri" w:hAnsi="Calibri" w:cs="Calibri"/>
          <w:sz w:val="28"/>
        </w:rPr>
        <w:t>the</w:t>
      </w:r>
      <w:r>
        <w:rPr>
          <w:rFonts w:ascii="Calibri" w:eastAsia="Calibri" w:hAnsi="Calibri" w:cs="Calibri"/>
          <w:spacing w:val="32"/>
          <w:sz w:val="28"/>
        </w:rPr>
        <w:t xml:space="preserve"> </w:t>
      </w:r>
      <w:r>
        <w:rPr>
          <w:rFonts w:ascii="Calibri" w:eastAsia="Calibri" w:hAnsi="Calibri" w:cs="Calibri"/>
          <w:sz w:val="28"/>
        </w:rPr>
        <w:t>changing</w:t>
      </w:r>
      <w:r>
        <w:rPr>
          <w:rFonts w:ascii="Calibri" w:eastAsia="Calibri" w:hAnsi="Calibri" w:cs="Calibri"/>
          <w:spacing w:val="32"/>
          <w:sz w:val="28"/>
        </w:rPr>
        <w:t xml:space="preserve"> </w:t>
      </w:r>
      <w:r>
        <w:rPr>
          <w:rFonts w:ascii="Calibri" w:eastAsia="Calibri" w:hAnsi="Calibri" w:cs="Calibri"/>
          <w:sz w:val="28"/>
        </w:rPr>
        <w:t>needs</w:t>
      </w:r>
      <w:r>
        <w:rPr>
          <w:rFonts w:ascii="Calibri" w:eastAsia="Calibri" w:hAnsi="Calibri" w:cs="Calibri"/>
          <w:spacing w:val="36"/>
          <w:sz w:val="28"/>
        </w:rPr>
        <w:t xml:space="preserve"> </w:t>
      </w:r>
      <w:r>
        <w:rPr>
          <w:rFonts w:ascii="Calibri" w:eastAsia="Calibri" w:hAnsi="Calibri" w:cs="Calibri"/>
          <w:sz w:val="28"/>
        </w:rPr>
        <w:t>of</w:t>
      </w:r>
      <w:r>
        <w:rPr>
          <w:rFonts w:ascii="Calibri" w:eastAsia="Calibri" w:hAnsi="Calibri" w:cs="Calibri"/>
          <w:spacing w:val="35"/>
          <w:sz w:val="28"/>
        </w:rPr>
        <w:t xml:space="preserve"> </w:t>
      </w:r>
      <w:r>
        <w:rPr>
          <w:rFonts w:ascii="Calibri" w:eastAsia="Calibri" w:hAnsi="Calibri" w:cs="Calibri"/>
          <w:sz w:val="28"/>
        </w:rPr>
        <w:t>the</w:t>
      </w:r>
      <w:r>
        <w:rPr>
          <w:rFonts w:ascii="Calibri" w:eastAsia="Calibri" w:hAnsi="Calibri" w:cs="Calibri"/>
          <w:spacing w:val="35"/>
          <w:sz w:val="28"/>
        </w:rPr>
        <w:t xml:space="preserve"> </w:t>
      </w:r>
      <w:r>
        <w:rPr>
          <w:rFonts w:ascii="Calibri" w:eastAsia="Calibri" w:hAnsi="Calibri" w:cs="Calibri"/>
          <w:sz w:val="28"/>
        </w:rPr>
        <w:t>user</w:t>
      </w:r>
      <w:r>
        <w:rPr>
          <w:rFonts w:ascii="Calibri" w:eastAsia="Calibri" w:hAnsi="Calibri" w:cs="Calibri"/>
          <w:spacing w:val="35"/>
          <w:sz w:val="28"/>
        </w:rPr>
        <w:t xml:space="preserve"> </w:t>
      </w:r>
      <w:r>
        <w:rPr>
          <w:rFonts w:ascii="Calibri" w:eastAsia="Calibri" w:hAnsi="Calibri" w:cs="Calibri"/>
          <w:sz w:val="28"/>
        </w:rPr>
        <w:t>and</w:t>
      </w:r>
      <w:r>
        <w:rPr>
          <w:rFonts w:ascii="Calibri" w:eastAsia="Calibri" w:hAnsi="Calibri" w:cs="Calibri"/>
          <w:spacing w:val="36"/>
          <w:sz w:val="28"/>
        </w:rPr>
        <w:t xml:space="preserve"> </w:t>
      </w:r>
      <w:r>
        <w:rPr>
          <w:rFonts w:ascii="Calibri" w:eastAsia="Calibri" w:hAnsi="Calibri" w:cs="Calibri"/>
          <w:sz w:val="28"/>
        </w:rPr>
        <w:t>even</w:t>
      </w:r>
      <w:r>
        <w:rPr>
          <w:rFonts w:ascii="Calibri" w:eastAsia="Calibri" w:hAnsi="Calibri" w:cs="Calibri"/>
          <w:spacing w:val="33"/>
          <w:sz w:val="28"/>
        </w:rPr>
        <w:t xml:space="preserve"> </w:t>
      </w:r>
      <w:r>
        <w:rPr>
          <w:rFonts w:ascii="Calibri" w:eastAsia="Calibri" w:hAnsi="Calibri" w:cs="Calibri"/>
          <w:sz w:val="28"/>
        </w:rPr>
        <w:t>for</w:t>
      </w:r>
      <w:r>
        <w:rPr>
          <w:rFonts w:ascii="Calibri" w:eastAsia="Calibri" w:hAnsi="Calibri" w:cs="Calibri"/>
          <w:spacing w:val="35"/>
          <w:sz w:val="28"/>
        </w:rPr>
        <w:t xml:space="preserve"> </w:t>
      </w:r>
      <w:r>
        <w:rPr>
          <w:rFonts w:ascii="Calibri" w:eastAsia="Calibri" w:hAnsi="Calibri" w:cs="Calibri"/>
          <w:sz w:val="28"/>
        </w:rPr>
        <w:t>complex</w:t>
      </w:r>
      <w:r>
        <w:rPr>
          <w:rFonts w:ascii="Calibri" w:eastAsia="Calibri" w:hAnsi="Calibri" w:cs="Calibri"/>
          <w:spacing w:val="36"/>
          <w:sz w:val="28"/>
        </w:rPr>
        <w:t xml:space="preserve"> </w:t>
      </w:r>
      <w:r>
        <w:rPr>
          <w:rFonts w:ascii="Calibri" w:eastAsia="Calibri" w:hAnsi="Calibri" w:cs="Calibri"/>
          <w:sz w:val="28"/>
        </w:rPr>
        <w:t>applications,</w:t>
      </w:r>
      <w:r>
        <w:rPr>
          <w:rFonts w:ascii="Calibri" w:eastAsia="Calibri" w:hAnsi="Calibri" w:cs="Calibri"/>
          <w:spacing w:val="-61"/>
          <w:sz w:val="28"/>
        </w:rPr>
        <w:t xml:space="preserve"> </w:t>
      </w:r>
      <w:r>
        <w:rPr>
          <w:rFonts w:ascii="Calibri" w:eastAsia="Calibri" w:hAnsi="Calibri" w:cs="Calibri"/>
          <w:sz w:val="28"/>
        </w:rPr>
        <w:t>needs are</w:t>
      </w:r>
      <w:r>
        <w:rPr>
          <w:rFonts w:ascii="Calibri" w:eastAsia="Calibri" w:hAnsi="Calibri" w:cs="Calibri"/>
          <w:spacing w:val="-2"/>
          <w:sz w:val="28"/>
        </w:rPr>
        <w:t xml:space="preserve"> </w:t>
      </w:r>
      <w:r>
        <w:rPr>
          <w:rFonts w:ascii="Calibri" w:eastAsia="Calibri" w:hAnsi="Calibri" w:cs="Calibri"/>
          <w:sz w:val="28"/>
        </w:rPr>
        <w:t>not</w:t>
      </w:r>
      <w:r>
        <w:rPr>
          <w:rFonts w:ascii="Calibri" w:eastAsia="Calibri" w:hAnsi="Calibri" w:cs="Calibri"/>
          <w:spacing w:val="-2"/>
          <w:sz w:val="28"/>
        </w:rPr>
        <w:t xml:space="preserve"> </w:t>
      </w:r>
      <w:r>
        <w:rPr>
          <w:rFonts w:ascii="Calibri" w:eastAsia="Calibri" w:hAnsi="Calibri" w:cs="Calibri"/>
          <w:sz w:val="28"/>
        </w:rPr>
        <w:t>known.</w:t>
      </w:r>
    </w:p>
    <w:p w14:paraId="37C5C21F" w14:textId="77777777" w:rsidR="00C22E2C" w:rsidRDefault="002A4A6B">
      <w:pPr>
        <w:numPr>
          <w:ilvl w:val="0"/>
          <w:numId w:val="6"/>
        </w:numPr>
        <w:tabs>
          <w:tab w:val="left" w:pos="1860"/>
          <w:tab w:val="left" w:pos="1861"/>
        </w:tabs>
        <w:spacing w:line="355" w:lineRule="auto"/>
        <w:ind w:left="1860" w:hanging="361"/>
        <w:rPr>
          <w:rFonts w:ascii="Calibri" w:eastAsia="Calibri" w:hAnsi="Calibri" w:cs="Calibri"/>
          <w:sz w:val="28"/>
        </w:rPr>
      </w:pPr>
      <w:r>
        <w:rPr>
          <w:rFonts w:ascii="Calibri" w:eastAsia="Calibri" w:hAnsi="Calibri" w:cs="Calibri"/>
          <w:sz w:val="28"/>
        </w:rPr>
        <w:t>Errors</w:t>
      </w:r>
      <w:r>
        <w:rPr>
          <w:rFonts w:ascii="Calibri" w:eastAsia="Calibri" w:hAnsi="Calibri" w:cs="Calibri"/>
          <w:spacing w:val="-1"/>
          <w:sz w:val="28"/>
        </w:rPr>
        <w:t xml:space="preserve"> </w:t>
      </w:r>
      <w:r>
        <w:rPr>
          <w:rFonts w:ascii="Calibri" w:eastAsia="Calibri" w:hAnsi="Calibri" w:cs="Calibri"/>
          <w:sz w:val="28"/>
        </w:rPr>
        <w:t>can be</w:t>
      </w:r>
      <w:r>
        <w:rPr>
          <w:rFonts w:ascii="Calibri" w:eastAsia="Calibri" w:hAnsi="Calibri" w:cs="Calibri"/>
          <w:spacing w:val="-3"/>
          <w:sz w:val="28"/>
        </w:rPr>
        <w:t xml:space="preserve"> </w:t>
      </w:r>
      <w:r>
        <w:rPr>
          <w:rFonts w:ascii="Calibri" w:eastAsia="Calibri" w:hAnsi="Calibri" w:cs="Calibri"/>
          <w:sz w:val="28"/>
        </w:rPr>
        <w:t>reduced by</w:t>
      </w:r>
      <w:r>
        <w:rPr>
          <w:rFonts w:ascii="Calibri" w:eastAsia="Calibri" w:hAnsi="Calibri" w:cs="Calibri"/>
          <w:spacing w:val="-3"/>
          <w:sz w:val="28"/>
        </w:rPr>
        <w:t xml:space="preserve"> </w:t>
      </w:r>
      <w:r>
        <w:rPr>
          <w:rFonts w:ascii="Calibri" w:eastAsia="Calibri" w:hAnsi="Calibri" w:cs="Calibri"/>
          <w:sz w:val="28"/>
        </w:rPr>
        <w:t>properly</w:t>
      </w:r>
      <w:r>
        <w:rPr>
          <w:rFonts w:ascii="Calibri" w:eastAsia="Calibri" w:hAnsi="Calibri" w:cs="Calibri"/>
          <w:spacing w:val="-2"/>
          <w:sz w:val="28"/>
        </w:rPr>
        <w:t xml:space="preserve"> </w:t>
      </w:r>
      <w:r>
        <w:rPr>
          <w:rFonts w:ascii="Calibri" w:eastAsia="Calibri" w:hAnsi="Calibri" w:cs="Calibri"/>
          <w:sz w:val="28"/>
        </w:rPr>
        <w:t>performing</w:t>
      </w:r>
      <w:r>
        <w:rPr>
          <w:rFonts w:ascii="Calibri" w:eastAsia="Calibri" w:hAnsi="Calibri" w:cs="Calibri"/>
          <w:spacing w:val="-2"/>
          <w:sz w:val="28"/>
        </w:rPr>
        <w:t xml:space="preserve"> </w:t>
      </w:r>
      <w:r>
        <w:rPr>
          <w:rFonts w:ascii="Calibri" w:eastAsia="Calibri" w:hAnsi="Calibri" w:cs="Calibri"/>
          <w:sz w:val="28"/>
        </w:rPr>
        <w:t>the</w:t>
      </w:r>
      <w:r>
        <w:rPr>
          <w:rFonts w:ascii="Calibri" w:eastAsia="Calibri" w:hAnsi="Calibri" w:cs="Calibri"/>
          <w:spacing w:val="-2"/>
          <w:sz w:val="28"/>
        </w:rPr>
        <w:t xml:space="preserve"> </w:t>
      </w:r>
      <w:r>
        <w:rPr>
          <w:rFonts w:ascii="Calibri" w:eastAsia="Calibri" w:hAnsi="Calibri" w:cs="Calibri"/>
          <w:sz w:val="28"/>
        </w:rPr>
        <w:t>requirement</w:t>
      </w:r>
      <w:r>
        <w:rPr>
          <w:rFonts w:ascii="Calibri" w:eastAsia="Calibri" w:hAnsi="Calibri" w:cs="Calibri"/>
          <w:spacing w:val="-3"/>
          <w:sz w:val="28"/>
        </w:rPr>
        <w:t xml:space="preserve"> </w:t>
      </w:r>
      <w:r>
        <w:rPr>
          <w:rFonts w:ascii="Calibri" w:eastAsia="Calibri" w:hAnsi="Calibri" w:cs="Calibri"/>
          <w:sz w:val="28"/>
        </w:rPr>
        <w:t>phase.</w:t>
      </w:r>
    </w:p>
    <w:p w14:paraId="38B4FF3F" w14:textId="77777777" w:rsidR="00C22E2C" w:rsidRDefault="002A4A6B">
      <w:pPr>
        <w:numPr>
          <w:ilvl w:val="0"/>
          <w:numId w:val="6"/>
        </w:numPr>
        <w:tabs>
          <w:tab w:val="left" w:pos="1860"/>
          <w:tab w:val="left" w:pos="1861"/>
        </w:tabs>
        <w:spacing w:before="51"/>
        <w:ind w:left="1860" w:hanging="361"/>
        <w:rPr>
          <w:rFonts w:ascii="Calibri" w:eastAsia="Calibri" w:hAnsi="Calibri" w:cs="Calibri"/>
          <w:sz w:val="28"/>
        </w:rPr>
      </w:pPr>
      <w:r>
        <w:rPr>
          <w:rFonts w:ascii="Calibri" w:eastAsia="Calibri" w:hAnsi="Calibri" w:cs="Calibri"/>
          <w:sz w:val="28"/>
        </w:rPr>
        <w:t>Provides</w:t>
      </w:r>
      <w:r>
        <w:rPr>
          <w:rFonts w:ascii="Calibri" w:eastAsia="Calibri" w:hAnsi="Calibri" w:cs="Calibri"/>
          <w:spacing w:val="-2"/>
          <w:sz w:val="28"/>
        </w:rPr>
        <w:t xml:space="preserve"> </w:t>
      </w:r>
      <w:r>
        <w:rPr>
          <w:rFonts w:ascii="Calibri" w:eastAsia="Calibri" w:hAnsi="Calibri" w:cs="Calibri"/>
          <w:sz w:val="28"/>
        </w:rPr>
        <w:t>the</w:t>
      </w:r>
      <w:r>
        <w:rPr>
          <w:rFonts w:ascii="Calibri" w:eastAsia="Calibri" w:hAnsi="Calibri" w:cs="Calibri"/>
          <w:spacing w:val="-3"/>
          <w:sz w:val="28"/>
        </w:rPr>
        <w:t xml:space="preserve"> </w:t>
      </w:r>
      <w:r>
        <w:rPr>
          <w:rFonts w:ascii="Calibri" w:eastAsia="Calibri" w:hAnsi="Calibri" w:cs="Calibri"/>
          <w:sz w:val="28"/>
        </w:rPr>
        <w:t>agreement</w:t>
      </w:r>
      <w:r>
        <w:rPr>
          <w:rFonts w:ascii="Calibri" w:eastAsia="Calibri" w:hAnsi="Calibri" w:cs="Calibri"/>
          <w:spacing w:val="-1"/>
          <w:sz w:val="28"/>
        </w:rPr>
        <w:t xml:space="preserve"> </w:t>
      </w:r>
      <w:r>
        <w:rPr>
          <w:rFonts w:ascii="Calibri" w:eastAsia="Calibri" w:hAnsi="Calibri" w:cs="Calibri"/>
          <w:sz w:val="28"/>
        </w:rPr>
        <w:t>between</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3"/>
          <w:sz w:val="28"/>
        </w:rPr>
        <w:t xml:space="preserve"> </w:t>
      </w:r>
      <w:r>
        <w:rPr>
          <w:rFonts w:ascii="Calibri" w:eastAsia="Calibri" w:hAnsi="Calibri" w:cs="Calibri"/>
          <w:sz w:val="28"/>
        </w:rPr>
        <w:t>client</w:t>
      </w:r>
      <w:r>
        <w:rPr>
          <w:rFonts w:ascii="Calibri" w:eastAsia="Calibri" w:hAnsi="Calibri" w:cs="Calibri"/>
          <w:spacing w:val="-2"/>
          <w:sz w:val="28"/>
        </w:rPr>
        <w:t xml:space="preserve"> </w:t>
      </w:r>
      <w:r>
        <w:rPr>
          <w:rFonts w:ascii="Calibri" w:eastAsia="Calibri" w:hAnsi="Calibri" w:cs="Calibri"/>
          <w:sz w:val="28"/>
        </w:rPr>
        <w:t>and</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3"/>
          <w:sz w:val="28"/>
        </w:rPr>
        <w:t xml:space="preserve"> </w:t>
      </w:r>
      <w:r>
        <w:rPr>
          <w:rFonts w:ascii="Calibri" w:eastAsia="Calibri" w:hAnsi="Calibri" w:cs="Calibri"/>
          <w:sz w:val="28"/>
        </w:rPr>
        <w:t>supplier.</w:t>
      </w:r>
    </w:p>
    <w:p w14:paraId="12B0E184" w14:textId="77777777" w:rsidR="00C22E2C" w:rsidRDefault="002A4A6B">
      <w:pPr>
        <w:numPr>
          <w:ilvl w:val="0"/>
          <w:numId w:val="6"/>
        </w:numPr>
        <w:tabs>
          <w:tab w:val="left" w:pos="1860"/>
          <w:tab w:val="left" w:pos="1861"/>
        </w:tabs>
        <w:spacing w:before="52"/>
        <w:ind w:left="1860" w:hanging="361"/>
        <w:rPr>
          <w:rFonts w:ascii="Calibri" w:eastAsia="Calibri" w:hAnsi="Calibri" w:cs="Calibri"/>
          <w:sz w:val="28"/>
        </w:rPr>
      </w:pPr>
      <w:r>
        <w:rPr>
          <w:rFonts w:ascii="Calibri" w:eastAsia="Calibri" w:hAnsi="Calibri" w:cs="Calibri"/>
          <w:sz w:val="28"/>
        </w:rPr>
        <w:t>Provides</w:t>
      </w:r>
      <w:r>
        <w:rPr>
          <w:rFonts w:ascii="Calibri" w:eastAsia="Calibri" w:hAnsi="Calibri" w:cs="Calibri"/>
          <w:spacing w:val="-2"/>
          <w:sz w:val="28"/>
        </w:rPr>
        <w:t xml:space="preserve"> </w:t>
      </w:r>
      <w:r>
        <w:rPr>
          <w:rFonts w:ascii="Calibri" w:eastAsia="Calibri" w:hAnsi="Calibri" w:cs="Calibri"/>
          <w:sz w:val="28"/>
        </w:rPr>
        <w:t>a</w:t>
      </w:r>
      <w:r>
        <w:rPr>
          <w:rFonts w:ascii="Calibri" w:eastAsia="Calibri" w:hAnsi="Calibri" w:cs="Calibri"/>
          <w:spacing w:val="-1"/>
          <w:sz w:val="28"/>
        </w:rPr>
        <w:t xml:space="preserve"> </w:t>
      </w:r>
      <w:r>
        <w:rPr>
          <w:rFonts w:ascii="Calibri" w:eastAsia="Calibri" w:hAnsi="Calibri" w:cs="Calibri"/>
          <w:sz w:val="28"/>
        </w:rPr>
        <w:t>reference</w:t>
      </w:r>
      <w:r>
        <w:rPr>
          <w:rFonts w:ascii="Calibri" w:eastAsia="Calibri" w:hAnsi="Calibri" w:cs="Calibri"/>
          <w:spacing w:val="-3"/>
          <w:sz w:val="28"/>
        </w:rPr>
        <w:t xml:space="preserve"> </w:t>
      </w:r>
      <w:r>
        <w:rPr>
          <w:rFonts w:ascii="Calibri" w:eastAsia="Calibri" w:hAnsi="Calibri" w:cs="Calibri"/>
          <w:sz w:val="28"/>
        </w:rPr>
        <w:t>for validation</w:t>
      </w:r>
      <w:r>
        <w:rPr>
          <w:rFonts w:ascii="Calibri" w:eastAsia="Calibri" w:hAnsi="Calibri" w:cs="Calibri"/>
          <w:spacing w:val="-1"/>
          <w:sz w:val="28"/>
        </w:rPr>
        <w:t xml:space="preserve"> </w:t>
      </w:r>
      <w:r>
        <w:rPr>
          <w:rFonts w:ascii="Calibri" w:eastAsia="Calibri" w:hAnsi="Calibri" w:cs="Calibri"/>
          <w:sz w:val="28"/>
        </w:rPr>
        <w:t>of the</w:t>
      </w:r>
      <w:r>
        <w:rPr>
          <w:rFonts w:ascii="Calibri" w:eastAsia="Calibri" w:hAnsi="Calibri" w:cs="Calibri"/>
          <w:spacing w:val="-3"/>
          <w:sz w:val="28"/>
        </w:rPr>
        <w:t xml:space="preserve"> </w:t>
      </w:r>
      <w:r>
        <w:rPr>
          <w:rFonts w:ascii="Calibri" w:eastAsia="Calibri" w:hAnsi="Calibri" w:cs="Calibri"/>
          <w:sz w:val="28"/>
        </w:rPr>
        <w:t>final</w:t>
      </w:r>
      <w:r>
        <w:rPr>
          <w:rFonts w:ascii="Calibri" w:eastAsia="Calibri" w:hAnsi="Calibri" w:cs="Calibri"/>
          <w:spacing w:val="-4"/>
          <w:sz w:val="28"/>
        </w:rPr>
        <w:t xml:space="preserve"> </w:t>
      </w:r>
      <w:r>
        <w:rPr>
          <w:rFonts w:ascii="Calibri" w:eastAsia="Calibri" w:hAnsi="Calibri" w:cs="Calibri"/>
          <w:sz w:val="28"/>
        </w:rPr>
        <w:t>product.</w:t>
      </w:r>
    </w:p>
    <w:p w14:paraId="26C83F53" w14:textId="77777777" w:rsidR="00C22E2C" w:rsidRDefault="002A4A6B">
      <w:pPr>
        <w:numPr>
          <w:ilvl w:val="0"/>
          <w:numId w:val="6"/>
        </w:numPr>
        <w:tabs>
          <w:tab w:val="left" w:pos="1860"/>
          <w:tab w:val="left" w:pos="1861"/>
        </w:tabs>
        <w:spacing w:before="51"/>
        <w:ind w:left="1860" w:hanging="361"/>
        <w:rPr>
          <w:rFonts w:ascii="Calibri" w:eastAsia="Calibri" w:hAnsi="Calibri" w:cs="Calibri"/>
          <w:sz w:val="28"/>
        </w:rPr>
      </w:pPr>
      <w:r>
        <w:rPr>
          <w:rFonts w:ascii="Calibri" w:eastAsia="Calibri" w:hAnsi="Calibri" w:cs="Calibri"/>
          <w:sz w:val="28"/>
        </w:rPr>
        <w:t>A</w:t>
      </w:r>
      <w:r>
        <w:rPr>
          <w:rFonts w:ascii="Calibri" w:eastAsia="Calibri" w:hAnsi="Calibri" w:cs="Calibri"/>
          <w:spacing w:val="-1"/>
          <w:sz w:val="28"/>
        </w:rPr>
        <w:t xml:space="preserve"> </w:t>
      </w:r>
      <w:proofErr w:type="gramStart"/>
      <w:r>
        <w:rPr>
          <w:rFonts w:ascii="Calibri" w:eastAsia="Calibri" w:hAnsi="Calibri" w:cs="Calibri"/>
          <w:sz w:val="28"/>
        </w:rPr>
        <w:t>high quality</w:t>
      </w:r>
      <w:proofErr w:type="gramEnd"/>
      <w:r>
        <w:rPr>
          <w:rFonts w:ascii="Calibri" w:eastAsia="Calibri" w:hAnsi="Calibri" w:cs="Calibri"/>
          <w:spacing w:val="-1"/>
          <w:sz w:val="28"/>
        </w:rPr>
        <w:t xml:space="preserve"> </w:t>
      </w:r>
      <w:r>
        <w:rPr>
          <w:rFonts w:ascii="Calibri" w:eastAsia="Calibri" w:hAnsi="Calibri" w:cs="Calibri"/>
          <w:sz w:val="28"/>
        </w:rPr>
        <w:t>SRS</w:t>
      </w:r>
      <w:r>
        <w:rPr>
          <w:rFonts w:ascii="Calibri" w:eastAsia="Calibri" w:hAnsi="Calibri" w:cs="Calibri"/>
          <w:spacing w:val="-2"/>
          <w:sz w:val="28"/>
        </w:rPr>
        <w:t xml:space="preserve"> </w:t>
      </w:r>
      <w:r>
        <w:rPr>
          <w:rFonts w:ascii="Calibri" w:eastAsia="Calibri" w:hAnsi="Calibri" w:cs="Calibri"/>
          <w:sz w:val="28"/>
        </w:rPr>
        <w:t>can also reduce</w:t>
      </w:r>
      <w:r>
        <w:rPr>
          <w:rFonts w:ascii="Calibri" w:eastAsia="Calibri" w:hAnsi="Calibri" w:cs="Calibri"/>
          <w:spacing w:val="-3"/>
          <w:sz w:val="28"/>
        </w:rPr>
        <w:t xml:space="preserve"> </w:t>
      </w:r>
      <w:r>
        <w:rPr>
          <w:rFonts w:ascii="Calibri" w:eastAsia="Calibri" w:hAnsi="Calibri" w:cs="Calibri"/>
          <w:sz w:val="28"/>
        </w:rPr>
        <w:t>the</w:t>
      </w:r>
      <w:r>
        <w:rPr>
          <w:rFonts w:ascii="Calibri" w:eastAsia="Calibri" w:hAnsi="Calibri" w:cs="Calibri"/>
          <w:spacing w:val="-2"/>
          <w:sz w:val="28"/>
        </w:rPr>
        <w:t xml:space="preserve"> </w:t>
      </w:r>
      <w:r>
        <w:rPr>
          <w:rFonts w:ascii="Calibri" w:eastAsia="Calibri" w:hAnsi="Calibri" w:cs="Calibri"/>
          <w:sz w:val="28"/>
        </w:rPr>
        <w:t>development</w:t>
      </w:r>
      <w:r>
        <w:rPr>
          <w:rFonts w:ascii="Calibri" w:eastAsia="Calibri" w:hAnsi="Calibri" w:cs="Calibri"/>
          <w:spacing w:val="-2"/>
          <w:sz w:val="28"/>
        </w:rPr>
        <w:t xml:space="preserve"> </w:t>
      </w:r>
      <w:r>
        <w:rPr>
          <w:rFonts w:ascii="Calibri" w:eastAsia="Calibri" w:hAnsi="Calibri" w:cs="Calibri"/>
          <w:sz w:val="28"/>
        </w:rPr>
        <w:t>cost.</w:t>
      </w:r>
    </w:p>
    <w:p w14:paraId="6B3219BC" w14:textId="77777777" w:rsidR="00C22E2C" w:rsidRDefault="00C22E2C">
      <w:pPr>
        <w:spacing w:before="291"/>
        <w:ind w:left="1140"/>
        <w:rPr>
          <w:rFonts w:ascii="Times New Roman" w:eastAsia="Times New Roman" w:hAnsi="Times New Roman" w:cs="Times New Roman"/>
          <w:b/>
          <w:sz w:val="40"/>
          <w:u w:val="thick"/>
        </w:rPr>
      </w:pPr>
    </w:p>
    <w:p w14:paraId="7C121F2E" w14:textId="77777777" w:rsidR="00C22E2C" w:rsidRDefault="002A4A6B">
      <w:pPr>
        <w:spacing w:before="291"/>
        <w:ind w:left="1140"/>
        <w:rPr>
          <w:rFonts w:ascii="Times New Roman" w:eastAsia="Times New Roman" w:hAnsi="Times New Roman" w:cs="Times New Roman"/>
          <w:b/>
          <w:sz w:val="40"/>
          <w:u w:val="single"/>
        </w:rPr>
      </w:pPr>
      <w:r>
        <w:rPr>
          <w:rFonts w:ascii="Times New Roman" w:eastAsia="Times New Roman" w:hAnsi="Times New Roman" w:cs="Times New Roman"/>
          <w:b/>
          <w:sz w:val="40"/>
          <w:u w:val="thick"/>
        </w:rPr>
        <w:t>Requirement</w:t>
      </w:r>
      <w:r>
        <w:rPr>
          <w:rFonts w:ascii="Times New Roman" w:eastAsia="Times New Roman" w:hAnsi="Times New Roman" w:cs="Times New Roman"/>
          <w:b/>
          <w:spacing w:val="-2"/>
          <w:sz w:val="40"/>
          <w:u w:val="thick"/>
        </w:rPr>
        <w:t xml:space="preserve"> </w:t>
      </w:r>
      <w:r>
        <w:rPr>
          <w:rFonts w:ascii="Times New Roman" w:eastAsia="Times New Roman" w:hAnsi="Times New Roman" w:cs="Times New Roman"/>
          <w:b/>
          <w:sz w:val="40"/>
          <w:u w:val="thick"/>
        </w:rPr>
        <w:t>Analysis</w:t>
      </w:r>
    </w:p>
    <w:p w14:paraId="5E43187A" w14:textId="77777777" w:rsidR="00C22E2C" w:rsidRDefault="002A4A6B">
      <w:pPr>
        <w:numPr>
          <w:ilvl w:val="0"/>
          <w:numId w:val="7"/>
        </w:numPr>
        <w:tabs>
          <w:tab w:val="left" w:pos="1860"/>
          <w:tab w:val="left" w:pos="1861"/>
        </w:tabs>
        <w:spacing w:before="277"/>
        <w:ind w:left="1860" w:hanging="361"/>
        <w:rPr>
          <w:rFonts w:ascii="Calibri" w:eastAsia="Calibri" w:hAnsi="Calibri" w:cs="Calibri"/>
          <w:sz w:val="28"/>
        </w:rPr>
      </w:pPr>
      <w:r>
        <w:rPr>
          <w:rFonts w:ascii="Calibri" w:eastAsia="Calibri" w:hAnsi="Calibri" w:cs="Calibri"/>
          <w:sz w:val="28"/>
        </w:rPr>
        <w:lastRenderedPageBreak/>
        <w:t>It</w:t>
      </w:r>
      <w:r>
        <w:rPr>
          <w:rFonts w:ascii="Calibri" w:eastAsia="Calibri" w:hAnsi="Calibri" w:cs="Calibri"/>
          <w:spacing w:val="-4"/>
          <w:sz w:val="28"/>
        </w:rPr>
        <w:t xml:space="preserve"> </w:t>
      </w:r>
      <w:r>
        <w:rPr>
          <w:rFonts w:ascii="Calibri" w:eastAsia="Calibri" w:hAnsi="Calibri" w:cs="Calibri"/>
          <w:sz w:val="28"/>
        </w:rPr>
        <w:t>states</w:t>
      </w:r>
      <w:r>
        <w:rPr>
          <w:rFonts w:ascii="Calibri" w:eastAsia="Calibri" w:hAnsi="Calibri" w:cs="Calibri"/>
          <w:spacing w:val="-1"/>
          <w:sz w:val="28"/>
        </w:rPr>
        <w:t xml:space="preserve"> </w:t>
      </w:r>
      <w:r>
        <w:rPr>
          <w:rFonts w:ascii="Calibri" w:eastAsia="Calibri" w:hAnsi="Calibri" w:cs="Calibri"/>
          <w:sz w:val="28"/>
        </w:rPr>
        <w:t>what</w:t>
      </w:r>
      <w:r>
        <w:rPr>
          <w:rFonts w:ascii="Calibri" w:eastAsia="Calibri" w:hAnsi="Calibri" w:cs="Calibri"/>
          <w:spacing w:val="-3"/>
          <w:sz w:val="28"/>
        </w:rPr>
        <w:t xml:space="preserve"> </w:t>
      </w:r>
      <w:r>
        <w:rPr>
          <w:rFonts w:ascii="Calibri" w:eastAsia="Calibri" w:hAnsi="Calibri" w:cs="Calibri"/>
          <w:sz w:val="28"/>
        </w:rPr>
        <w:t>we</w:t>
      </w:r>
      <w:r>
        <w:rPr>
          <w:rFonts w:ascii="Calibri" w:eastAsia="Calibri" w:hAnsi="Calibri" w:cs="Calibri"/>
          <w:spacing w:val="-2"/>
          <w:sz w:val="28"/>
        </w:rPr>
        <w:t xml:space="preserve"> </w:t>
      </w:r>
      <w:r>
        <w:rPr>
          <w:rFonts w:ascii="Calibri" w:eastAsia="Calibri" w:hAnsi="Calibri" w:cs="Calibri"/>
          <w:sz w:val="28"/>
        </w:rPr>
        <w:t>need</w:t>
      </w:r>
      <w:r>
        <w:rPr>
          <w:rFonts w:ascii="Calibri" w:eastAsia="Calibri" w:hAnsi="Calibri" w:cs="Calibri"/>
          <w:spacing w:val="-1"/>
          <w:sz w:val="28"/>
        </w:rPr>
        <w:t xml:space="preserve"> </w:t>
      </w:r>
      <w:r>
        <w:rPr>
          <w:rFonts w:ascii="Calibri" w:eastAsia="Calibri" w:hAnsi="Calibri" w:cs="Calibri"/>
          <w:sz w:val="28"/>
        </w:rPr>
        <w:t>from</w:t>
      </w:r>
      <w:r>
        <w:rPr>
          <w:rFonts w:ascii="Calibri" w:eastAsia="Calibri" w:hAnsi="Calibri" w:cs="Calibri"/>
          <w:spacing w:val="-2"/>
          <w:sz w:val="28"/>
        </w:rPr>
        <w:t xml:space="preserve"> </w:t>
      </w:r>
      <w:r>
        <w:rPr>
          <w:rFonts w:ascii="Calibri" w:eastAsia="Calibri" w:hAnsi="Calibri" w:cs="Calibri"/>
          <w:sz w:val="28"/>
        </w:rPr>
        <w:t>the</w:t>
      </w:r>
      <w:r>
        <w:rPr>
          <w:rFonts w:ascii="Calibri" w:eastAsia="Calibri" w:hAnsi="Calibri" w:cs="Calibri"/>
          <w:spacing w:val="-3"/>
          <w:sz w:val="28"/>
        </w:rPr>
        <w:t xml:space="preserve"> </w:t>
      </w:r>
      <w:r>
        <w:rPr>
          <w:rFonts w:ascii="Calibri" w:eastAsia="Calibri" w:hAnsi="Calibri" w:cs="Calibri"/>
          <w:sz w:val="28"/>
        </w:rPr>
        <w:t>system</w:t>
      </w:r>
      <w:r>
        <w:rPr>
          <w:rFonts w:ascii="Calibri" w:eastAsia="Calibri" w:hAnsi="Calibri" w:cs="Calibri"/>
          <w:spacing w:val="-2"/>
          <w:sz w:val="28"/>
        </w:rPr>
        <w:t xml:space="preserve"> </w:t>
      </w:r>
      <w:r>
        <w:rPr>
          <w:rFonts w:ascii="Calibri" w:eastAsia="Calibri" w:hAnsi="Calibri" w:cs="Calibri"/>
          <w:sz w:val="28"/>
        </w:rPr>
        <w:t>for</w:t>
      </w:r>
      <w:r>
        <w:rPr>
          <w:rFonts w:ascii="Calibri" w:eastAsia="Calibri" w:hAnsi="Calibri" w:cs="Calibri"/>
          <w:spacing w:val="-3"/>
          <w:sz w:val="28"/>
        </w:rPr>
        <w:t xml:space="preserve"> </w:t>
      </w:r>
      <w:r>
        <w:rPr>
          <w:rFonts w:ascii="Calibri" w:eastAsia="Calibri" w:hAnsi="Calibri" w:cs="Calibri"/>
          <w:sz w:val="28"/>
        </w:rPr>
        <w:t>the</w:t>
      </w:r>
      <w:r>
        <w:rPr>
          <w:rFonts w:ascii="Calibri" w:eastAsia="Calibri" w:hAnsi="Calibri" w:cs="Calibri"/>
          <w:spacing w:val="-3"/>
          <w:sz w:val="28"/>
        </w:rPr>
        <w:t xml:space="preserve"> </w:t>
      </w:r>
      <w:r>
        <w:rPr>
          <w:rFonts w:ascii="Calibri" w:eastAsia="Calibri" w:hAnsi="Calibri" w:cs="Calibri"/>
          <w:sz w:val="28"/>
        </w:rPr>
        <w:t>problem</w:t>
      </w:r>
    </w:p>
    <w:p w14:paraId="4F0EE865" w14:textId="77777777" w:rsidR="00C22E2C" w:rsidRDefault="002A4A6B">
      <w:pPr>
        <w:numPr>
          <w:ilvl w:val="0"/>
          <w:numId w:val="7"/>
        </w:numPr>
        <w:tabs>
          <w:tab w:val="left" w:pos="1860"/>
          <w:tab w:val="left" w:pos="1861"/>
        </w:tabs>
        <w:spacing w:before="51"/>
        <w:ind w:left="1860" w:hanging="361"/>
        <w:rPr>
          <w:rFonts w:ascii="Calibri" w:eastAsia="Calibri" w:hAnsi="Calibri" w:cs="Calibri"/>
          <w:sz w:val="28"/>
        </w:rPr>
      </w:pPr>
      <w:r>
        <w:rPr>
          <w:rFonts w:ascii="Calibri" w:eastAsia="Calibri" w:hAnsi="Calibri" w:cs="Calibri"/>
          <w:sz w:val="28"/>
        </w:rPr>
        <w:t>Understanding</w:t>
      </w:r>
      <w:r>
        <w:rPr>
          <w:rFonts w:ascii="Calibri" w:eastAsia="Calibri" w:hAnsi="Calibri" w:cs="Calibri"/>
          <w:spacing w:val="-3"/>
          <w:sz w:val="28"/>
        </w:rPr>
        <w:t xml:space="preserve"> </w:t>
      </w:r>
      <w:r>
        <w:rPr>
          <w:rFonts w:ascii="Calibri" w:eastAsia="Calibri" w:hAnsi="Calibri" w:cs="Calibri"/>
          <w:sz w:val="28"/>
        </w:rPr>
        <w:t>the</w:t>
      </w:r>
      <w:r>
        <w:rPr>
          <w:rFonts w:ascii="Calibri" w:eastAsia="Calibri" w:hAnsi="Calibri" w:cs="Calibri"/>
          <w:spacing w:val="-3"/>
          <w:sz w:val="28"/>
        </w:rPr>
        <w:t xml:space="preserve"> </w:t>
      </w:r>
      <w:r>
        <w:rPr>
          <w:rFonts w:ascii="Calibri" w:eastAsia="Calibri" w:hAnsi="Calibri" w:cs="Calibri"/>
          <w:sz w:val="28"/>
        </w:rPr>
        <w:t>problem</w:t>
      </w:r>
      <w:r>
        <w:rPr>
          <w:rFonts w:ascii="Calibri" w:eastAsia="Calibri" w:hAnsi="Calibri" w:cs="Calibri"/>
          <w:spacing w:val="-2"/>
          <w:sz w:val="28"/>
        </w:rPr>
        <w:t xml:space="preserve"> </w:t>
      </w:r>
      <w:r>
        <w:rPr>
          <w:rFonts w:ascii="Calibri" w:eastAsia="Calibri" w:hAnsi="Calibri" w:cs="Calibri"/>
          <w:sz w:val="28"/>
        </w:rPr>
        <w:t>that</w:t>
      </w:r>
      <w:r>
        <w:rPr>
          <w:rFonts w:ascii="Calibri" w:eastAsia="Calibri" w:hAnsi="Calibri" w:cs="Calibri"/>
          <w:spacing w:val="-3"/>
          <w:sz w:val="28"/>
        </w:rPr>
        <w:t xml:space="preserve"> </w:t>
      </w:r>
      <w:r>
        <w:rPr>
          <w:rFonts w:ascii="Calibri" w:eastAsia="Calibri" w:hAnsi="Calibri" w:cs="Calibri"/>
          <w:sz w:val="28"/>
        </w:rPr>
        <w:t>the</w:t>
      </w:r>
      <w:r>
        <w:rPr>
          <w:rFonts w:ascii="Calibri" w:eastAsia="Calibri" w:hAnsi="Calibri" w:cs="Calibri"/>
          <w:spacing w:val="-2"/>
          <w:sz w:val="28"/>
        </w:rPr>
        <w:t xml:space="preserve"> </w:t>
      </w:r>
      <w:r>
        <w:rPr>
          <w:rFonts w:ascii="Calibri" w:eastAsia="Calibri" w:hAnsi="Calibri" w:cs="Calibri"/>
          <w:sz w:val="28"/>
        </w:rPr>
        <w:t>software</w:t>
      </w:r>
      <w:r>
        <w:rPr>
          <w:rFonts w:ascii="Calibri" w:eastAsia="Calibri" w:hAnsi="Calibri" w:cs="Calibri"/>
          <w:spacing w:val="-3"/>
          <w:sz w:val="28"/>
        </w:rPr>
        <w:t xml:space="preserve"> </w:t>
      </w:r>
      <w:r>
        <w:rPr>
          <w:rFonts w:ascii="Calibri" w:eastAsia="Calibri" w:hAnsi="Calibri" w:cs="Calibri"/>
          <w:sz w:val="28"/>
        </w:rPr>
        <w:t>system</w:t>
      </w:r>
      <w:r>
        <w:rPr>
          <w:rFonts w:ascii="Calibri" w:eastAsia="Calibri" w:hAnsi="Calibri" w:cs="Calibri"/>
          <w:spacing w:val="-2"/>
          <w:sz w:val="28"/>
        </w:rPr>
        <w:t xml:space="preserve"> </w:t>
      </w:r>
      <w:r>
        <w:rPr>
          <w:rFonts w:ascii="Calibri" w:eastAsia="Calibri" w:hAnsi="Calibri" w:cs="Calibri"/>
          <w:sz w:val="28"/>
        </w:rPr>
        <w:t>is</w:t>
      </w:r>
      <w:r>
        <w:rPr>
          <w:rFonts w:ascii="Calibri" w:eastAsia="Calibri" w:hAnsi="Calibri" w:cs="Calibri"/>
          <w:spacing w:val="-1"/>
          <w:sz w:val="28"/>
        </w:rPr>
        <w:t xml:space="preserve"> </w:t>
      </w:r>
      <w:r>
        <w:rPr>
          <w:rFonts w:ascii="Calibri" w:eastAsia="Calibri" w:hAnsi="Calibri" w:cs="Calibri"/>
          <w:sz w:val="28"/>
        </w:rPr>
        <w:t>going</w:t>
      </w:r>
      <w:r>
        <w:rPr>
          <w:rFonts w:ascii="Calibri" w:eastAsia="Calibri" w:hAnsi="Calibri" w:cs="Calibri"/>
          <w:spacing w:val="-3"/>
          <w:sz w:val="28"/>
        </w:rPr>
        <w:t xml:space="preserve"> </w:t>
      </w:r>
      <w:r>
        <w:rPr>
          <w:rFonts w:ascii="Calibri" w:eastAsia="Calibri" w:hAnsi="Calibri" w:cs="Calibri"/>
          <w:sz w:val="28"/>
        </w:rPr>
        <w:t>to</w:t>
      </w:r>
      <w:r>
        <w:rPr>
          <w:rFonts w:ascii="Calibri" w:eastAsia="Calibri" w:hAnsi="Calibri" w:cs="Calibri"/>
          <w:spacing w:val="-1"/>
          <w:sz w:val="28"/>
        </w:rPr>
        <w:t xml:space="preserve"> </w:t>
      </w:r>
      <w:r>
        <w:rPr>
          <w:rFonts w:ascii="Calibri" w:eastAsia="Calibri" w:hAnsi="Calibri" w:cs="Calibri"/>
          <w:sz w:val="28"/>
        </w:rPr>
        <w:t>solve</w:t>
      </w:r>
    </w:p>
    <w:p w14:paraId="09F65000" w14:textId="77777777" w:rsidR="00C22E2C" w:rsidRDefault="002A4A6B">
      <w:pPr>
        <w:numPr>
          <w:ilvl w:val="0"/>
          <w:numId w:val="7"/>
        </w:numPr>
        <w:tabs>
          <w:tab w:val="left" w:pos="1860"/>
          <w:tab w:val="left" w:pos="1861"/>
        </w:tabs>
        <w:spacing w:before="52"/>
        <w:ind w:left="1860" w:hanging="361"/>
        <w:rPr>
          <w:rFonts w:ascii="Calibri" w:eastAsia="Calibri" w:hAnsi="Calibri" w:cs="Calibri"/>
          <w:sz w:val="28"/>
        </w:rPr>
      </w:pPr>
      <w:r>
        <w:rPr>
          <w:rFonts w:ascii="Calibri" w:eastAsia="Calibri" w:hAnsi="Calibri" w:cs="Calibri"/>
          <w:sz w:val="28"/>
        </w:rPr>
        <w:t>The</w:t>
      </w:r>
      <w:r>
        <w:rPr>
          <w:rFonts w:ascii="Calibri" w:eastAsia="Calibri" w:hAnsi="Calibri" w:cs="Calibri"/>
          <w:spacing w:val="4"/>
          <w:sz w:val="28"/>
        </w:rPr>
        <w:t xml:space="preserve"> </w:t>
      </w:r>
      <w:r>
        <w:rPr>
          <w:rFonts w:ascii="Calibri" w:eastAsia="Calibri" w:hAnsi="Calibri" w:cs="Calibri"/>
          <w:sz w:val="28"/>
        </w:rPr>
        <w:t>ideas</w:t>
      </w:r>
      <w:r>
        <w:rPr>
          <w:rFonts w:ascii="Calibri" w:eastAsia="Calibri" w:hAnsi="Calibri" w:cs="Calibri"/>
          <w:spacing w:val="6"/>
          <w:sz w:val="28"/>
        </w:rPr>
        <w:t xml:space="preserve"> </w:t>
      </w:r>
      <w:r>
        <w:rPr>
          <w:rFonts w:ascii="Calibri" w:eastAsia="Calibri" w:hAnsi="Calibri" w:cs="Calibri"/>
          <w:sz w:val="28"/>
        </w:rPr>
        <w:t>are</w:t>
      </w:r>
      <w:r>
        <w:rPr>
          <w:rFonts w:ascii="Calibri" w:eastAsia="Calibri" w:hAnsi="Calibri" w:cs="Calibri"/>
          <w:spacing w:val="5"/>
          <w:sz w:val="28"/>
        </w:rPr>
        <w:t xml:space="preserve"> </w:t>
      </w:r>
      <w:r>
        <w:rPr>
          <w:rFonts w:ascii="Calibri" w:eastAsia="Calibri" w:hAnsi="Calibri" w:cs="Calibri"/>
          <w:sz w:val="28"/>
        </w:rPr>
        <w:t>transformed</w:t>
      </w:r>
      <w:r>
        <w:rPr>
          <w:rFonts w:ascii="Calibri" w:eastAsia="Calibri" w:hAnsi="Calibri" w:cs="Calibri"/>
          <w:spacing w:val="7"/>
          <w:sz w:val="28"/>
        </w:rPr>
        <w:t xml:space="preserve"> </w:t>
      </w:r>
      <w:r>
        <w:rPr>
          <w:rFonts w:ascii="Calibri" w:eastAsia="Calibri" w:hAnsi="Calibri" w:cs="Calibri"/>
          <w:sz w:val="28"/>
        </w:rPr>
        <w:t>from</w:t>
      </w:r>
      <w:r>
        <w:rPr>
          <w:rFonts w:ascii="Calibri" w:eastAsia="Calibri" w:hAnsi="Calibri" w:cs="Calibri"/>
          <w:spacing w:val="6"/>
          <w:sz w:val="28"/>
        </w:rPr>
        <w:t xml:space="preserve"> </w:t>
      </w:r>
      <w:r>
        <w:rPr>
          <w:rFonts w:ascii="Calibri" w:eastAsia="Calibri" w:hAnsi="Calibri" w:cs="Calibri"/>
          <w:sz w:val="28"/>
        </w:rPr>
        <w:t>client’s</w:t>
      </w:r>
      <w:r>
        <w:rPr>
          <w:rFonts w:ascii="Calibri" w:eastAsia="Calibri" w:hAnsi="Calibri" w:cs="Calibri"/>
          <w:spacing w:val="5"/>
          <w:sz w:val="28"/>
        </w:rPr>
        <w:t xml:space="preserve"> </w:t>
      </w:r>
      <w:r>
        <w:rPr>
          <w:rFonts w:ascii="Calibri" w:eastAsia="Calibri" w:hAnsi="Calibri" w:cs="Calibri"/>
          <w:sz w:val="28"/>
        </w:rPr>
        <w:t>mind</w:t>
      </w:r>
      <w:r>
        <w:rPr>
          <w:rFonts w:ascii="Calibri" w:eastAsia="Calibri" w:hAnsi="Calibri" w:cs="Calibri"/>
          <w:spacing w:val="6"/>
          <w:sz w:val="28"/>
        </w:rPr>
        <w:t xml:space="preserve"> </w:t>
      </w:r>
      <w:r>
        <w:rPr>
          <w:rFonts w:ascii="Calibri" w:eastAsia="Calibri" w:hAnsi="Calibri" w:cs="Calibri"/>
          <w:sz w:val="28"/>
        </w:rPr>
        <w:t>to</w:t>
      </w:r>
      <w:r>
        <w:rPr>
          <w:rFonts w:ascii="Calibri" w:eastAsia="Calibri" w:hAnsi="Calibri" w:cs="Calibri"/>
          <w:spacing w:val="6"/>
          <w:sz w:val="28"/>
        </w:rPr>
        <w:t xml:space="preserve"> </w:t>
      </w:r>
      <w:r>
        <w:rPr>
          <w:rFonts w:ascii="Calibri" w:eastAsia="Calibri" w:hAnsi="Calibri" w:cs="Calibri"/>
          <w:sz w:val="28"/>
        </w:rPr>
        <w:t>a</w:t>
      </w:r>
      <w:r>
        <w:rPr>
          <w:rFonts w:ascii="Calibri" w:eastAsia="Calibri" w:hAnsi="Calibri" w:cs="Calibri"/>
          <w:spacing w:val="5"/>
          <w:sz w:val="28"/>
        </w:rPr>
        <w:t xml:space="preserve"> </w:t>
      </w:r>
      <w:r>
        <w:rPr>
          <w:rFonts w:ascii="Calibri" w:eastAsia="Calibri" w:hAnsi="Calibri" w:cs="Calibri"/>
          <w:sz w:val="28"/>
        </w:rPr>
        <w:t>proper</w:t>
      </w:r>
      <w:r>
        <w:rPr>
          <w:rFonts w:ascii="Calibri" w:eastAsia="Calibri" w:hAnsi="Calibri" w:cs="Calibri"/>
          <w:spacing w:val="6"/>
          <w:sz w:val="28"/>
        </w:rPr>
        <w:t xml:space="preserve"> </w:t>
      </w:r>
      <w:r>
        <w:rPr>
          <w:rFonts w:ascii="Calibri" w:eastAsia="Calibri" w:hAnsi="Calibri" w:cs="Calibri"/>
          <w:sz w:val="28"/>
        </w:rPr>
        <w:t>formal</w:t>
      </w:r>
      <w:r>
        <w:rPr>
          <w:rFonts w:ascii="Calibri" w:eastAsia="Calibri" w:hAnsi="Calibri" w:cs="Calibri"/>
          <w:spacing w:val="5"/>
          <w:sz w:val="28"/>
        </w:rPr>
        <w:t xml:space="preserve"> </w:t>
      </w:r>
      <w:r>
        <w:rPr>
          <w:rFonts w:ascii="Calibri" w:eastAsia="Calibri" w:hAnsi="Calibri" w:cs="Calibri"/>
          <w:sz w:val="28"/>
        </w:rPr>
        <w:t>document</w:t>
      </w:r>
      <w:r>
        <w:rPr>
          <w:rFonts w:ascii="Calibri" w:eastAsia="Calibri" w:hAnsi="Calibri" w:cs="Calibri"/>
          <w:spacing w:val="5"/>
          <w:sz w:val="28"/>
        </w:rPr>
        <w:t xml:space="preserve"> </w:t>
      </w:r>
      <w:r>
        <w:rPr>
          <w:rFonts w:ascii="Calibri" w:eastAsia="Calibri" w:hAnsi="Calibri" w:cs="Calibri"/>
          <w:sz w:val="28"/>
        </w:rPr>
        <w:t>known</w:t>
      </w:r>
      <w:r>
        <w:rPr>
          <w:rFonts w:ascii="Calibri" w:eastAsia="Calibri" w:hAnsi="Calibri" w:cs="Calibri"/>
          <w:spacing w:val="4"/>
          <w:sz w:val="28"/>
        </w:rPr>
        <w:t xml:space="preserve"> </w:t>
      </w:r>
      <w:r>
        <w:rPr>
          <w:rFonts w:ascii="Calibri" w:eastAsia="Calibri" w:hAnsi="Calibri" w:cs="Calibri"/>
          <w:sz w:val="28"/>
        </w:rPr>
        <w:t>as</w:t>
      </w:r>
    </w:p>
    <w:p w14:paraId="4967B34A" w14:textId="77777777" w:rsidR="00C22E2C" w:rsidRDefault="002A4A6B">
      <w:pPr>
        <w:spacing w:before="52"/>
        <w:ind w:left="1860"/>
        <w:rPr>
          <w:rFonts w:ascii="Calibri" w:eastAsia="Calibri" w:hAnsi="Calibri" w:cs="Calibri"/>
          <w:sz w:val="28"/>
        </w:rPr>
      </w:pPr>
      <w:r>
        <w:rPr>
          <w:rFonts w:ascii="Calibri" w:eastAsia="Calibri" w:hAnsi="Calibri" w:cs="Calibri"/>
          <w:sz w:val="28"/>
        </w:rPr>
        <w:t>SRS</w:t>
      </w:r>
      <w:r>
        <w:rPr>
          <w:rFonts w:ascii="Calibri" w:eastAsia="Calibri" w:hAnsi="Calibri" w:cs="Calibri"/>
          <w:spacing w:val="-4"/>
          <w:sz w:val="28"/>
        </w:rPr>
        <w:t xml:space="preserve"> </w:t>
      </w:r>
      <w:r>
        <w:rPr>
          <w:rFonts w:ascii="Calibri" w:eastAsia="Calibri" w:hAnsi="Calibri" w:cs="Calibri"/>
          <w:sz w:val="28"/>
        </w:rPr>
        <w:t>[Software</w:t>
      </w:r>
      <w:r>
        <w:rPr>
          <w:rFonts w:ascii="Calibri" w:eastAsia="Calibri" w:hAnsi="Calibri" w:cs="Calibri"/>
          <w:spacing w:val="-6"/>
          <w:sz w:val="28"/>
        </w:rPr>
        <w:t xml:space="preserve"> </w:t>
      </w:r>
      <w:r>
        <w:rPr>
          <w:rFonts w:ascii="Calibri" w:eastAsia="Calibri" w:hAnsi="Calibri" w:cs="Calibri"/>
          <w:sz w:val="28"/>
        </w:rPr>
        <w:t>Requirement</w:t>
      </w:r>
      <w:r>
        <w:rPr>
          <w:rFonts w:ascii="Calibri" w:eastAsia="Calibri" w:hAnsi="Calibri" w:cs="Calibri"/>
          <w:spacing w:val="-2"/>
          <w:sz w:val="28"/>
        </w:rPr>
        <w:t xml:space="preserve"> </w:t>
      </w:r>
      <w:r>
        <w:rPr>
          <w:rFonts w:ascii="Calibri" w:eastAsia="Calibri" w:hAnsi="Calibri" w:cs="Calibri"/>
          <w:sz w:val="28"/>
        </w:rPr>
        <w:t>Specification]</w:t>
      </w:r>
    </w:p>
    <w:p w14:paraId="2A560CEE" w14:textId="77777777" w:rsidR="00C22E2C" w:rsidRDefault="002A4A6B">
      <w:pPr>
        <w:numPr>
          <w:ilvl w:val="0"/>
          <w:numId w:val="8"/>
        </w:numPr>
        <w:tabs>
          <w:tab w:val="left" w:pos="1860"/>
          <w:tab w:val="left" w:pos="1861"/>
        </w:tabs>
        <w:spacing w:before="51" w:line="276" w:lineRule="auto"/>
        <w:ind w:left="1860" w:right="261" w:hanging="360"/>
        <w:rPr>
          <w:rFonts w:ascii="Calibri" w:eastAsia="Calibri" w:hAnsi="Calibri" w:cs="Calibri"/>
          <w:sz w:val="28"/>
        </w:rPr>
      </w:pPr>
      <w:r>
        <w:rPr>
          <w:rFonts w:ascii="Calibri" w:eastAsia="Calibri" w:hAnsi="Calibri" w:cs="Calibri"/>
          <w:sz w:val="28"/>
        </w:rPr>
        <w:t>The</w:t>
      </w:r>
      <w:r>
        <w:rPr>
          <w:rFonts w:ascii="Calibri" w:eastAsia="Calibri" w:hAnsi="Calibri" w:cs="Calibri"/>
          <w:spacing w:val="4"/>
          <w:sz w:val="28"/>
        </w:rPr>
        <w:t xml:space="preserve"> </w:t>
      </w:r>
      <w:r>
        <w:rPr>
          <w:rFonts w:ascii="Calibri" w:eastAsia="Calibri" w:hAnsi="Calibri" w:cs="Calibri"/>
          <w:sz w:val="28"/>
        </w:rPr>
        <w:t>main</w:t>
      </w:r>
      <w:r>
        <w:rPr>
          <w:rFonts w:ascii="Calibri" w:eastAsia="Calibri" w:hAnsi="Calibri" w:cs="Calibri"/>
          <w:spacing w:val="7"/>
          <w:sz w:val="28"/>
        </w:rPr>
        <w:t xml:space="preserve"> </w:t>
      </w:r>
      <w:r>
        <w:rPr>
          <w:rFonts w:ascii="Calibri" w:eastAsia="Calibri" w:hAnsi="Calibri" w:cs="Calibri"/>
          <w:sz w:val="28"/>
        </w:rPr>
        <w:t>emphasis</w:t>
      </w:r>
      <w:r>
        <w:rPr>
          <w:rFonts w:ascii="Calibri" w:eastAsia="Calibri" w:hAnsi="Calibri" w:cs="Calibri"/>
          <w:spacing w:val="6"/>
          <w:sz w:val="28"/>
        </w:rPr>
        <w:t xml:space="preserve"> </w:t>
      </w:r>
      <w:r>
        <w:rPr>
          <w:rFonts w:ascii="Calibri" w:eastAsia="Calibri" w:hAnsi="Calibri" w:cs="Calibri"/>
          <w:sz w:val="28"/>
        </w:rPr>
        <w:t>is</w:t>
      </w:r>
      <w:r>
        <w:rPr>
          <w:rFonts w:ascii="Calibri" w:eastAsia="Calibri" w:hAnsi="Calibri" w:cs="Calibri"/>
          <w:spacing w:val="3"/>
          <w:sz w:val="28"/>
        </w:rPr>
        <w:t xml:space="preserve"> </w:t>
      </w:r>
      <w:r>
        <w:rPr>
          <w:rFonts w:ascii="Calibri" w:eastAsia="Calibri" w:hAnsi="Calibri" w:cs="Calibri"/>
          <w:sz w:val="28"/>
        </w:rPr>
        <w:t>on</w:t>
      </w:r>
      <w:r>
        <w:rPr>
          <w:rFonts w:ascii="Calibri" w:eastAsia="Calibri" w:hAnsi="Calibri" w:cs="Calibri"/>
          <w:spacing w:val="7"/>
          <w:sz w:val="28"/>
        </w:rPr>
        <w:t xml:space="preserve"> </w:t>
      </w:r>
      <w:r>
        <w:rPr>
          <w:rFonts w:ascii="Calibri" w:eastAsia="Calibri" w:hAnsi="Calibri" w:cs="Calibri"/>
          <w:sz w:val="28"/>
        </w:rPr>
        <w:t>what</w:t>
      </w:r>
      <w:r>
        <w:rPr>
          <w:rFonts w:ascii="Calibri" w:eastAsia="Calibri" w:hAnsi="Calibri" w:cs="Calibri"/>
          <w:spacing w:val="5"/>
          <w:sz w:val="28"/>
        </w:rPr>
        <w:t xml:space="preserve"> </w:t>
      </w:r>
      <w:r>
        <w:rPr>
          <w:rFonts w:ascii="Calibri" w:eastAsia="Calibri" w:hAnsi="Calibri" w:cs="Calibri"/>
          <w:sz w:val="28"/>
        </w:rPr>
        <w:t>we</w:t>
      </w:r>
      <w:r>
        <w:rPr>
          <w:rFonts w:ascii="Calibri" w:eastAsia="Calibri" w:hAnsi="Calibri" w:cs="Calibri"/>
          <w:spacing w:val="5"/>
          <w:sz w:val="28"/>
        </w:rPr>
        <w:t xml:space="preserve"> </w:t>
      </w:r>
      <w:r>
        <w:rPr>
          <w:rFonts w:ascii="Calibri" w:eastAsia="Calibri" w:hAnsi="Calibri" w:cs="Calibri"/>
          <w:sz w:val="28"/>
        </w:rPr>
        <w:t>need</w:t>
      </w:r>
      <w:r>
        <w:rPr>
          <w:rFonts w:ascii="Calibri" w:eastAsia="Calibri" w:hAnsi="Calibri" w:cs="Calibri"/>
          <w:spacing w:val="7"/>
          <w:sz w:val="28"/>
        </w:rPr>
        <w:t xml:space="preserve"> </w:t>
      </w:r>
      <w:r>
        <w:rPr>
          <w:rFonts w:ascii="Calibri" w:eastAsia="Calibri" w:hAnsi="Calibri" w:cs="Calibri"/>
          <w:sz w:val="28"/>
        </w:rPr>
        <w:t>from</w:t>
      </w:r>
      <w:r>
        <w:rPr>
          <w:rFonts w:ascii="Calibri" w:eastAsia="Calibri" w:hAnsi="Calibri" w:cs="Calibri"/>
          <w:spacing w:val="7"/>
          <w:sz w:val="28"/>
        </w:rPr>
        <w:t xml:space="preserve"> </w:t>
      </w:r>
      <w:r>
        <w:rPr>
          <w:rFonts w:ascii="Calibri" w:eastAsia="Calibri" w:hAnsi="Calibri" w:cs="Calibri"/>
          <w:sz w:val="28"/>
        </w:rPr>
        <w:t>the</w:t>
      </w:r>
      <w:r>
        <w:rPr>
          <w:rFonts w:ascii="Calibri" w:eastAsia="Calibri" w:hAnsi="Calibri" w:cs="Calibri"/>
          <w:spacing w:val="4"/>
          <w:sz w:val="28"/>
        </w:rPr>
        <w:t xml:space="preserve"> </w:t>
      </w:r>
      <w:r>
        <w:rPr>
          <w:rFonts w:ascii="Calibri" w:eastAsia="Calibri" w:hAnsi="Calibri" w:cs="Calibri"/>
          <w:sz w:val="28"/>
        </w:rPr>
        <w:t>system</w:t>
      </w:r>
      <w:r>
        <w:rPr>
          <w:rFonts w:ascii="Calibri" w:eastAsia="Calibri" w:hAnsi="Calibri" w:cs="Calibri"/>
          <w:spacing w:val="6"/>
          <w:sz w:val="28"/>
        </w:rPr>
        <w:t xml:space="preserve"> </w:t>
      </w:r>
      <w:r>
        <w:rPr>
          <w:rFonts w:ascii="Calibri" w:eastAsia="Calibri" w:hAnsi="Calibri" w:cs="Calibri"/>
          <w:sz w:val="28"/>
        </w:rPr>
        <w:t>not</w:t>
      </w:r>
      <w:r>
        <w:rPr>
          <w:rFonts w:ascii="Calibri" w:eastAsia="Calibri" w:hAnsi="Calibri" w:cs="Calibri"/>
          <w:spacing w:val="6"/>
          <w:sz w:val="28"/>
        </w:rPr>
        <w:t xml:space="preserve"> </w:t>
      </w:r>
      <w:r>
        <w:rPr>
          <w:rFonts w:ascii="Calibri" w:eastAsia="Calibri" w:hAnsi="Calibri" w:cs="Calibri"/>
          <w:sz w:val="28"/>
        </w:rPr>
        <w:t>how</w:t>
      </w:r>
      <w:r>
        <w:rPr>
          <w:rFonts w:ascii="Calibri" w:eastAsia="Calibri" w:hAnsi="Calibri" w:cs="Calibri"/>
          <w:spacing w:val="6"/>
          <w:sz w:val="28"/>
        </w:rPr>
        <w:t xml:space="preserve"> </w:t>
      </w:r>
      <w:r>
        <w:rPr>
          <w:rFonts w:ascii="Calibri" w:eastAsia="Calibri" w:hAnsi="Calibri" w:cs="Calibri"/>
          <w:sz w:val="28"/>
        </w:rPr>
        <w:t>we</w:t>
      </w:r>
      <w:r>
        <w:rPr>
          <w:rFonts w:ascii="Calibri" w:eastAsia="Calibri" w:hAnsi="Calibri" w:cs="Calibri"/>
          <w:spacing w:val="6"/>
          <w:sz w:val="28"/>
        </w:rPr>
        <w:t xml:space="preserve"> </w:t>
      </w:r>
      <w:r>
        <w:rPr>
          <w:rFonts w:ascii="Calibri" w:eastAsia="Calibri" w:hAnsi="Calibri" w:cs="Calibri"/>
          <w:sz w:val="28"/>
        </w:rPr>
        <w:t>will</w:t>
      </w:r>
      <w:r>
        <w:rPr>
          <w:rFonts w:ascii="Calibri" w:eastAsia="Calibri" w:hAnsi="Calibri" w:cs="Calibri"/>
          <w:spacing w:val="6"/>
          <w:sz w:val="28"/>
        </w:rPr>
        <w:t xml:space="preserve"> </w:t>
      </w:r>
      <w:r>
        <w:rPr>
          <w:rFonts w:ascii="Calibri" w:eastAsia="Calibri" w:hAnsi="Calibri" w:cs="Calibri"/>
          <w:sz w:val="28"/>
        </w:rPr>
        <w:t>achieve</w:t>
      </w:r>
      <w:r>
        <w:rPr>
          <w:rFonts w:ascii="Calibri" w:eastAsia="Calibri" w:hAnsi="Calibri" w:cs="Calibri"/>
          <w:spacing w:val="4"/>
          <w:sz w:val="28"/>
        </w:rPr>
        <w:t xml:space="preserve"> </w:t>
      </w:r>
      <w:r>
        <w:rPr>
          <w:rFonts w:ascii="Calibri" w:eastAsia="Calibri" w:hAnsi="Calibri" w:cs="Calibri"/>
          <w:sz w:val="28"/>
        </w:rPr>
        <w:t>the</w:t>
      </w:r>
      <w:r>
        <w:rPr>
          <w:rFonts w:ascii="Calibri" w:eastAsia="Calibri" w:hAnsi="Calibri" w:cs="Calibri"/>
          <w:spacing w:val="-60"/>
          <w:sz w:val="28"/>
        </w:rPr>
        <w:t xml:space="preserve"> </w:t>
      </w:r>
      <w:r>
        <w:rPr>
          <w:rFonts w:ascii="Calibri" w:eastAsia="Calibri" w:hAnsi="Calibri" w:cs="Calibri"/>
          <w:sz w:val="28"/>
        </w:rPr>
        <w:t>goal</w:t>
      </w:r>
    </w:p>
    <w:p w14:paraId="423AC148" w14:textId="77777777" w:rsidR="00C22E2C" w:rsidRDefault="002A4A6B">
      <w:pPr>
        <w:numPr>
          <w:ilvl w:val="0"/>
          <w:numId w:val="8"/>
        </w:numPr>
        <w:tabs>
          <w:tab w:val="left" w:pos="1860"/>
          <w:tab w:val="left" w:pos="1861"/>
        </w:tabs>
        <w:spacing w:before="1" w:line="276" w:lineRule="auto"/>
        <w:ind w:left="1860" w:right="259" w:hanging="360"/>
        <w:rPr>
          <w:rFonts w:ascii="Calibri" w:eastAsia="Calibri" w:hAnsi="Calibri" w:cs="Calibri"/>
          <w:sz w:val="28"/>
        </w:rPr>
      </w:pPr>
      <w:r>
        <w:rPr>
          <w:rFonts w:ascii="Calibri" w:eastAsia="Calibri" w:hAnsi="Calibri" w:cs="Calibri"/>
          <w:sz w:val="28"/>
        </w:rPr>
        <w:t>The</w:t>
      </w:r>
      <w:r>
        <w:rPr>
          <w:rFonts w:ascii="Calibri" w:eastAsia="Calibri" w:hAnsi="Calibri" w:cs="Calibri"/>
          <w:spacing w:val="15"/>
          <w:sz w:val="28"/>
        </w:rPr>
        <w:t xml:space="preserve"> </w:t>
      </w:r>
      <w:r>
        <w:rPr>
          <w:rFonts w:ascii="Calibri" w:eastAsia="Calibri" w:hAnsi="Calibri" w:cs="Calibri"/>
          <w:sz w:val="28"/>
        </w:rPr>
        <w:t>task</w:t>
      </w:r>
      <w:r>
        <w:rPr>
          <w:rFonts w:ascii="Calibri" w:eastAsia="Calibri" w:hAnsi="Calibri" w:cs="Calibri"/>
          <w:spacing w:val="15"/>
          <w:sz w:val="28"/>
        </w:rPr>
        <w:t xml:space="preserve"> </w:t>
      </w:r>
      <w:r>
        <w:rPr>
          <w:rFonts w:ascii="Calibri" w:eastAsia="Calibri" w:hAnsi="Calibri" w:cs="Calibri"/>
          <w:sz w:val="28"/>
        </w:rPr>
        <w:t>is</w:t>
      </w:r>
      <w:r>
        <w:rPr>
          <w:rFonts w:ascii="Calibri" w:eastAsia="Calibri" w:hAnsi="Calibri" w:cs="Calibri"/>
          <w:spacing w:val="16"/>
          <w:sz w:val="28"/>
        </w:rPr>
        <w:t xml:space="preserve"> </w:t>
      </w:r>
      <w:r>
        <w:rPr>
          <w:rFonts w:ascii="Calibri" w:eastAsia="Calibri" w:hAnsi="Calibri" w:cs="Calibri"/>
          <w:sz w:val="28"/>
        </w:rPr>
        <w:t>complicated</w:t>
      </w:r>
      <w:r>
        <w:rPr>
          <w:rFonts w:ascii="Calibri" w:eastAsia="Calibri" w:hAnsi="Calibri" w:cs="Calibri"/>
          <w:spacing w:val="16"/>
          <w:sz w:val="28"/>
        </w:rPr>
        <w:t xml:space="preserve"> </w:t>
      </w:r>
      <w:r>
        <w:rPr>
          <w:rFonts w:ascii="Calibri" w:eastAsia="Calibri" w:hAnsi="Calibri" w:cs="Calibri"/>
          <w:sz w:val="28"/>
        </w:rPr>
        <w:t>due</w:t>
      </w:r>
      <w:r>
        <w:rPr>
          <w:rFonts w:ascii="Calibri" w:eastAsia="Calibri" w:hAnsi="Calibri" w:cs="Calibri"/>
          <w:spacing w:val="15"/>
          <w:sz w:val="28"/>
        </w:rPr>
        <w:t xml:space="preserve"> </w:t>
      </w:r>
      <w:r>
        <w:rPr>
          <w:rFonts w:ascii="Calibri" w:eastAsia="Calibri" w:hAnsi="Calibri" w:cs="Calibri"/>
          <w:sz w:val="28"/>
        </w:rPr>
        <w:t>to</w:t>
      </w:r>
      <w:r>
        <w:rPr>
          <w:rFonts w:ascii="Calibri" w:eastAsia="Calibri" w:hAnsi="Calibri" w:cs="Calibri"/>
          <w:spacing w:val="15"/>
          <w:sz w:val="28"/>
        </w:rPr>
        <w:t xml:space="preserve"> </w:t>
      </w:r>
      <w:r>
        <w:rPr>
          <w:rFonts w:ascii="Calibri" w:eastAsia="Calibri" w:hAnsi="Calibri" w:cs="Calibri"/>
          <w:sz w:val="28"/>
        </w:rPr>
        <w:t>the</w:t>
      </w:r>
      <w:r>
        <w:rPr>
          <w:rFonts w:ascii="Calibri" w:eastAsia="Calibri" w:hAnsi="Calibri" w:cs="Calibri"/>
          <w:spacing w:val="15"/>
          <w:sz w:val="28"/>
        </w:rPr>
        <w:t xml:space="preserve"> </w:t>
      </w:r>
      <w:r>
        <w:rPr>
          <w:rFonts w:ascii="Calibri" w:eastAsia="Calibri" w:hAnsi="Calibri" w:cs="Calibri"/>
          <w:sz w:val="28"/>
        </w:rPr>
        <w:t>involvement</w:t>
      </w:r>
      <w:r>
        <w:rPr>
          <w:rFonts w:ascii="Calibri" w:eastAsia="Calibri" w:hAnsi="Calibri" w:cs="Calibri"/>
          <w:spacing w:val="15"/>
          <w:sz w:val="28"/>
        </w:rPr>
        <w:t xml:space="preserve"> </w:t>
      </w:r>
      <w:r>
        <w:rPr>
          <w:rFonts w:ascii="Calibri" w:eastAsia="Calibri" w:hAnsi="Calibri" w:cs="Calibri"/>
          <w:sz w:val="28"/>
        </w:rPr>
        <w:t>of</w:t>
      </w:r>
      <w:r>
        <w:rPr>
          <w:rFonts w:ascii="Calibri" w:eastAsia="Calibri" w:hAnsi="Calibri" w:cs="Calibri"/>
          <w:spacing w:val="16"/>
          <w:sz w:val="28"/>
        </w:rPr>
        <w:t xml:space="preserve"> </w:t>
      </w:r>
      <w:r>
        <w:rPr>
          <w:rFonts w:ascii="Calibri" w:eastAsia="Calibri" w:hAnsi="Calibri" w:cs="Calibri"/>
          <w:sz w:val="28"/>
        </w:rPr>
        <w:t>two</w:t>
      </w:r>
      <w:r>
        <w:rPr>
          <w:rFonts w:ascii="Calibri" w:eastAsia="Calibri" w:hAnsi="Calibri" w:cs="Calibri"/>
          <w:spacing w:val="16"/>
          <w:sz w:val="28"/>
        </w:rPr>
        <w:t xml:space="preserve"> </w:t>
      </w:r>
      <w:r>
        <w:rPr>
          <w:rFonts w:ascii="Calibri" w:eastAsia="Calibri" w:hAnsi="Calibri" w:cs="Calibri"/>
          <w:sz w:val="28"/>
        </w:rPr>
        <w:t>parties</w:t>
      </w:r>
      <w:r>
        <w:rPr>
          <w:rFonts w:ascii="Calibri" w:eastAsia="Calibri" w:hAnsi="Calibri" w:cs="Calibri"/>
          <w:spacing w:val="13"/>
          <w:sz w:val="28"/>
        </w:rPr>
        <w:t xml:space="preserve"> </w:t>
      </w:r>
      <w:proofErr w:type="gramStart"/>
      <w:r>
        <w:rPr>
          <w:rFonts w:ascii="Calibri" w:eastAsia="Calibri" w:hAnsi="Calibri" w:cs="Calibri"/>
          <w:sz w:val="28"/>
        </w:rPr>
        <w:t>i.e.</w:t>
      </w:r>
      <w:proofErr w:type="gramEnd"/>
      <w:r>
        <w:rPr>
          <w:rFonts w:ascii="Calibri" w:eastAsia="Calibri" w:hAnsi="Calibri" w:cs="Calibri"/>
          <w:spacing w:val="16"/>
          <w:sz w:val="28"/>
        </w:rPr>
        <w:t xml:space="preserve"> </w:t>
      </w:r>
      <w:r>
        <w:rPr>
          <w:rFonts w:ascii="Calibri" w:eastAsia="Calibri" w:hAnsi="Calibri" w:cs="Calibri"/>
          <w:sz w:val="28"/>
        </w:rPr>
        <w:t>the</w:t>
      </w:r>
      <w:r>
        <w:rPr>
          <w:rFonts w:ascii="Calibri" w:eastAsia="Calibri" w:hAnsi="Calibri" w:cs="Calibri"/>
          <w:spacing w:val="15"/>
          <w:sz w:val="28"/>
        </w:rPr>
        <w:t xml:space="preserve"> </w:t>
      </w:r>
      <w:r>
        <w:rPr>
          <w:rFonts w:ascii="Calibri" w:eastAsia="Calibri" w:hAnsi="Calibri" w:cs="Calibri"/>
          <w:sz w:val="28"/>
        </w:rPr>
        <w:t>client</w:t>
      </w:r>
      <w:r>
        <w:rPr>
          <w:rFonts w:ascii="Calibri" w:eastAsia="Calibri" w:hAnsi="Calibri" w:cs="Calibri"/>
          <w:spacing w:val="15"/>
          <w:sz w:val="28"/>
        </w:rPr>
        <w:t xml:space="preserve"> </w:t>
      </w:r>
      <w:r>
        <w:rPr>
          <w:rFonts w:ascii="Calibri" w:eastAsia="Calibri" w:hAnsi="Calibri" w:cs="Calibri"/>
          <w:sz w:val="28"/>
        </w:rPr>
        <w:t>and</w:t>
      </w:r>
      <w:r>
        <w:rPr>
          <w:rFonts w:ascii="Calibri" w:eastAsia="Calibri" w:hAnsi="Calibri" w:cs="Calibri"/>
          <w:spacing w:val="16"/>
          <w:sz w:val="28"/>
        </w:rPr>
        <w:t xml:space="preserve"> </w:t>
      </w:r>
      <w:r>
        <w:rPr>
          <w:rFonts w:ascii="Calibri" w:eastAsia="Calibri" w:hAnsi="Calibri" w:cs="Calibri"/>
          <w:sz w:val="28"/>
        </w:rPr>
        <w:t>the</w:t>
      </w:r>
      <w:r>
        <w:rPr>
          <w:rFonts w:ascii="Calibri" w:eastAsia="Calibri" w:hAnsi="Calibri" w:cs="Calibri"/>
          <w:spacing w:val="-60"/>
          <w:sz w:val="28"/>
        </w:rPr>
        <w:t xml:space="preserve"> </w:t>
      </w:r>
      <w:r>
        <w:rPr>
          <w:rFonts w:ascii="Calibri" w:eastAsia="Calibri" w:hAnsi="Calibri" w:cs="Calibri"/>
          <w:sz w:val="28"/>
        </w:rPr>
        <w:t>software</w:t>
      </w:r>
      <w:r>
        <w:rPr>
          <w:rFonts w:ascii="Calibri" w:eastAsia="Calibri" w:hAnsi="Calibri" w:cs="Calibri"/>
          <w:spacing w:val="-3"/>
          <w:sz w:val="28"/>
        </w:rPr>
        <w:t xml:space="preserve"> </w:t>
      </w:r>
      <w:r>
        <w:rPr>
          <w:rFonts w:ascii="Calibri" w:eastAsia="Calibri" w:hAnsi="Calibri" w:cs="Calibri"/>
          <w:sz w:val="28"/>
        </w:rPr>
        <w:t>developer.</w:t>
      </w:r>
    </w:p>
    <w:p w14:paraId="6315B12F" w14:textId="77777777" w:rsidR="00C22E2C" w:rsidRDefault="00C22E2C">
      <w:pPr>
        <w:rPr>
          <w:rFonts w:ascii="Calibri" w:eastAsia="Calibri" w:hAnsi="Calibri" w:cs="Calibri"/>
          <w:sz w:val="32"/>
        </w:rPr>
      </w:pPr>
    </w:p>
    <w:p w14:paraId="523B4398" w14:textId="77777777" w:rsidR="00C22E2C" w:rsidRDefault="002A4A6B">
      <w:pPr>
        <w:ind w:left="1140"/>
        <w:rPr>
          <w:rFonts w:ascii="Times New Roman" w:eastAsia="Times New Roman" w:hAnsi="Times New Roman" w:cs="Times New Roman"/>
          <w:b/>
          <w:sz w:val="40"/>
          <w:u w:val="single"/>
        </w:rPr>
      </w:pPr>
      <w:r>
        <w:rPr>
          <w:rFonts w:ascii="Times New Roman" w:eastAsia="Times New Roman" w:hAnsi="Times New Roman" w:cs="Times New Roman"/>
          <w:b/>
          <w:sz w:val="40"/>
          <w:u w:val="thick"/>
        </w:rPr>
        <w:t>Use</w:t>
      </w:r>
      <w:r>
        <w:rPr>
          <w:rFonts w:ascii="Times New Roman" w:eastAsia="Times New Roman" w:hAnsi="Times New Roman" w:cs="Times New Roman"/>
          <w:b/>
          <w:spacing w:val="2"/>
          <w:sz w:val="40"/>
          <w:u w:val="thick"/>
        </w:rPr>
        <w:t xml:space="preserve"> </w:t>
      </w:r>
      <w:r>
        <w:rPr>
          <w:rFonts w:ascii="Times New Roman" w:eastAsia="Times New Roman" w:hAnsi="Times New Roman" w:cs="Times New Roman"/>
          <w:b/>
          <w:sz w:val="40"/>
          <w:u w:val="thick"/>
        </w:rPr>
        <w:t>in</w:t>
      </w:r>
      <w:r>
        <w:rPr>
          <w:rFonts w:ascii="Times New Roman" w:eastAsia="Times New Roman" w:hAnsi="Times New Roman" w:cs="Times New Roman"/>
          <w:b/>
          <w:spacing w:val="-3"/>
          <w:sz w:val="40"/>
          <w:u w:val="thick"/>
        </w:rPr>
        <w:t xml:space="preserve"> </w:t>
      </w:r>
      <w:r>
        <w:rPr>
          <w:rFonts w:ascii="Times New Roman" w:eastAsia="Times New Roman" w:hAnsi="Times New Roman" w:cs="Times New Roman"/>
          <w:b/>
          <w:sz w:val="40"/>
          <w:u w:val="thick"/>
        </w:rPr>
        <w:t>our</w:t>
      </w:r>
      <w:r>
        <w:rPr>
          <w:rFonts w:ascii="Times New Roman" w:eastAsia="Times New Roman" w:hAnsi="Times New Roman" w:cs="Times New Roman"/>
          <w:b/>
          <w:spacing w:val="-2"/>
          <w:sz w:val="40"/>
          <w:u w:val="thick"/>
        </w:rPr>
        <w:t xml:space="preserve"> </w:t>
      </w:r>
      <w:r>
        <w:rPr>
          <w:rFonts w:ascii="Times New Roman" w:eastAsia="Times New Roman" w:hAnsi="Times New Roman" w:cs="Times New Roman"/>
          <w:b/>
          <w:sz w:val="40"/>
          <w:u w:val="thick"/>
        </w:rPr>
        <w:t>project</w:t>
      </w:r>
    </w:p>
    <w:p w14:paraId="469D1129" w14:textId="77777777" w:rsidR="00C22E2C" w:rsidRDefault="00C22E2C">
      <w:pPr>
        <w:spacing w:before="3"/>
        <w:rPr>
          <w:rFonts w:ascii="Times New Roman" w:eastAsia="Times New Roman" w:hAnsi="Times New Roman" w:cs="Times New Roman"/>
          <w:b/>
          <w:sz w:val="23"/>
        </w:rPr>
      </w:pPr>
    </w:p>
    <w:p w14:paraId="12A81DCD" w14:textId="77777777" w:rsidR="00C22E2C" w:rsidRDefault="002A4A6B">
      <w:pPr>
        <w:spacing w:before="44" w:line="276" w:lineRule="auto"/>
        <w:ind w:left="1817" w:right="254"/>
        <w:jc w:val="both"/>
        <w:rPr>
          <w:rFonts w:ascii="Calibri" w:eastAsia="Calibri" w:hAnsi="Calibri" w:cs="Calibri"/>
          <w:sz w:val="28"/>
        </w:rPr>
      </w:pPr>
      <w:r>
        <w:rPr>
          <w:rFonts w:ascii="Calibri" w:eastAsia="Calibri" w:hAnsi="Calibri" w:cs="Calibri"/>
          <w:sz w:val="28"/>
        </w:rPr>
        <w:t>The system will be used as the application that serves hospitals, clinic, dispensaries or</w:t>
      </w:r>
      <w:r>
        <w:rPr>
          <w:rFonts w:ascii="Calibri" w:eastAsia="Calibri" w:hAnsi="Calibri" w:cs="Calibri"/>
          <w:spacing w:val="1"/>
          <w:sz w:val="28"/>
        </w:rPr>
        <w:t xml:space="preserve"> </w:t>
      </w:r>
      <w:r>
        <w:rPr>
          <w:rFonts w:ascii="Calibri" w:eastAsia="Calibri" w:hAnsi="Calibri" w:cs="Calibri"/>
          <w:sz w:val="28"/>
        </w:rPr>
        <w:t>other health institutions. The intentions of the system are to increase the number of</w:t>
      </w:r>
      <w:r>
        <w:rPr>
          <w:rFonts w:ascii="Calibri" w:eastAsia="Calibri" w:hAnsi="Calibri" w:cs="Calibri"/>
          <w:spacing w:val="1"/>
          <w:sz w:val="28"/>
        </w:rPr>
        <w:t xml:space="preserve"> </w:t>
      </w:r>
      <w:r>
        <w:rPr>
          <w:rFonts w:ascii="Calibri" w:eastAsia="Calibri" w:hAnsi="Calibri" w:cs="Calibri"/>
          <w:sz w:val="28"/>
        </w:rPr>
        <w:t>patients</w:t>
      </w:r>
      <w:r>
        <w:rPr>
          <w:rFonts w:ascii="Calibri" w:eastAsia="Calibri" w:hAnsi="Calibri" w:cs="Calibri"/>
          <w:spacing w:val="-1"/>
          <w:sz w:val="28"/>
        </w:rPr>
        <w:t xml:space="preserve"> </w:t>
      </w:r>
      <w:r>
        <w:rPr>
          <w:rFonts w:ascii="Calibri" w:eastAsia="Calibri" w:hAnsi="Calibri" w:cs="Calibri"/>
          <w:sz w:val="28"/>
        </w:rPr>
        <w:t>that</w:t>
      </w:r>
      <w:r>
        <w:rPr>
          <w:rFonts w:ascii="Calibri" w:eastAsia="Calibri" w:hAnsi="Calibri" w:cs="Calibri"/>
          <w:spacing w:val="-2"/>
          <w:sz w:val="28"/>
        </w:rPr>
        <w:t xml:space="preserve"> </w:t>
      </w:r>
      <w:r>
        <w:rPr>
          <w:rFonts w:ascii="Calibri" w:eastAsia="Calibri" w:hAnsi="Calibri" w:cs="Calibri"/>
          <w:sz w:val="28"/>
        </w:rPr>
        <w:t>can</w:t>
      </w:r>
      <w:r>
        <w:rPr>
          <w:rFonts w:ascii="Calibri" w:eastAsia="Calibri" w:hAnsi="Calibri" w:cs="Calibri"/>
          <w:spacing w:val="-3"/>
          <w:sz w:val="28"/>
        </w:rPr>
        <w:t xml:space="preserve"> </w:t>
      </w:r>
      <w:r>
        <w:rPr>
          <w:rFonts w:ascii="Calibri" w:eastAsia="Calibri" w:hAnsi="Calibri" w:cs="Calibri"/>
          <w:sz w:val="28"/>
        </w:rPr>
        <w:t>be</w:t>
      </w:r>
      <w:r>
        <w:rPr>
          <w:rFonts w:ascii="Calibri" w:eastAsia="Calibri" w:hAnsi="Calibri" w:cs="Calibri"/>
          <w:spacing w:val="-2"/>
          <w:sz w:val="28"/>
        </w:rPr>
        <w:t xml:space="preserve"> </w:t>
      </w:r>
      <w:r>
        <w:rPr>
          <w:rFonts w:ascii="Calibri" w:eastAsia="Calibri" w:hAnsi="Calibri" w:cs="Calibri"/>
          <w:sz w:val="28"/>
        </w:rPr>
        <w:t>treated and</w:t>
      </w:r>
      <w:r>
        <w:rPr>
          <w:rFonts w:ascii="Calibri" w:eastAsia="Calibri" w:hAnsi="Calibri" w:cs="Calibri"/>
          <w:spacing w:val="1"/>
          <w:sz w:val="28"/>
        </w:rPr>
        <w:t xml:space="preserve"> </w:t>
      </w:r>
      <w:r>
        <w:rPr>
          <w:rFonts w:ascii="Calibri" w:eastAsia="Calibri" w:hAnsi="Calibri" w:cs="Calibri"/>
          <w:sz w:val="28"/>
        </w:rPr>
        <w:t>managed</w:t>
      </w:r>
      <w:r>
        <w:rPr>
          <w:rFonts w:ascii="Calibri" w:eastAsia="Calibri" w:hAnsi="Calibri" w:cs="Calibri"/>
          <w:spacing w:val="-3"/>
          <w:sz w:val="28"/>
        </w:rPr>
        <w:t xml:space="preserve"> </w:t>
      </w:r>
      <w:r>
        <w:rPr>
          <w:rFonts w:ascii="Calibri" w:eastAsia="Calibri" w:hAnsi="Calibri" w:cs="Calibri"/>
          <w:sz w:val="28"/>
        </w:rPr>
        <w:t>properly.</w:t>
      </w:r>
    </w:p>
    <w:p w14:paraId="568BF506" w14:textId="77777777" w:rsidR="00C22E2C" w:rsidRDefault="002A4A6B">
      <w:pPr>
        <w:spacing w:line="276" w:lineRule="auto"/>
        <w:ind w:left="1817" w:right="252"/>
        <w:jc w:val="both"/>
        <w:rPr>
          <w:rFonts w:ascii="Calibri" w:eastAsia="Calibri" w:hAnsi="Calibri" w:cs="Calibri"/>
          <w:sz w:val="28"/>
        </w:rPr>
      </w:pPr>
      <w:r>
        <w:rPr>
          <w:rFonts w:ascii="Calibri" w:eastAsia="Calibri" w:hAnsi="Calibri" w:cs="Calibri"/>
          <w:sz w:val="28"/>
        </w:rPr>
        <w:t>If the hospital management system is file based, management of the hospital has to</w:t>
      </w:r>
      <w:r>
        <w:rPr>
          <w:rFonts w:ascii="Calibri" w:eastAsia="Calibri" w:hAnsi="Calibri" w:cs="Calibri"/>
          <w:spacing w:val="1"/>
          <w:sz w:val="28"/>
        </w:rPr>
        <w:t xml:space="preserve"> </w:t>
      </w:r>
      <w:r>
        <w:rPr>
          <w:rFonts w:ascii="Calibri" w:eastAsia="Calibri" w:hAnsi="Calibri" w:cs="Calibri"/>
          <w:sz w:val="28"/>
        </w:rPr>
        <w:t>put much effort on securing the files. They can be easily damaged by fire, insects and</w:t>
      </w:r>
      <w:r>
        <w:rPr>
          <w:rFonts w:ascii="Calibri" w:eastAsia="Calibri" w:hAnsi="Calibri" w:cs="Calibri"/>
          <w:spacing w:val="1"/>
          <w:sz w:val="28"/>
        </w:rPr>
        <w:t xml:space="preserve"> </w:t>
      </w:r>
      <w:r>
        <w:rPr>
          <w:rFonts w:ascii="Calibri" w:eastAsia="Calibri" w:hAnsi="Calibri" w:cs="Calibri"/>
          <w:sz w:val="28"/>
        </w:rPr>
        <w:t>natural</w:t>
      </w:r>
      <w:r>
        <w:rPr>
          <w:rFonts w:ascii="Calibri" w:eastAsia="Calibri" w:hAnsi="Calibri" w:cs="Calibri"/>
          <w:spacing w:val="-1"/>
          <w:sz w:val="28"/>
        </w:rPr>
        <w:t xml:space="preserve"> </w:t>
      </w:r>
      <w:r>
        <w:rPr>
          <w:rFonts w:ascii="Calibri" w:eastAsia="Calibri" w:hAnsi="Calibri" w:cs="Calibri"/>
          <w:sz w:val="28"/>
        </w:rPr>
        <w:t>disasters.</w:t>
      </w:r>
      <w:r>
        <w:rPr>
          <w:rFonts w:ascii="Calibri" w:eastAsia="Calibri" w:hAnsi="Calibri" w:cs="Calibri"/>
          <w:spacing w:val="-1"/>
          <w:sz w:val="28"/>
        </w:rPr>
        <w:t xml:space="preserve"> </w:t>
      </w:r>
      <w:proofErr w:type="gramStart"/>
      <w:r>
        <w:rPr>
          <w:rFonts w:ascii="Calibri" w:eastAsia="Calibri" w:hAnsi="Calibri" w:cs="Calibri"/>
          <w:sz w:val="28"/>
        </w:rPr>
        <w:t>Also</w:t>
      </w:r>
      <w:proofErr w:type="gramEnd"/>
      <w:r>
        <w:rPr>
          <w:rFonts w:ascii="Calibri" w:eastAsia="Calibri" w:hAnsi="Calibri" w:cs="Calibri"/>
          <w:spacing w:val="-1"/>
          <w:sz w:val="28"/>
        </w:rPr>
        <w:t xml:space="preserve"> </w:t>
      </w:r>
      <w:r>
        <w:rPr>
          <w:rFonts w:ascii="Calibri" w:eastAsia="Calibri" w:hAnsi="Calibri" w:cs="Calibri"/>
          <w:sz w:val="28"/>
        </w:rPr>
        <w:t>could</w:t>
      </w:r>
      <w:r>
        <w:rPr>
          <w:rFonts w:ascii="Calibri" w:eastAsia="Calibri" w:hAnsi="Calibri" w:cs="Calibri"/>
          <w:spacing w:val="2"/>
          <w:sz w:val="28"/>
        </w:rPr>
        <w:t xml:space="preserve"> </w:t>
      </w:r>
      <w:r>
        <w:rPr>
          <w:rFonts w:ascii="Calibri" w:eastAsia="Calibri" w:hAnsi="Calibri" w:cs="Calibri"/>
          <w:sz w:val="28"/>
        </w:rPr>
        <w:t>be</w:t>
      </w:r>
      <w:r>
        <w:rPr>
          <w:rFonts w:ascii="Calibri" w:eastAsia="Calibri" w:hAnsi="Calibri" w:cs="Calibri"/>
          <w:spacing w:val="-4"/>
          <w:sz w:val="28"/>
        </w:rPr>
        <w:t xml:space="preserve"> </w:t>
      </w:r>
      <w:r>
        <w:rPr>
          <w:rFonts w:ascii="Calibri" w:eastAsia="Calibri" w:hAnsi="Calibri" w:cs="Calibri"/>
          <w:sz w:val="28"/>
        </w:rPr>
        <w:t>misplaced</w:t>
      </w:r>
      <w:r>
        <w:rPr>
          <w:rFonts w:ascii="Calibri" w:eastAsia="Calibri" w:hAnsi="Calibri" w:cs="Calibri"/>
          <w:spacing w:val="-3"/>
          <w:sz w:val="28"/>
        </w:rPr>
        <w:t xml:space="preserve"> </w:t>
      </w:r>
      <w:r>
        <w:rPr>
          <w:rFonts w:ascii="Calibri" w:eastAsia="Calibri" w:hAnsi="Calibri" w:cs="Calibri"/>
          <w:sz w:val="28"/>
        </w:rPr>
        <w:t>by</w:t>
      </w:r>
      <w:r>
        <w:rPr>
          <w:rFonts w:ascii="Calibri" w:eastAsia="Calibri" w:hAnsi="Calibri" w:cs="Calibri"/>
          <w:spacing w:val="-1"/>
          <w:sz w:val="28"/>
        </w:rPr>
        <w:t xml:space="preserve"> </w:t>
      </w:r>
      <w:r>
        <w:rPr>
          <w:rFonts w:ascii="Calibri" w:eastAsia="Calibri" w:hAnsi="Calibri" w:cs="Calibri"/>
          <w:sz w:val="28"/>
        </w:rPr>
        <w:t>losing</w:t>
      </w:r>
      <w:r>
        <w:rPr>
          <w:rFonts w:ascii="Calibri" w:eastAsia="Calibri" w:hAnsi="Calibri" w:cs="Calibri"/>
          <w:spacing w:val="-4"/>
          <w:sz w:val="28"/>
        </w:rPr>
        <w:t xml:space="preserve"> </w:t>
      </w:r>
      <w:r>
        <w:rPr>
          <w:rFonts w:ascii="Calibri" w:eastAsia="Calibri" w:hAnsi="Calibri" w:cs="Calibri"/>
          <w:sz w:val="28"/>
        </w:rPr>
        <w:t>data</w:t>
      </w:r>
      <w:r>
        <w:rPr>
          <w:rFonts w:ascii="Calibri" w:eastAsia="Calibri" w:hAnsi="Calibri" w:cs="Calibri"/>
          <w:spacing w:val="-2"/>
          <w:sz w:val="28"/>
        </w:rPr>
        <w:t xml:space="preserve"> </w:t>
      </w:r>
      <w:r>
        <w:rPr>
          <w:rFonts w:ascii="Calibri" w:eastAsia="Calibri" w:hAnsi="Calibri" w:cs="Calibri"/>
          <w:sz w:val="28"/>
        </w:rPr>
        <w:t>and</w:t>
      </w:r>
      <w:r>
        <w:rPr>
          <w:rFonts w:ascii="Calibri" w:eastAsia="Calibri" w:hAnsi="Calibri" w:cs="Calibri"/>
          <w:spacing w:val="2"/>
          <w:sz w:val="28"/>
        </w:rPr>
        <w:t xml:space="preserve"> </w:t>
      </w:r>
      <w:r>
        <w:rPr>
          <w:rFonts w:ascii="Calibri" w:eastAsia="Calibri" w:hAnsi="Calibri" w:cs="Calibri"/>
          <w:sz w:val="28"/>
        </w:rPr>
        <w:t>information.</w:t>
      </w:r>
    </w:p>
    <w:p w14:paraId="5243BFD2" w14:textId="77777777" w:rsidR="00C22E2C" w:rsidRDefault="00C22E2C">
      <w:pPr>
        <w:spacing w:line="276" w:lineRule="auto"/>
        <w:jc w:val="both"/>
        <w:rPr>
          <w:rFonts w:ascii="Calibri" w:eastAsia="Calibri" w:hAnsi="Calibri" w:cs="Calibri"/>
          <w:sz w:val="22"/>
        </w:rPr>
      </w:pPr>
    </w:p>
    <w:p w14:paraId="0C22B090" w14:textId="77777777" w:rsidR="00C22E2C" w:rsidRDefault="002A4A6B">
      <w:pPr>
        <w:spacing w:before="59"/>
        <w:ind w:left="1140"/>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Product</w:t>
      </w:r>
      <w:r>
        <w:rPr>
          <w:rFonts w:ascii="Times New Roman" w:eastAsia="Times New Roman" w:hAnsi="Times New Roman" w:cs="Times New Roman"/>
          <w:b/>
          <w:bCs/>
          <w:spacing w:val="-3"/>
          <w:sz w:val="36"/>
          <w:szCs w:val="36"/>
          <w:u w:val="single"/>
        </w:rPr>
        <w:t xml:space="preserve"> </w:t>
      </w:r>
      <w:r>
        <w:rPr>
          <w:rFonts w:ascii="Times New Roman" w:eastAsia="Times New Roman" w:hAnsi="Times New Roman" w:cs="Times New Roman"/>
          <w:b/>
          <w:bCs/>
          <w:sz w:val="36"/>
          <w:szCs w:val="36"/>
          <w:u w:val="single"/>
        </w:rPr>
        <w:t>Perspective</w:t>
      </w:r>
    </w:p>
    <w:p w14:paraId="29DC2C8D" w14:textId="77777777" w:rsidR="00C22E2C" w:rsidRDefault="00C22E2C">
      <w:pPr>
        <w:rPr>
          <w:rFonts w:ascii="Times New Roman" w:eastAsia="Times New Roman" w:hAnsi="Times New Roman" w:cs="Times New Roman"/>
          <w:sz w:val="19"/>
        </w:rPr>
      </w:pPr>
    </w:p>
    <w:p w14:paraId="7EA5E573" w14:textId="4DF0C94E" w:rsidR="00C22E2C" w:rsidRDefault="002A4A6B">
      <w:pPr>
        <w:spacing w:before="44" w:line="276" w:lineRule="auto"/>
        <w:ind w:left="1817" w:right="252"/>
        <w:jc w:val="both"/>
        <w:rPr>
          <w:rFonts w:ascii="Calibri" w:eastAsia="Calibri" w:hAnsi="Calibri" w:cs="Calibri"/>
          <w:sz w:val="28"/>
        </w:rPr>
      </w:pPr>
      <w:r>
        <w:rPr>
          <w:rFonts w:ascii="Calibri" w:eastAsia="Calibri" w:hAnsi="Calibri" w:cs="Calibri"/>
          <w:sz w:val="28"/>
        </w:rPr>
        <w:t>This</w:t>
      </w:r>
      <w:r>
        <w:rPr>
          <w:rFonts w:ascii="Calibri" w:eastAsia="Calibri" w:hAnsi="Calibri" w:cs="Calibri"/>
          <w:spacing w:val="30"/>
          <w:sz w:val="28"/>
        </w:rPr>
        <w:t xml:space="preserve"> </w:t>
      </w:r>
      <w:r>
        <w:rPr>
          <w:rFonts w:ascii="Calibri" w:eastAsia="Calibri" w:hAnsi="Calibri" w:cs="Calibri"/>
          <w:sz w:val="28"/>
        </w:rPr>
        <w:t>Online</w:t>
      </w:r>
      <w:r>
        <w:rPr>
          <w:rFonts w:ascii="Calibri" w:eastAsia="Calibri" w:hAnsi="Calibri" w:cs="Calibri"/>
          <w:spacing w:val="33"/>
          <w:sz w:val="28"/>
        </w:rPr>
        <w:t xml:space="preserve"> </w:t>
      </w:r>
      <w:r>
        <w:rPr>
          <w:rFonts w:ascii="Calibri" w:eastAsia="Calibri" w:hAnsi="Calibri" w:cs="Calibri"/>
          <w:sz w:val="28"/>
        </w:rPr>
        <w:t>Health</w:t>
      </w:r>
      <w:r>
        <w:rPr>
          <w:rFonts w:ascii="Calibri" w:eastAsia="Calibri" w:hAnsi="Calibri" w:cs="Calibri"/>
          <w:spacing w:val="33"/>
          <w:sz w:val="28"/>
        </w:rPr>
        <w:t xml:space="preserve"> </w:t>
      </w:r>
      <w:r>
        <w:rPr>
          <w:rFonts w:ascii="Calibri" w:eastAsia="Calibri" w:hAnsi="Calibri" w:cs="Calibri"/>
          <w:sz w:val="28"/>
        </w:rPr>
        <w:t>Care</w:t>
      </w:r>
      <w:r>
        <w:rPr>
          <w:rFonts w:ascii="Calibri" w:eastAsia="Calibri" w:hAnsi="Calibri" w:cs="Calibri"/>
          <w:spacing w:val="33"/>
          <w:sz w:val="28"/>
        </w:rPr>
        <w:t xml:space="preserve"> </w:t>
      </w:r>
      <w:r>
        <w:rPr>
          <w:rFonts w:ascii="Calibri" w:eastAsia="Calibri" w:hAnsi="Calibri" w:cs="Calibri"/>
          <w:sz w:val="28"/>
        </w:rPr>
        <w:t>portal</w:t>
      </w:r>
      <w:r>
        <w:rPr>
          <w:rFonts w:ascii="Calibri" w:eastAsia="Calibri" w:hAnsi="Calibri" w:cs="Calibri"/>
          <w:spacing w:val="35"/>
          <w:sz w:val="28"/>
        </w:rPr>
        <w:t xml:space="preserve"> </w:t>
      </w:r>
      <w:r>
        <w:rPr>
          <w:rFonts w:ascii="Calibri" w:eastAsia="Calibri" w:hAnsi="Calibri" w:cs="Calibri"/>
          <w:sz w:val="28"/>
        </w:rPr>
        <w:t>is</w:t>
      </w:r>
      <w:r>
        <w:rPr>
          <w:rFonts w:ascii="Calibri" w:eastAsia="Calibri" w:hAnsi="Calibri" w:cs="Calibri"/>
          <w:spacing w:val="33"/>
          <w:sz w:val="28"/>
        </w:rPr>
        <w:t xml:space="preserve"> </w:t>
      </w:r>
      <w:r>
        <w:rPr>
          <w:rFonts w:ascii="Calibri" w:eastAsia="Calibri" w:hAnsi="Calibri" w:cs="Calibri"/>
          <w:sz w:val="28"/>
        </w:rPr>
        <w:t>a</w:t>
      </w:r>
      <w:r>
        <w:rPr>
          <w:rFonts w:ascii="Calibri" w:eastAsia="Calibri" w:hAnsi="Calibri" w:cs="Calibri"/>
          <w:spacing w:val="31"/>
          <w:sz w:val="28"/>
        </w:rPr>
        <w:t xml:space="preserve"> </w:t>
      </w:r>
      <w:r>
        <w:rPr>
          <w:rFonts w:ascii="Calibri" w:eastAsia="Calibri" w:hAnsi="Calibri" w:cs="Calibri"/>
          <w:sz w:val="28"/>
        </w:rPr>
        <w:t>self-contained</w:t>
      </w:r>
      <w:r>
        <w:rPr>
          <w:rFonts w:ascii="Calibri" w:eastAsia="Calibri" w:hAnsi="Calibri" w:cs="Calibri"/>
          <w:spacing w:val="34"/>
          <w:sz w:val="28"/>
        </w:rPr>
        <w:t xml:space="preserve"> </w:t>
      </w:r>
      <w:r>
        <w:rPr>
          <w:rFonts w:ascii="Calibri" w:eastAsia="Calibri" w:hAnsi="Calibri" w:cs="Calibri"/>
          <w:sz w:val="28"/>
        </w:rPr>
        <w:t>system</w:t>
      </w:r>
      <w:r>
        <w:rPr>
          <w:rFonts w:ascii="Calibri" w:eastAsia="Calibri" w:hAnsi="Calibri" w:cs="Calibri"/>
          <w:spacing w:val="30"/>
          <w:sz w:val="28"/>
        </w:rPr>
        <w:t xml:space="preserve"> </w:t>
      </w:r>
      <w:r>
        <w:rPr>
          <w:rFonts w:ascii="Calibri" w:eastAsia="Calibri" w:hAnsi="Calibri" w:cs="Calibri"/>
          <w:sz w:val="28"/>
        </w:rPr>
        <w:t>that</w:t>
      </w:r>
      <w:r>
        <w:rPr>
          <w:rFonts w:ascii="Calibri" w:eastAsia="Calibri" w:hAnsi="Calibri" w:cs="Calibri"/>
          <w:spacing w:val="33"/>
          <w:sz w:val="28"/>
        </w:rPr>
        <w:t xml:space="preserve"> </w:t>
      </w:r>
      <w:r>
        <w:rPr>
          <w:rFonts w:ascii="Calibri" w:eastAsia="Calibri" w:hAnsi="Calibri" w:cs="Calibri"/>
          <w:sz w:val="28"/>
        </w:rPr>
        <w:t>manages</w:t>
      </w:r>
      <w:r>
        <w:rPr>
          <w:rFonts w:ascii="Calibri" w:eastAsia="Calibri" w:hAnsi="Calibri" w:cs="Calibri"/>
          <w:spacing w:val="34"/>
          <w:sz w:val="28"/>
        </w:rPr>
        <w:t xml:space="preserve"> </w:t>
      </w:r>
      <w:r>
        <w:rPr>
          <w:rFonts w:ascii="Calibri" w:eastAsia="Calibri" w:hAnsi="Calibri" w:cs="Calibri"/>
          <w:sz w:val="28"/>
        </w:rPr>
        <w:t>activities</w:t>
      </w:r>
      <w:r>
        <w:rPr>
          <w:rFonts w:ascii="Calibri" w:eastAsia="Calibri" w:hAnsi="Calibri" w:cs="Calibri"/>
          <w:spacing w:val="30"/>
          <w:sz w:val="28"/>
        </w:rPr>
        <w:t xml:space="preserve"> </w:t>
      </w:r>
      <w:r>
        <w:rPr>
          <w:rFonts w:ascii="Calibri" w:eastAsia="Calibri" w:hAnsi="Calibri" w:cs="Calibri"/>
          <w:sz w:val="28"/>
        </w:rPr>
        <w:t>of</w:t>
      </w:r>
      <w:r>
        <w:rPr>
          <w:rFonts w:ascii="Calibri" w:eastAsia="Calibri" w:hAnsi="Calibri" w:cs="Calibri"/>
          <w:spacing w:val="-61"/>
          <w:sz w:val="28"/>
        </w:rPr>
        <w:t xml:space="preserve"> </w:t>
      </w:r>
      <w:r>
        <w:rPr>
          <w:rFonts w:ascii="Calibri" w:eastAsia="Calibri" w:hAnsi="Calibri" w:cs="Calibri"/>
          <w:sz w:val="28"/>
        </w:rPr>
        <w:t>the hospital along with patient details and feedbacks. Due to improperly managed</w:t>
      </w:r>
      <w:r>
        <w:rPr>
          <w:rFonts w:ascii="Calibri" w:eastAsia="Calibri" w:hAnsi="Calibri" w:cs="Calibri"/>
          <w:spacing w:val="1"/>
          <w:sz w:val="28"/>
        </w:rPr>
        <w:t xml:space="preserve"> </w:t>
      </w:r>
      <w:r>
        <w:rPr>
          <w:rFonts w:ascii="Calibri" w:eastAsia="Calibri" w:hAnsi="Calibri" w:cs="Calibri"/>
          <w:sz w:val="28"/>
        </w:rPr>
        <w:t xml:space="preserve">details medical </w:t>
      </w:r>
      <w:r w:rsidR="00CA16A1">
        <w:rPr>
          <w:rFonts w:ascii="Calibri" w:eastAsia="Calibri" w:hAnsi="Calibri" w:cs="Calibri"/>
          <w:sz w:val="28"/>
        </w:rPr>
        <w:t>centre</w:t>
      </w:r>
      <w:r>
        <w:rPr>
          <w:rFonts w:ascii="Calibri" w:eastAsia="Calibri" w:hAnsi="Calibri" w:cs="Calibri"/>
          <w:sz w:val="28"/>
        </w:rPr>
        <w:t xml:space="preserve"> faces quite a lot of difficulties in accessing past data as well as</w:t>
      </w:r>
      <w:r>
        <w:rPr>
          <w:rFonts w:ascii="Calibri" w:eastAsia="Calibri" w:hAnsi="Calibri" w:cs="Calibri"/>
          <w:spacing w:val="1"/>
          <w:sz w:val="28"/>
        </w:rPr>
        <w:t xml:space="preserve"> </w:t>
      </w:r>
      <w:r>
        <w:rPr>
          <w:rFonts w:ascii="Calibri" w:eastAsia="Calibri" w:hAnsi="Calibri" w:cs="Calibri"/>
          <w:sz w:val="28"/>
        </w:rPr>
        <w:t>managing present data. The fully functional automated online health portal which will</w:t>
      </w:r>
      <w:r>
        <w:rPr>
          <w:rFonts w:ascii="Calibri" w:eastAsia="Calibri" w:hAnsi="Calibri" w:cs="Calibri"/>
          <w:spacing w:val="-61"/>
          <w:sz w:val="28"/>
        </w:rPr>
        <w:t xml:space="preserve"> </w:t>
      </w:r>
      <w:r>
        <w:rPr>
          <w:rFonts w:ascii="Calibri" w:eastAsia="Calibri" w:hAnsi="Calibri" w:cs="Calibri"/>
          <w:sz w:val="28"/>
        </w:rPr>
        <w:t>be developed through this project will eliminate the disadvantages caused by the</w:t>
      </w:r>
      <w:r>
        <w:rPr>
          <w:rFonts w:ascii="Calibri" w:eastAsia="Calibri" w:hAnsi="Calibri" w:cs="Calibri"/>
          <w:spacing w:val="1"/>
          <w:sz w:val="28"/>
        </w:rPr>
        <w:t xml:space="preserve"> </w:t>
      </w:r>
      <w:r>
        <w:rPr>
          <w:rFonts w:ascii="Calibri" w:eastAsia="Calibri" w:hAnsi="Calibri" w:cs="Calibri"/>
          <w:sz w:val="28"/>
        </w:rPr>
        <w:t>manual system by improving the reliability, efficiency and performance. This also help</w:t>
      </w:r>
      <w:r>
        <w:rPr>
          <w:rFonts w:ascii="Calibri" w:eastAsia="Calibri" w:hAnsi="Calibri" w:cs="Calibri"/>
          <w:spacing w:val="-61"/>
          <w:sz w:val="28"/>
        </w:rPr>
        <w:t xml:space="preserve"> </w:t>
      </w:r>
      <w:r>
        <w:rPr>
          <w:rFonts w:ascii="Calibri" w:eastAsia="Calibri" w:hAnsi="Calibri" w:cs="Calibri"/>
          <w:sz w:val="28"/>
        </w:rPr>
        <w:t>patient to easily find their nearby doctor respective of their issues. The usage of a</w:t>
      </w:r>
      <w:r>
        <w:rPr>
          <w:rFonts w:ascii="Calibri" w:eastAsia="Calibri" w:hAnsi="Calibri" w:cs="Calibri"/>
          <w:spacing w:val="1"/>
          <w:sz w:val="28"/>
        </w:rPr>
        <w:t xml:space="preserve"> </w:t>
      </w:r>
      <w:r>
        <w:rPr>
          <w:rFonts w:ascii="Calibri" w:eastAsia="Calibri" w:hAnsi="Calibri" w:cs="Calibri"/>
          <w:sz w:val="28"/>
        </w:rPr>
        <w:t>database</w:t>
      </w:r>
      <w:r>
        <w:rPr>
          <w:rFonts w:ascii="Calibri" w:eastAsia="Calibri" w:hAnsi="Calibri" w:cs="Calibri"/>
          <w:spacing w:val="1"/>
          <w:sz w:val="28"/>
        </w:rPr>
        <w:t xml:space="preserve"> </w:t>
      </w:r>
      <w:r>
        <w:rPr>
          <w:rFonts w:ascii="Calibri" w:eastAsia="Calibri" w:hAnsi="Calibri" w:cs="Calibri"/>
          <w:sz w:val="28"/>
        </w:rPr>
        <w:t>to</w:t>
      </w:r>
      <w:r>
        <w:rPr>
          <w:rFonts w:ascii="Calibri" w:eastAsia="Calibri" w:hAnsi="Calibri" w:cs="Calibri"/>
          <w:spacing w:val="1"/>
          <w:sz w:val="28"/>
        </w:rPr>
        <w:t xml:space="preserve"> </w:t>
      </w:r>
      <w:r>
        <w:rPr>
          <w:rFonts w:ascii="Calibri" w:eastAsia="Calibri" w:hAnsi="Calibri" w:cs="Calibri"/>
          <w:sz w:val="28"/>
        </w:rPr>
        <w:t>store</w:t>
      </w:r>
      <w:r>
        <w:rPr>
          <w:rFonts w:ascii="Calibri" w:eastAsia="Calibri" w:hAnsi="Calibri" w:cs="Calibri"/>
          <w:spacing w:val="1"/>
          <w:sz w:val="28"/>
        </w:rPr>
        <w:t xml:space="preserve"> </w:t>
      </w:r>
      <w:r>
        <w:rPr>
          <w:rFonts w:ascii="Calibri" w:eastAsia="Calibri" w:hAnsi="Calibri" w:cs="Calibri"/>
          <w:sz w:val="28"/>
        </w:rPr>
        <w:t>patients,</w:t>
      </w:r>
      <w:r>
        <w:rPr>
          <w:rFonts w:ascii="Calibri" w:eastAsia="Calibri" w:hAnsi="Calibri" w:cs="Calibri"/>
          <w:spacing w:val="1"/>
          <w:sz w:val="28"/>
        </w:rPr>
        <w:t xml:space="preserve"> </w:t>
      </w:r>
      <w:r>
        <w:rPr>
          <w:rFonts w:ascii="Calibri" w:eastAsia="Calibri" w:hAnsi="Calibri" w:cs="Calibri"/>
          <w:sz w:val="28"/>
        </w:rPr>
        <w:t>doctors</w:t>
      </w:r>
      <w:r>
        <w:rPr>
          <w:rFonts w:ascii="Calibri" w:eastAsia="Calibri" w:hAnsi="Calibri" w:cs="Calibri"/>
          <w:spacing w:val="1"/>
          <w:sz w:val="28"/>
        </w:rPr>
        <w:t xml:space="preserve"> </w:t>
      </w:r>
      <w:r>
        <w:rPr>
          <w:rFonts w:ascii="Calibri" w:eastAsia="Calibri" w:hAnsi="Calibri" w:cs="Calibri"/>
          <w:sz w:val="28"/>
        </w:rPr>
        <w:t>etc.</w:t>
      </w:r>
      <w:r>
        <w:rPr>
          <w:rFonts w:ascii="Calibri" w:eastAsia="Calibri" w:hAnsi="Calibri" w:cs="Calibri"/>
          <w:spacing w:val="1"/>
          <w:sz w:val="28"/>
        </w:rPr>
        <w:t xml:space="preserve"> </w:t>
      </w:r>
      <w:r>
        <w:rPr>
          <w:rFonts w:ascii="Calibri" w:eastAsia="Calibri" w:hAnsi="Calibri" w:cs="Calibri"/>
          <w:sz w:val="28"/>
        </w:rPr>
        <w:t>will</w:t>
      </w:r>
      <w:r>
        <w:rPr>
          <w:rFonts w:ascii="Calibri" w:eastAsia="Calibri" w:hAnsi="Calibri" w:cs="Calibri"/>
          <w:spacing w:val="1"/>
          <w:sz w:val="28"/>
        </w:rPr>
        <w:t xml:space="preserve"> </w:t>
      </w:r>
      <w:r>
        <w:rPr>
          <w:rFonts w:ascii="Calibri" w:eastAsia="Calibri" w:hAnsi="Calibri" w:cs="Calibri"/>
          <w:sz w:val="28"/>
        </w:rPr>
        <w:t>accommodate</w:t>
      </w:r>
      <w:r>
        <w:rPr>
          <w:rFonts w:ascii="Calibri" w:eastAsia="Calibri" w:hAnsi="Calibri" w:cs="Calibri"/>
          <w:spacing w:val="1"/>
          <w:sz w:val="28"/>
        </w:rPr>
        <w:t xml:space="preserve"> </w:t>
      </w:r>
      <w:r>
        <w:rPr>
          <w:rFonts w:ascii="Calibri" w:eastAsia="Calibri" w:hAnsi="Calibri" w:cs="Calibri"/>
          <w:sz w:val="28"/>
        </w:rPr>
        <w:t>easy</w:t>
      </w:r>
      <w:r>
        <w:rPr>
          <w:rFonts w:ascii="Calibri" w:eastAsia="Calibri" w:hAnsi="Calibri" w:cs="Calibri"/>
          <w:spacing w:val="1"/>
          <w:sz w:val="28"/>
        </w:rPr>
        <w:t xml:space="preserve"> </w:t>
      </w:r>
      <w:r>
        <w:rPr>
          <w:rFonts w:ascii="Calibri" w:eastAsia="Calibri" w:hAnsi="Calibri" w:cs="Calibri"/>
          <w:sz w:val="28"/>
        </w:rPr>
        <w:t>access,</w:t>
      </w:r>
      <w:r>
        <w:rPr>
          <w:rFonts w:ascii="Calibri" w:eastAsia="Calibri" w:hAnsi="Calibri" w:cs="Calibri"/>
          <w:spacing w:val="1"/>
          <w:sz w:val="28"/>
        </w:rPr>
        <w:t xml:space="preserve"> </w:t>
      </w:r>
      <w:r>
        <w:rPr>
          <w:rFonts w:ascii="Calibri" w:eastAsia="Calibri" w:hAnsi="Calibri" w:cs="Calibri"/>
          <w:sz w:val="28"/>
        </w:rPr>
        <w:t>retrieval,</w:t>
      </w:r>
      <w:r>
        <w:rPr>
          <w:rFonts w:ascii="Calibri" w:eastAsia="Calibri" w:hAnsi="Calibri" w:cs="Calibri"/>
          <w:spacing w:val="-61"/>
          <w:sz w:val="28"/>
        </w:rPr>
        <w:t xml:space="preserve"> </w:t>
      </w:r>
      <w:r>
        <w:rPr>
          <w:rFonts w:ascii="Calibri" w:eastAsia="Calibri" w:hAnsi="Calibri" w:cs="Calibri"/>
          <w:sz w:val="28"/>
        </w:rPr>
        <w:t>search</w:t>
      </w:r>
      <w:r>
        <w:rPr>
          <w:rFonts w:ascii="Calibri" w:eastAsia="Calibri" w:hAnsi="Calibri" w:cs="Calibri"/>
          <w:spacing w:val="1"/>
          <w:sz w:val="28"/>
        </w:rPr>
        <w:t xml:space="preserve"> </w:t>
      </w:r>
      <w:r>
        <w:rPr>
          <w:rFonts w:ascii="Calibri" w:eastAsia="Calibri" w:hAnsi="Calibri" w:cs="Calibri"/>
          <w:sz w:val="28"/>
        </w:rPr>
        <w:t>and</w:t>
      </w:r>
      <w:r>
        <w:rPr>
          <w:rFonts w:ascii="Calibri" w:eastAsia="Calibri" w:hAnsi="Calibri" w:cs="Calibri"/>
          <w:spacing w:val="1"/>
          <w:sz w:val="28"/>
        </w:rPr>
        <w:t xml:space="preserve"> </w:t>
      </w:r>
      <w:r>
        <w:rPr>
          <w:rFonts w:ascii="Calibri" w:eastAsia="Calibri" w:hAnsi="Calibri" w:cs="Calibri"/>
          <w:sz w:val="28"/>
        </w:rPr>
        <w:t>manipulation</w:t>
      </w:r>
      <w:r>
        <w:rPr>
          <w:rFonts w:ascii="Calibri" w:eastAsia="Calibri" w:hAnsi="Calibri" w:cs="Calibri"/>
          <w:spacing w:val="1"/>
          <w:sz w:val="28"/>
        </w:rPr>
        <w:t xml:space="preserve"> </w:t>
      </w:r>
      <w:r>
        <w:rPr>
          <w:rFonts w:ascii="Calibri" w:eastAsia="Calibri" w:hAnsi="Calibri" w:cs="Calibri"/>
          <w:sz w:val="28"/>
        </w:rPr>
        <w:t>of</w:t>
      </w:r>
      <w:r>
        <w:rPr>
          <w:rFonts w:ascii="Calibri" w:eastAsia="Calibri" w:hAnsi="Calibri" w:cs="Calibri"/>
          <w:spacing w:val="1"/>
          <w:sz w:val="28"/>
        </w:rPr>
        <w:t xml:space="preserve"> </w:t>
      </w:r>
      <w:r>
        <w:rPr>
          <w:rFonts w:ascii="Calibri" w:eastAsia="Calibri" w:hAnsi="Calibri" w:cs="Calibri"/>
          <w:sz w:val="28"/>
        </w:rPr>
        <w:t>data.</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1"/>
          <w:sz w:val="28"/>
        </w:rPr>
        <w:t xml:space="preserve"> </w:t>
      </w:r>
      <w:r>
        <w:rPr>
          <w:rFonts w:ascii="Calibri" w:eastAsia="Calibri" w:hAnsi="Calibri" w:cs="Calibri"/>
          <w:sz w:val="28"/>
        </w:rPr>
        <w:t>access</w:t>
      </w:r>
      <w:r>
        <w:rPr>
          <w:rFonts w:ascii="Calibri" w:eastAsia="Calibri" w:hAnsi="Calibri" w:cs="Calibri"/>
          <w:spacing w:val="1"/>
          <w:sz w:val="28"/>
        </w:rPr>
        <w:t xml:space="preserve"> </w:t>
      </w:r>
      <w:r>
        <w:rPr>
          <w:rFonts w:ascii="Calibri" w:eastAsia="Calibri" w:hAnsi="Calibri" w:cs="Calibri"/>
          <w:sz w:val="28"/>
        </w:rPr>
        <w:t>limitations</w:t>
      </w:r>
      <w:r>
        <w:rPr>
          <w:rFonts w:ascii="Calibri" w:eastAsia="Calibri" w:hAnsi="Calibri" w:cs="Calibri"/>
          <w:spacing w:val="1"/>
          <w:sz w:val="28"/>
        </w:rPr>
        <w:t xml:space="preserve"> </w:t>
      </w:r>
      <w:r>
        <w:rPr>
          <w:rFonts w:ascii="Calibri" w:eastAsia="Calibri" w:hAnsi="Calibri" w:cs="Calibri"/>
          <w:sz w:val="28"/>
        </w:rPr>
        <w:t>provided</w:t>
      </w:r>
      <w:r>
        <w:rPr>
          <w:rFonts w:ascii="Calibri" w:eastAsia="Calibri" w:hAnsi="Calibri" w:cs="Calibri"/>
          <w:spacing w:val="1"/>
          <w:sz w:val="28"/>
        </w:rPr>
        <w:t xml:space="preserve"> </w:t>
      </w:r>
      <w:r>
        <w:rPr>
          <w:rFonts w:ascii="Calibri" w:eastAsia="Calibri" w:hAnsi="Calibri" w:cs="Calibri"/>
          <w:sz w:val="28"/>
        </w:rPr>
        <w:t>through</w:t>
      </w:r>
      <w:r>
        <w:rPr>
          <w:rFonts w:ascii="Calibri" w:eastAsia="Calibri" w:hAnsi="Calibri" w:cs="Calibri"/>
          <w:spacing w:val="1"/>
          <w:sz w:val="28"/>
        </w:rPr>
        <w:t xml:space="preserve"> </w:t>
      </w:r>
      <w:r>
        <w:rPr>
          <w:rFonts w:ascii="Calibri" w:eastAsia="Calibri" w:hAnsi="Calibri" w:cs="Calibri"/>
          <w:sz w:val="28"/>
        </w:rPr>
        <w:t>access</w:t>
      </w:r>
      <w:r>
        <w:rPr>
          <w:rFonts w:ascii="Calibri" w:eastAsia="Calibri" w:hAnsi="Calibri" w:cs="Calibri"/>
          <w:spacing w:val="-61"/>
          <w:sz w:val="28"/>
        </w:rPr>
        <w:t xml:space="preserve"> </w:t>
      </w:r>
      <w:r>
        <w:rPr>
          <w:rFonts w:ascii="Calibri" w:eastAsia="Calibri" w:hAnsi="Calibri" w:cs="Calibri"/>
          <w:sz w:val="28"/>
        </w:rPr>
        <w:t>privilege levels will enhance the security of the system. The system will facilitate</w:t>
      </w:r>
      <w:r>
        <w:rPr>
          <w:rFonts w:ascii="Calibri" w:eastAsia="Calibri" w:hAnsi="Calibri" w:cs="Calibri"/>
          <w:spacing w:val="1"/>
          <w:sz w:val="28"/>
        </w:rPr>
        <w:t xml:space="preserve"> </w:t>
      </w:r>
      <w:r>
        <w:rPr>
          <w:rFonts w:ascii="Calibri" w:eastAsia="Calibri" w:hAnsi="Calibri" w:cs="Calibri"/>
          <w:sz w:val="28"/>
        </w:rPr>
        <w:t>concurrent</w:t>
      </w:r>
      <w:r>
        <w:rPr>
          <w:rFonts w:ascii="Calibri" w:eastAsia="Calibri" w:hAnsi="Calibri" w:cs="Calibri"/>
          <w:spacing w:val="-4"/>
          <w:sz w:val="28"/>
        </w:rPr>
        <w:t xml:space="preserve"> </w:t>
      </w:r>
      <w:r>
        <w:rPr>
          <w:rFonts w:ascii="Calibri" w:eastAsia="Calibri" w:hAnsi="Calibri" w:cs="Calibri"/>
          <w:sz w:val="28"/>
        </w:rPr>
        <w:t>access</w:t>
      </w:r>
      <w:r>
        <w:rPr>
          <w:rFonts w:ascii="Calibri" w:eastAsia="Calibri" w:hAnsi="Calibri" w:cs="Calibri"/>
          <w:spacing w:val="-2"/>
          <w:sz w:val="28"/>
        </w:rPr>
        <w:t xml:space="preserve"> </w:t>
      </w:r>
      <w:r>
        <w:rPr>
          <w:rFonts w:ascii="Calibri" w:eastAsia="Calibri" w:hAnsi="Calibri" w:cs="Calibri"/>
          <w:sz w:val="28"/>
        </w:rPr>
        <w:t>and</w:t>
      </w:r>
      <w:r>
        <w:rPr>
          <w:rFonts w:ascii="Calibri" w:eastAsia="Calibri" w:hAnsi="Calibri" w:cs="Calibri"/>
          <w:spacing w:val="-1"/>
          <w:sz w:val="28"/>
        </w:rPr>
        <w:t xml:space="preserve"> </w:t>
      </w:r>
      <w:r>
        <w:rPr>
          <w:rFonts w:ascii="Calibri" w:eastAsia="Calibri" w:hAnsi="Calibri" w:cs="Calibri"/>
          <w:sz w:val="28"/>
        </w:rPr>
        <w:t>convenient</w:t>
      </w:r>
      <w:r>
        <w:rPr>
          <w:rFonts w:ascii="Calibri" w:eastAsia="Calibri" w:hAnsi="Calibri" w:cs="Calibri"/>
          <w:spacing w:val="-3"/>
          <w:sz w:val="28"/>
        </w:rPr>
        <w:t xml:space="preserve"> </w:t>
      </w:r>
      <w:r>
        <w:rPr>
          <w:rFonts w:ascii="Calibri" w:eastAsia="Calibri" w:hAnsi="Calibri" w:cs="Calibri"/>
          <w:sz w:val="28"/>
        </w:rPr>
        <w:t>management</w:t>
      </w:r>
      <w:r>
        <w:rPr>
          <w:rFonts w:ascii="Calibri" w:eastAsia="Calibri" w:hAnsi="Calibri" w:cs="Calibri"/>
          <w:spacing w:val="3"/>
          <w:sz w:val="28"/>
        </w:rPr>
        <w:t xml:space="preserve"> </w:t>
      </w:r>
      <w:r>
        <w:rPr>
          <w:rFonts w:ascii="Calibri" w:eastAsia="Calibri" w:hAnsi="Calibri" w:cs="Calibri"/>
          <w:sz w:val="28"/>
        </w:rPr>
        <w:t>of</w:t>
      </w:r>
      <w:r>
        <w:rPr>
          <w:rFonts w:ascii="Calibri" w:eastAsia="Calibri" w:hAnsi="Calibri" w:cs="Calibri"/>
          <w:spacing w:val="-1"/>
          <w:sz w:val="28"/>
        </w:rPr>
        <w:t xml:space="preserve"> </w:t>
      </w:r>
      <w:r>
        <w:rPr>
          <w:rFonts w:ascii="Calibri" w:eastAsia="Calibri" w:hAnsi="Calibri" w:cs="Calibri"/>
          <w:sz w:val="28"/>
        </w:rPr>
        <w:t>activities</w:t>
      </w:r>
      <w:r>
        <w:rPr>
          <w:rFonts w:ascii="Calibri" w:eastAsia="Calibri" w:hAnsi="Calibri" w:cs="Calibri"/>
          <w:spacing w:val="-2"/>
          <w:sz w:val="28"/>
        </w:rPr>
        <w:t xml:space="preserve"> </w:t>
      </w:r>
      <w:r>
        <w:rPr>
          <w:rFonts w:ascii="Calibri" w:eastAsia="Calibri" w:hAnsi="Calibri" w:cs="Calibri"/>
          <w:sz w:val="28"/>
        </w:rPr>
        <w:t>of</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2"/>
          <w:sz w:val="28"/>
        </w:rPr>
        <w:t xml:space="preserve"> </w:t>
      </w:r>
      <w:r>
        <w:rPr>
          <w:rFonts w:ascii="Calibri" w:eastAsia="Calibri" w:hAnsi="Calibri" w:cs="Calibri"/>
          <w:sz w:val="28"/>
        </w:rPr>
        <w:t>medical</w:t>
      </w:r>
      <w:r>
        <w:rPr>
          <w:rFonts w:ascii="Calibri" w:eastAsia="Calibri" w:hAnsi="Calibri" w:cs="Calibri"/>
          <w:spacing w:val="-2"/>
          <w:sz w:val="28"/>
        </w:rPr>
        <w:t xml:space="preserve"> </w:t>
      </w:r>
      <w:proofErr w:type="spellStart"/>
      <w:r>
        <w:rPr>
          <w:rFonts w:ascii="Calibri" w:eastAsia="Calibri" w:hAnsi="Calibri" w:cs="Calibri"/>
          <w:sz w:val="28"/>
        </w:rPr>
        <w:t>center</w:t>
      </w:r>
      <w:proofErr w:type="spellEnd"/>
      <w:r>
        <w:rPr>
          <w:rFonts w:ascii="Calibri" w:eastAsia="Calibri" w:hAnsi="Calibri" w:cs="Calibri"/>
          <w:sz w:val="28"/>
        </w:rPr>
        <w:t>.</w:t>
      </w:r>
    </w:p>
    <w:p w14:paraId="3D6070E0" w14:textId="77777777" w:rsidR="00C22E2C" w:rsidRDefault="00C22E2C">
      <w:pPr>
        <w:spacing w:before="44" w:line="276" w:lineRule="auto"/>
        <w:ind w:left="1817" w:right="252"/>
        <w:jc w:val="both"/>
        <w:rPr>
          <w:rFonts w:ascii="Calibri" w:eastAsia="Calibri" w:hAnsi="Calibri" w:cs="Calibri"/>
          <w:sz w:val="28"/>
        </w:rPr>
      </w:pPr>
    </w:p>
    <w:p w14:paraId="37D72435" w14:textId="77777777" w:rsidR="00C22E2C" w:rsidRDefault="002A4A6B">
      <w:pPr>
        <w:ind w:left="1140"/>
        <w:rPr>
          <w:rFonts w:ascii="Times New Roman" w:eastAsia="Times New Roman" w:hAnsi="Times New Roman" w:cs="Times New Roman"/>
          <w:sz w:val="32"/>
          <w:u w:val="single"/>
        </w:rPr>
      </w:pPr>
      <w:r>
        <w:rPr>
          <w:rFonts w:ascii="Times New Roman" w:eastAsia="Times New Roman" w:hAnsi="Times New Roman" w:cs="Times New Roman"/>
          <w:sz w:val="32"/>
          <w:u w:val="single"/>
        </w:rPr>
        <w:t>Product</w:t>
      </w:r>
      <w:r>
        <w:rPr>
          <w:rFonts w:ascii="Times New Roman" w:eastAsia="Times New Roman" w:hAnsi="Times New Roman" w:cs="Times New Roman"/>
          <w:spacing w:val="-3"/>
          <w:sz w:val="32"/>
          <w:u w:val="single"/>
        </w:rPr>
        <w:t xml:space="preserve"> </w:t>
      </w:r>
      <w:r>
        <w:rPr>
          <w:rFonts w:ascii="Times New Roman" w:eastAsia="Times New Roman" w:hAnsi="Times New Roman" w:cs="Times New Roman"/>
          <w:sz w:val="32"/>
          <w:u w:val="single"/>
        </w:rPr>
        <w:t>Functions</w:t>
      </w:r>
      <w:r>
        <w:rPr>
          <w:rFonts w:ascii="Times New Roman" w:eastAsia="Times New Roman" w:hAnsi="Times New Roman" w:cs="Times New Roman"/>
          <w:spacing w:val="-3"/>
          <w:sz w:val="32"/>
          <w:u w:val="single"/>
        </w:rPr>
        <w:t xml:space="preserve"> </w:t>
      </w:r>
      <w:r>
        <w:rPr>
          <w:rFonts w:ascii="Times New Roman" w:eastAsia="Times New Roman" w:hAnsi="Times New Roman" w:cs="Times New Roman"/>
          <w:sz w:val="32"/>
          <w:u w:val="single"/>
        </w:rPr>
        <w:t>performed:</w:t>
      </w:r>
    </w:p>
    <w:p w14:paraId="5394CF22" w14:textId="77777777" w:rsidR="00C22E2C" w:rsidRDefault="002A4A6B">
      <w:pPr>
        <w:numPr>
          <w:ilvl w:val="0"/>
          <w:numId w:val="9"/>
        </w:numPr>
        <w:tabs>
          <w:tab w:val="left" w:pos="1860"/>
          <w:tab w:val="left" w:pos="1861"/>
        </w:tabs>
        <w:spacing w:before="300"/>
        <w:ind w:left="1860" w:hanging="361"/>
        <w:rPr>
          <w:rFonts w:ascii="Calibri" w:eastAsia="Calibri" w:hAnsi="Calibri" w:cs="Calibri"/>
          <w:sz w:val="28"/>
        </w:rPr>
      </w:pPr>
      <w:r>
        <w:rPr>
          <w:rFonts w:ascii="Calibri" w:eastAsia="Calibri" w:hAnsi="Calibri" w:cs="Calibri"/>
          <w:sz w:val="28"/>
        </w:rPr>
        <w:t>Provide</w:t>
      </w:r>
      <w:r>
        <w:rPr>
          <w:rFonts w:ascii="Calibri" w:eastAsia="Calibri" w:hAnsi="Calibri" w:cs="Calibri"/>
          <w:spacing w:val="-2"/>
          <w:sz w:val="28"/>
        </w:rPr>
        <w:t xml:space="preserve"> </w:t>
      </w:r>
      <w:r>
        <w:rPr>
          <w:rFonts w:ascii="Calibri" w:eastAsia="Calibri" w:hAnsi="Calibri" w:cs="Calibri"/>
          <w:sz w:val="28"/>
        </w:rPr>
        <w:t>access to</w:t>
      </w:r>
      <w:r>
        <w:rPr>
          <w:rFonts w:ascii="Calibri" w:eastAsia="Calibri" w:hAnsi="Calibri" w:cs="Calibri"/>
          <w:spacing w:val="-2"/>
          <w:sz w:val="28"/>
        </w:rPr>
        <w:t xml:space="preserve"> </w:t>
      </w:r>
      <w:r>
        <w:rPr>
          <w:rFonts w:ascii="Calibri" w:eastAsia="Calibri" w:hAnsi="Calibri" w:cs="Calibri"/>
          <w:sz w:val="28"/>
        </w:rPr>
        <w:t>registered</w:t>
      </w:r>
      <w:r>
        <w:rPr>
          <w:rFonts w:ascii="Calibri" w:eastAsia="Calibri" w:hAnsi="Calibri" w:cs="Calibri"/>
          <w:spacing w:val="-3"/>
          <w:sz w:val="28"/>
        </w:rPr>
        <w:t xml:space="preserve"> </w:t>
      </w:r>
      <w:r>
        <w:rPr>
          <w:rFonts w:ascii="Calibri" w:eastAsia="Calibri" w:hAnsi="Calibri" w:cs="Calibri"/>
          <w:sz w:val="28"/>
        </w:rPr>
        <w:t>users only</w:t>
      </w:r>
    </w:p>
    <w:p w14:paraId="0EDB28F1" w14:textId="77777777" w:rsidR="00C22E2C" w:rsidRDefault="00C22E2C">
      <w:pPr>
        <w:spacing w:before="3"/>
        <w:rPr>
          <w:rFonts w:ascii="Calibri" w:eastAsia="Calibri" w:hAnsi="Calibri" w:cs="Calibri"/>
          <w:sz w:val="36"/>
        </w:rPr>
      </w:pPr>
    </w:p>
    <w:p w14:paraId="08BE5403" w14:textId="77777777" w:rsidR="00C22E2C" w:rsidRDefault="002A4A6B">
      <w:pPr>
        <w:numPr>
          <w:ilvl w:val="0"/>
          <w:numId w:val="10"/>
        </w:numPr>
        <w:tabs>
          <w:tab w:val="left" w:pos="1860"/>
          <w:tab w:val="left" w:pos="1861"/>
        </w:tabs>
        <w:ind w:left="1860" w:hanging="361"/>
        <w:rPr>
          <w:rFonts w:ascii="Calibri" w:eastAsia="Calibri" w:hAnsi="Calibri" w:cs="Calibri"/>
          <w:sz w:val="28"/>
        </w:rPr>
      </w:pPr>
      <w:r>
        <w:rPr>
          <w:rFonts w:ascii="Calibri" w:eastAsia="Calibri" w:hAnsi="Calibri" w:cs="Calibri"/>
          <w:sz w:val="28"/>
        </w:rPr>
        <w:t>Registration of</w:t>
      </w:r>
      <w:r>
        <w:rPr>
          <w:rFonts w:ascii="Calibri" w:eastAsia="Calibri" w:hAnsi="Calibri" w:cs="Calibri"/>
          <w:spacing w:val="-2"/>
          <w:sz w:val="28"/>
        </w:rPr>
        <w:t xml:space="preserve"> </w:t>
      </w:r>
      <w:r>
        <w:rPr>
          <w:rFonts w:ascii="Calibri" w:eastAsia="Calibri" w:hAnsi="Calibri" w:cs="Calibri"/>
          <w:sz w:val="28"/>
        </w:rPr>
        <w:t>new</w:t>
      </w:r>
      <w:r>
        <w:rPr>
          <w:rFonts w:ascii="Calibri" w:eastAsia="Calibri" w:hAnsi="Calibri" w:cs="Calibri"/>
          <w:spacing w:val="-3"/>
          <w:sz w:val="28"/>
        </w:rPr>
        <w:t xml:space="preserve"> </w:t>
      </w:r>
      <w:r>
        <w:rPr>
          <w:rFonts w:ascii="Calibri" w:eastAsia="Calibri" w:hAnsi="Calibri" w:cs="Calibri"/>
          <w:sz w:val="28"/>
        </w:rPr>
        <w:t>patients</w:t>
      </w:r>
    </w:p>
    <w:p w14:paraId="08A99BE2" w14:textId="77777777" w:rsidR="00C22E2C" w:rsidRDefault="00C22E2C">
      <w:pPr>
        <w:spacing w:before="6"/>
        <w:rPr>
          <w:rFonts w:ascii="Calibri" w:eastAsia="Calibri" w:hAnsi="Calibri" w:cs="Calibri"/>
          <w:sz w:val="36"/>
        </w:rPr>
      </w:pPr>
    </w:p>
    <w:p w14:paraId="6DCDE7B1" w14:textId="77777777" w:rsidR="00C22E2C" w:rsidRDefault="002A4A6B">
      <w:pPr>
        <w:numPr>
          <w:ilvl w:val="0"/>
          <w:numId w:val="11"/>
        </w:numPr>
        <w:tabs>
          <w:tab w:val="left" w:pos="1860"/>
          <w:tab w:val="left" w:pos="1861"/>
        </w:tabs>
        <w:ind w:left="1860" w:hanging="361"/>
        <w:rPr>
          <w:rFonts w:ascii="Calibri" w:eastAsia="Calibri" w:hAnsi="Calibri" w:cs="Calibri"/>
          <w:sz w:val="28"/>
        </w:rPr>
      </w:pPr>
      <w:r>
        <w:rPr>
          <w:rFonts w:ascii="Calibri" w:eastAsia="Calibri" w:hAnsi="Calibri" w:cs="Calibri"/>
          <w:sz w:val="28"/>
        </w:rPr>
        <w:t>Enable</w:t>
      </w:r>
      <w:r>
        <w:rPr>
          <w:rFonts w:ascii="Calibri" w:eastAsia="Calibri" w:hAnsi="Calibri" w:cs="Calibri"/>
          <w:spacing w:val="-2"/>
          <w:sz w:val="28"/>
        </w:rPr>
        <w:t xml:space="preserve"> </w:t>
      </w:r>
      <w:r>
        <w:rPr>
          <w:rFonts w:ascii="Calibri" w:eastAsia="Calibri" w:hAnsi="Calibri" w:cs="Calibri"/>
          <w:sz w:val="28"/>
        </w:rPr>
        <w:t>patient</w:t>
      </w:r>
      <w:r>
        <w:rPr>
          <w:rFonts w:ascii="Calibri" w:eastAsia="Calibri" w:hAnsi="Calibri" w:cs="Calibri"/>
          <w:spacing w:val="-3"/>
          <w:sz w:val="28"/>
        </w:rPr>
        <w:t xml:space="preserve"> </w:t>
      </w:r>
      <w:r>
        <w:rPr>
          <w:rFonts w:ascii="Calibri" w:eastAsia="Calibri" w:hAnsi="Calibri" w:cs="Calibri"/>
          <w:sz w:val="28"/>
        </w:rPr>
        <w:t>to view</w:t>
      </w:r>
      <w:r>
        <w:rPr>
          <w:rFonts w:ascii="Calibri" w:eastAsia="Calibri" w:hAnsi="Calibri" w:cs="Calibri"/>
          <w:spacing w:val="-1"/>
          <w:sz w:val="28"/>
        </w:rPr>
        <w:t xml:space="preserve"> </w:t>
      </w:r>
      <w:r>
        <w:rPr>
          <w:rFonts w:ascii="Calibri" w:eastAsia="Calibri" w:hAnsi="Calibri" w:cs="Calibri"/>
          <w:sz w:val="28"/>
        </w:rPr>
        <w:t>their record</w:t>
      </w:r>
    </w:p>
    <w:p w14:paraId="0F3E7328" w14:textId="77777777" w:rsidR="00C22E2C" w:rsidRDefault="00C22E2C">
      <w:pPr>
        <w:spacing w:before="5"/>
        <w:rPr>
          <w:rFonts w:ascii="Calibri" w:eastAsia="Calibri" w:hAnsi="Calibri" w:cs="Calibri"/>
          <w:sz w:val="36"/>
        </w:rPr>
      </w:pPr>
    </w:p>
    <w:p w14:paraId="69D470C3" w14:textId="77777777" w:rsidR="00C22E2C" w:rsidRDefault="002A4A6B">
      <w:pPr>
        <w:numPr>
          <w:ilvl w:val="0"/>
          <w:numId w:val="12"/>
        </w:numPr>
        <w:tabs>
          <w:tab w:val="left" w:pos="1860"/>
          <w:tab w:val="left" w:pos="1861"/>
        </w:tabs>
        <w:ind w:left="1860" w:hanging="361"/>
        <w:rPr>
          <w:rFonts w:ascii="Calibri" w:eastAsia="Calibri" w:hAnsi="Calibri" w:cs="Calibri"/>
          <w:sz w:val="28"/>
        </w:rPr>
      </w:pPr>
      <w:r>
        <w:rPr>
          <w:rFonts w:ascii="Calibri" w:eastAsia="Calibri" w:hAnsi="Calibri" w:cs="Calibri"/>
          <w:sz w:val="28"/>
        </w:rPr>
        <w:t>Enable</w:t>
      </w:r>
      <w:r>
        <w:rPr>
          <w:rFonts w:ascii="Calibri" w:eastAsia="Calibri" w:hAnsi="Calibri" w:cs="Calibri"/>
          <w:spacing w:val="-2"/>
          <w:sz w:val="28"/>
        </w:rPr>
        <w:t xml:space="preserve"> </w:t>
      </w:r>
      <w:r>
        <w:rPr>
          <w:rFonts w:ascii="Calibri" w:eastAsia="Calibri" w:hAnsi="Calibri" w:cs="Calibri"/>
          <w:sz w:val="28"/>
        </w:rPr>
        <w:t>patient</w:t>
      </w:r>
      <w:r>
        <w:rPr>
          <w:rFonts w:ascii="Calibri" w:eastAsia="Calibri" w:hAnsi="Calibri" w:cs="Calibri"/>
          <w:spacing w:val="-2"/>
          <w:sz w:val="28"/>
        </w:rPr>
        <w:t xml:space="preserve"> </w:t>
      </w:r>
      <w:r>
        <w:rPr>
          <w:rFonts w:ascii="Calibri" w:eastAsia="Calibri" w:hAnsi="Calibri" w:cs="Calibri"/>
          <w:sz w:val="28"/>
        </w:rPr>
        <w:t>to update</w:t>
      </w:r>
      <w:r>
        <w:rPr>
          <w:rFonts w:ascii="Calibri" w:eastAsia="Calibri" w:hAnsi="Calibri" w:cs="Calibri"/>
          <w:spacing w:val="-4"/>
          <w:sz w:val="28"/>
        </w:rPr>
        <w:t xml:space="preserve"> </w:t>
      </w:r>
      <w:r>
        <w:rPr>
          <w:rFonts w:ascii="Calibri" w:eastAsia="Calibri" w:hAnsi="Calibri" w:cs="Calibri"/>
          <w:sz w:val="28"/>
        </w:rPr>
        <w:t>their</w:t>
      </w:r>
      <w:r>
        <w:rPr>
          <w:rFonts w:ascii="Calibri" w:eastAsia="Calibri" w:hAnsi="Calibri" w:cs="Calibri"/>
          <w:spacing w:val="-1"/>
          <w:sz w:val="28"/>
        </w:rPr>
        <w:t xml:space="preserve"> </w:t>
      </w:r>
      <w:r>
        <w:rPr>
          <w:rFonts w:ascii="Calibri" w:eastAsia="Calibri" w:hAnsi="Calibri" w:cs="Calibri"/>
          <w:sz w:val="28"/>
        </w:rPr>
        <w:t>record</w:t>
      </w:r>
    </w:p>
    <w:p w14:paraId="15F6E1A1" w14:textId="77777777" w:rsidR="00C22E2C" w:rsidRDefault="00C22E2C">
      <w:pPr>
        <w:spacing w:before="6"/>
        <w:rPr>
          <w:rFonts w:ascii="Calibri" w:eastAsia="Calibri" w:hAnsi="Calibri" w:cs="Calibri"/>
          <w:sz w:val="36"/>
        </w:rPr>
      </w:pPr>
    </w:p>
    <w:p w14:paraId="3B3A8979" w14:textId="77777777" w:rsidR="00C22E2C" w:rsidRDefault="002A4A6B">
      <w:pPr>
        <w:numPr>
          <w:ilvl w:val="0"/>
          <w:numId w:val="13"/>
        </w:numPr>
        <w:tabs>
          <w:tab w:val="left" w:pos="1860"/>
          <w:tab w:val="left" w:pos="1861"/>
        </w:tabs>
        <w:ind w:left="1860" w:hanging="361"/>
        <w:rPr>
          <w:rFonts w:ascii="Calibri" w:eastAsia="Calibri" w:hAnsi="Calibri" w:cs="Calibri"/>
          <w:sz w:val="28"/>
        </w:rPr>
      </w:pPr>
      <w:r>
        <w:rPr>
          <w:rFonts w:ascii="Calibri" w:eastAsia="Calibri" w:hAnsi="Calibri" w:cs="Calibri"/>
          <w:sz w:val="28"/>
        </w:rPr>
        <w:t>Generate</w:t>
      </w:r>
      <w:r>
        <w:rPr>
          <w:rFonts w:ascii="Calibri" w:eastAsia="Calibri" w:hAnsi="Calibri" w:cs="Calibri"/>
          <w:spacing w:val="-5"/>
          <w:sz w:val="28"/>
        </w:rPr>
        <w:t xml:space="preserve"> </w:t>
      </w:r>
      <w:r>
        <w:rPr>
          <w:rFonts w:ascii="Calibri" w:eastAsia="Calibri" w:hAnsi="Calibri" w:cs="Calibri"/>
          <w:sz w:val="28"/>
        </w:rPr>
        <w:t>appointment</w:t>
      </w:r>
      <w:r>
        <w:rPr>
          <w:rFonts w:ascii="Calibri" w:eastAsia="Calibri" w:hAnsi="Calibri" w:cs="Calibri"/>
          <w:spacing w:val="-1"/>
          <w:sz w:val="28"/>
        </w:rPr>
        <w:t xml:space="preserve"> </w:t>
      </w:r>
      <w:r>
        <w:rPr>
          <w:rFonts w:ascii="Calibri" w:eastAsia="Calibri" w:hAnsi="Calibri" w:cs="Calibri"/>
          <w:sz w:val="28"/>
        </w:rPr>
        <w:t>date</w:t>
      </w:r>
      <w:r>
        <w:rPr>
          <w:rFonts w:ascii="Calibri" w:eastAsia="Calibri" w:hAnsi="Calibri" w:cs="Calibri"/>
          <w:spacing w:val="-3"/>
          <w:sz w:val="28"/>
        </w:rPr>
        <w:t xml:space="preserve"> </w:t>
      </w:r>
      <w:r>
        <w:rPr>
          <w:rFonts w:ascii="Calibri" w:eastAsia="Calibri" w:hAnsi="Calibri" w:cs="Calibri"/>
          <w:sz w:val="28"/>
        </w:rPr>
        <w:t>and</w:t>
      </w:r>
      <w:r>
        <w:rPr>
          <w:rFonts w:ascii="Calibri" w:eastAsia="Calibri" w:hAnsi="Calibri" w:cs="Calibri"/>
          <w:spacing w:val="-2"/>
          <w:sz w:val="28"/>
        </w:rPr>
        <w:t xml:space="preserve"> </w:t>
      </w:r>
      <w:r>
        <w:rPr>
          <w:rFonts w:ascii="Calibri" w:eastAsia="Calibri" w:hAnsi="Calibri" w:cs="Calibri"/>
          <w:sz w:val="28"/>
        </w:rPr>
        <w:t>timing</w:t>
      </w:r>
    </w:p>
    <w:p w14:paraId="4FB8B256" w14:textId="77777777" w:rsidR="00C22E2C" w:rsidRDefault="00C22E2C">
      <w:pPr>
        <w:spacing w:before="6"/>
        <w:rPr>
          <w:rFonts w:ascii="Calibri" w:eastAsia="Calibri" w:hAnsi="Calibri" w:cs="Calibri"/>
          <w:sz w:val="36"/>
        </w:rPr>
      </w:pPr>
    </w:p>
    <w:p w14:paraId="7B9E5CBD" w14:textId="77777777" w:rsidR="00C22E2C" w:rsidRDefault="002A4A6B">
      <w:pPr>
        <w:numPr>
          <w:ilvl w:val="0"/>
          <w:numId w:val="14"/>
        </w:numPr>
        <w:tabs>
          <w:tab w:val="left" w:pos="1860"/>
          <w:tab w:val="left" w:pos="1861"/>
        </w:tabs>
        <w:ind w:left="1860" w:hanging="361"/>
        <w:rPr>
          <w:rFonts w:ascii="Calibri" w:eastAsia="Calibri" w:hAnsi="Calibri" w:cs="Calibri"/>
          <w:sz w:val="28"/>
        </w:rPr>
      </w:pPr>
      <w:r>
        <w:rPr>
          <w:rFonts w:ascii="Calibri" w:eastAsia="Calibri" w:hAnsi="Calibri" w:cs="Calibri"/>
          <w:sz w:val="28"/>
        </w:rPr>
        <w:t>Confirmation</w:t>
      </w:r>
      <w:r>
        <w:rPr>
          <w:rFonts w:ascii="Calibri" w:eastAsia="Calibri" w:hAnsi="Calibri" w:cs="Calibri"/>
          <w:spacing w:val="-3"/>
          <w:sz w:val="28"/>
        </w:rPr>
        <w:t xml:space="preserve"> </w:t>
      </w:r>
      <w:r>
        <w:rPr>
          <w:rFonts w:ascii="Calibri" w:eastAsia="Calibri" w:hAnsi="Calibri" w:cs="Calibri"/>
          <w:sz w:val="28"/>
        </w:rPr>
        <w:t>by</w:t>
      </w:r>
      <w:r>
        <w:rPr>
          <w:rFonts w:ascii="Calibri" w:eastAsia="Calibri" w:hAnsi="Calibri" w:cs="Calibri"/>
          <w:spacing w:val="-3"/>
          <w:sz w:val="28"/>
        </w:rPr>
        <w:t xml:space="preserve"> </w:t>
      </w:r>
      <w:r>
        <w:rPr>
          <w:rFonts w:ascii="Calibri" w:eastAsia="Calibri" w:hAnsi="Calibri" w:cs="Calibri"/>
          <w:sz w:val="28"/>
        </w:rPr>
        <w:t>doctor</w:t>
      </w:r>
    </w:p>
    <w:p w14:paraId="0558B427" w14:textId="77777777" w:rsidR="00C22E2C" w:rsidRDefault="00C22E2C">
      <w:pPr>
        <w:spacing w:before="3"/>
        <w:rPr>
          <w:rFonts w:ascii="Calibri" w:eastAsia="Calibri" w:hAnsi="Calibri" w:cs="Calibri"/>
          <w:sz w:val="36"/>
        </w:rPr>
      </w:pPr>
    </w:p>
    <w:p w14:paraId="3703E874" w14:textId="77777777" w:rsidR="00C22E2C" w:rsidRDefault="002A4A6B">
      <w:pPr>
        <w:numPr>
          <w:ilvl w:val="0"/>
          <w:numId w:val="15"/>
        </w:numPr>
        <w:tabs>
          <w:tab w:val="left" w:pos="1860"/>
          <w:tab w:val="left" w:pos="1861"/>
        </w:tabs>
        <w:ind w:left="1860" w:hanging="361"/>
        <w:rPr>
          <w:rFonts w:ascii="Calibri" w:eastAsia="Calibri" w:hAnsi="Calibri" w:cs="Calibri"/>
          <w:sz w:val="28"/>
        </w:rPr>
      </w:pPr>
      <w:r>
        <w:rPr>
          <w:rFonts w:ascii="Calibri" w:eastAsia="Calibri" w:hAnsi="Calibri" w:cs="Calibri"/>
          <w:sz w:val="28"/>
        </w:rPr>
        <w:t>Modification</w:t>
      </w:r>
      <w:r>
        <w:rPr>
          <w:rFonts w:ascii="Calibri" w:eastAsia="Calibri" w:hAnsi="Calibri" w:cs="Calibri"/>
          <w:spacing w:val="-1"/>
          <w:sz w:val="28"/>
        </w:rPr>
        <w:t xml:space="preserve"> </w:t>
      </w:r>
      <w:r>
        <w:rPr>
          <w:rFonts w:ascii="Calibri" w:eastAsia="Calibri" w:hAnsi="Calibri" w:cs="Calibri"/>
          <w:sz w:val="28"/>
        </w:rPr>
        <w:t>in</w:t>
      </w:r>
      <w:r>
        <w:rPr>
          <w:rFonts w:ascii="Calibri" w:eastAsia="Calibri" w:hAnsi="Calibri" w:cs="Calibri"/>
          <w:spacing w:val="-1"/>
          <w:sz w:val="28"/>
        </w:rPr>
        <w:t xml:space="preserve"> </w:t>
      </w:r>
      <w:r>
        <w:rPr>
          <w:rFonts w:ascii="Calibri" w:eastAsia="Calibri" w:hAnsi="Calibri" w:cs="Calibri"/>
          <w:sz w:val="28"/>
        </w:rPr>
        <w:t>schedule</w:t>
      </w:r>
      <w:r>
        <w:rPr>
          <w:rFonts w:ascii="Calibri" w:eastAsia="Calibri" w:hAnsi="Calibri" w:cs="Calibri"/>
          <w:spacing w:val="-2"/>
          <w:sz w:val="28"/>
        </w:rPr>
        <w:t xml:space="preserve"> </w:t>
      </w:r>
      <w:r>
        <w:rPr>
          <w:rFonts w:ascii="Calibri" w:eastAsia="Calibri" w:hAnsi="Calibri" w:cs="Calibri"/>
          <w:sz w:val="28"/>
        </w:rPr>
        <w:t>by</w:t>
      </w:r>
      <w:r>
        <w:rPr>
          <w:rFonts w:ascii="Calibri" w:eastAsia="Calibri" w:hAnsi="Calibri" w:cs="Calibri"/>
          <w:spacing w:val="-4"/>
          <w:sz w:val="28"/>
        </w:rPr>
        <w:t xml:space="preserve"> </w:t>
      </w:r>
      <w:r>
        <w:rPr>
          <w:rFonts w:ascii="Calibri" w:eastAsia="Calibri" w:hAnsi="Calibri" w:cs="Calibri"/>
          <w:sz w:val="28"/>
        </w:rPr>
        <w:t>doctor</w:t>
      </w:r>
    </w:p>
    <w:p w14:paraId="2BF96B08" w14:textId="77777777" w:rsidR="00C22E2C" w:rsidRDefault="00C22E2C">
      <w:pPr>
        <w:spacing w:before="5"/>
        <w:rPr>
          <w:rFonts w:ascii="Calibri" w:eastAsia="Calibri" w:hAnsi="Calibri" w:cs="Calibri"/>
          <w:sz w:val="36"/>
        </w:rPr>
      </w:pPr>
    </w:p>
    <w:p w14:paraId="1A8BD0EC" w14:textId="77777777" w:rsidR="00C22E2C" w:rsidRDefault="002A4A6B">
      <w:pPr>
        <w:numPr>
          <w:ilvl w:val="0"/>
          <w:numId w:val="16"/>
        </w:numPr>
        <w:tabs>
          <w:tab w:val="left" w:pos="1860"/>
          <w:tab w:val="left" w:pos="1861"/>
        </w:tabs>
        <w:ind w:left="1860" w:hanging="361"/>
        <w:rPr>
          <w:rFonts w:ascii="Calibri" w:eastAsia="Calibri" w:hAnsi="Calibri" w:cs="Calibri"/>
          <w:sz w:val="28"/>
        </w:rPr>
      </w:pPr>
      <w:r>
        <w:rPr>
          <w:rFonts w:ascii="Calibri" w:eastAsia="Calibri" w:hAnsi="Calibri" w:cs="Calibri"/>
          <w:sz w:val="28"/>
        </w:rPr>
        <w:t>Admin</w:t>
      </w:r>
      <w:r>
        <w:rPr>
          <w:rFonts w:ascii="Calibri" w:eastAsia="Calibri" w:hAnsi="Calibri" w:cs="Calibri"/>
          <w:spacing w:val="-2"/>
          <w:sz w:val="28"/>
        </w:rPr>
        <w:t xml:space="preserve"> </w:t>
      </w:r>
      <w:r>
        <w:rPr>
          <w:rFonts w:ascii="Calibri" w:eastAsia="Calibri" w:hAnsi="Calibri" w:cs="Calibri"/>
          <w:sz w:val="28"/>
        </w:rPr>
        <w:t>access</w:t>
      </w:r>
      <w:r>
        <w:rPr>
          <w:rFonts w:ascii="Calibri" w:eastAsia="Calibri" w:hAnsi="Calibri" w:cs="Calibri"/>
          <w:spacing w:val="-1"/>
          <w:sz w:val="28"/>
        </w:rPr>
        <w:t xml:space="preserve"> </w:t>
      </w:r>
      <w:r>
        <w:rPr>
          <w:rFonts w:ascii="Calibri" w:eastAsia="Calibri" w:hAnsi="Calibri" w:cs="Calibri"/>
          <w:sz w:val="28"/>
        </w:rPr>
        <w:t>to</w:t>
      </w:r>
      <w:r>
        <w:rPr>
          <w:rFonts w:ascii="Calibri" w:eastAsia="Calibri" w:hAnsi="Calibri" w:cs="Calibri"/>
          <w:spacing w:val="-3"/>
          <w:sz w:val="28"/>
        </w:rPr>
        <w:t xml:space="preserve"> </w:t>
      </w:r>
      <w:r>
        <w:rPr>
          <w:rFonts w:ascii="Calibri" w:eastAsia="Calibri" w:hAnsi="Calibri" w:cs="Calibri"/>
          <w:sz w:val="28"/>
        </w:rPr>
        <w:t>patient’s</w:t>
      </w:r>
      <w:r>
        <w:rPr>
          <w:rFonts w:ascii="Calibri" w:eastAsia="Calibri" w:hAnsi="Calibri" w:cs="Calibri"/>
          <w:spacing w:val="-1"/>
          <w:sz w:val="28"/>
        </w:rPr>
        <w:t xml:space="preserve"> </w:t>
      </w:r>
      <w:r>
        <w:rPr>
          <w:rFonts w:ascii="Calibri" w:eastAsia="Calibri" w:hAnsi="Calibri" w:cs="Calibri"/>
          <w:sz w:val="28"/>
        </w:rPr>
        <w:t>record</w:t>
      </w:r>
    </w:p>
    <w:p w14:paraId="00DABE5D" w14:textId="77777777" w:rsidR="00C22E2C" w:rsidRDefault="00C22E2C">
      <w:pPr>
        <w:rPr>
          <w:rFonts w:ascii="Calibri" w:eastAsia="Calibri" w:hAnsi="Calibri" w:cs="Calibri"/>
          <w:sz w:val="28"/>
        </w:rPr>
      </w:pPr>
    </w:p>
    <w:p w14:paraId="62C593FB" w14:textId="77777777" w:rsidR="00C22E2C" w:rsidRDefault="002A4A6B">
      <w:pPr>
        <w:numPr>
          <w:ilvl w:val="0"/>
          <w:numId w:val="17"/>
        </w:numPr>
        <w:tabs>
          <w:tab w:val="left" w:pos="1860"/>
          <w:tab w:val="left" w:pos="1861"/>
        </w:tabs>
        <w:spacing w:before="82"/>
        <w:ind w:left="1860" w:hanging="361"/>
        <w:rPr>
          <w:rFonts w:ascii="Calibri" w:eastAsia="Calibri" w:hAnsi="Calibri" w:cs="Calibri"/>
          <w:sz w:val="28"/>
        </w:rPr>
      </w:pPr>
      <w:r>
        <w:rPr>
          <w:rFonts w:ascii="Calibri" w:eastAsia="Calibri" w:hAnsi="Calibri" w:cs="Calibri"/>
          <w:sz w:val="28"/>
        </w:rPr>
        <w:t>Admin</w:t>
      </w:r>
      <w:r>
        <w:rPr>
          <w:rFonts w:ascii="Calibri" w:eastAsia="Calibri" w:hAnsi="Calibri" w:cs="Calibri"/>
          <w:spacing w:val="-2"/>
          <w:sz w:val="28"/>
        </w:rPr>
        <w:t xml:space="preserve"> </w:t>
      </w:r>
      <w:r>
        <w:rPr>
          <w:rFonts w:ascii="Calibri" w:eastAsia="Calibri" w:hAnsi="Calibri" w:cs="Calibri"/>
          <w:sz w:val="28"/>
        </w:rPr>
        <w:t>access</w:t>
      </w:r>
      <w:r>
        <w:rPr>
          <w:rFonts w:ascii="Calibri" w:eastAsia="Calibri" w:hAnsi="Calibri" w:cs="Calibri"/>
          <w:spacing w:val="-2"/>
          <w:sz w:val="28"/>
        </w:rPr>
        <w:t xml:space="preserve"> </w:t>
      </w:r>
      <w:r>
        <w:rPr>
          <w:rFonts w:ascii="Calibri" w:eastAsia="Calibri" w:hAnsi="Calibri" w:cs="Calibri"/>
          <w:sz w:val="28"/>
        </w:rPr>
        <w:t>to</w:t>
      </w:r>
      <w:r>
        <w:rPr>
          <w:rFonts w:ascii="Calibri" w:eastAsia="Calibri" w:hAnsi="Calibri" w:cs="Calibri"/>
          <w:spacing w:val="-3"/>
          <w:sz w:val="28"/>
        </w:rPr>
        <w:t xml:space="preserve"> </w:t>
      </w:r>
      <w:r>
        <w:rPr>
          <w:rFonts w:ascii="Calibri" w:eastAsia="Calibri" w:hAnsi="Calibri" w:cs="Calibri"/>
          <w:sz w:val="28"/>
        </w:rPr>
        <w:t>doctor’s</w:t>
      </w:r>
      <w:r>
        <w:rPr>
          <w:rFonts w:ascii="Calibri" w:eastAsia="Calibri" w:hAnsi="Calibri" w:cs="Calibri"/>
          <w:spacing w:val="-3"/>
          <w:sz w:val="28"/>
        </w:rPr>
        <w:t xml:space="preserve"> </w:t>
      </w:r>
      <w:r>
        <w:rPr>
          <w:rFonts w:ascii="Calibri" w:eastAsia="Calibri" w:hAnsi="Calibri" w:cs="Calibri"/>
          <w:sz w:val="28"/>
        </w:rPr>
        <w:t>record</w:t>
      </w:r>
    </w:p>
    <w:p w14:paraId="50CAE5BE" w14:textId="77777777" w:rsidR="00C22E2C" w:rsidRDefault="00C22E2C">
      <w:pPr>
        <w:tabs>
          <w:tab w:val="left" w:pos="1860"/>
          <w:tab w:val="left" w:pos="1861"/>
        </w:tabs>
        <w:spacing w:before="82"/>
        <w:rPr>
          <w:rFonts w:ascii="Calibri" w:eastAsia="Calibri" w:hAnsi="Calibri" w:cs="Calibri"/>
          <w:sz w:val="28"/>
        </w:rPr>
      </w:pPr>
    </w:p>
    <w:p w14:paraId="12DC7C00" w14:textId="77777777" w:rsidR="00C22E2C" w:rsidRDefault="00C22E2C">
      <w:pPr>
        <w:tabs>
          <w:tab w:val="left" w:pos="1860"/>
          <w:tab w:val="left" w:pos="1861"/>
        </w:tabs>
        <w:spacing w:before="82"/>
        <w:rPr>
          <w:rFonts w:ascii="Calibri" w:eastAsia="Calibri" w:hAnsi="Calibri" w:cs="Calibri"/>
          <w:sz w:val="28"/>
        </w:rPr>
      </w:pPr>
    </w:p>
    <w:p w14:paraId="2F8DB48A" w14:textId="77777777" w:rsidR="00C22E2C" w:rsidRDefault="002A4A6B">
      <w:pPr>
        <w:spacing w:before="288"/>
        <w:ind w:left="1282"/>
        <w:rPr>
          <w:rFonts w:ascii="Times New Roman" w:eastAsia="Times New Roman" w:hAnsi="Times New Roman" w:cs="Times New Roman"/>
          <w:sz w:val="32"/>
          <w:u w:val="single"/>
        </w:rPr>
      </w:pPr>
      <w:r>
        <w:rPr>
          <w:rFonts w:ascii="Times New Roman" w:eastAsia="Times New Roman" w:hAnsi="Times New Roman" w:cs="Times New Roman"/>
          <w:sz w:val="32"/>
          <w:u w:val="single"/>
        </w:rPr>
        <w:t>Assumptions</w:t>
      </w:r>
      <w:r>
        <w:rPr>
          <w:rFonts w:ascii="Times New Roman" w:eastAsia="Times New Roman" w:hAnsi="Times New Roman" w:cs="Times New Roman"/>
          <w:spacing w:val="-5"/>
          <w:sz w:val="32"/>
          <w:u w:val="single"/>
        </w:rPr>
        <w:t xml:space="preserve"> </w:t>
      </w:r>
      <w:r>
        <w:rPr>
          <w:rFonts w:ascii="Times New Roman" w:eastAsia="Times New Roman" w:hAnsi="Times New Roman" w:cs="Times New Roman"/>
          <w:sz w:val="32"/>
          <w:u w:val="single"/>
        </w:rPr>
        <w:t>and</w:t>
      </w:r>
      <w:r>
        <w:rPr>
          <w:rFonts w:ascii="Times New Roman" w:eastAsia="Times New Roman" w:hAnsi="Times New Roman" w:cs="Times New Roman"/>
          <w:spacing w:val="-3"/>
          <w:sz w:val="32"/>
          <w:u w:val="single"/>
        </w:rPr>
        <w:t xml:space="preserve"> </w:t>
      </w:r>
      <w:r>
        <w:rPr>
          <w:rFonts w:ascii="Times New Roman" w:eastAsia="Times New Roman" w:hAnsi="Times New Roman" w:cs="Times New Roman"/>
          <w:sz w:val="32"/>
          <w:u w:val="single"/>
        </w:rPr>
        <w:t>Dependencies</w:t>
      </w:r>
    </w:p>
    <w:p w14:paraId="6A53CFDF" w14:textId="77777777" w:rsidR="00C22E2C" w:rsidRDefault="00C22E2C">
      <w:pPr>
        <w:spacing w:before="9"/>
        <w:rPr>
          <w:rFonts w:ascii="Times New Roman" w:eastAsia="Times New Roman" w:hAnsi="Times New Roman" w:cs="Times New Roman"/>
          <w:sz w:val="24"/>
        </w:rPr>
      </w:pPr>
    </w:p>
    <w:p w14:paraId="2C5A91A1" w14:textId="77777777" w:rsidR="00C22E2C" w:rsidRDefault="002A4A6B">
      <w:pPr>
        <w:numPr>
          <w:ilvl w:val="0"/>
          <w:numId w:val="18"/>
        </w:numPr>
        <w:tabs>
          <w:tab w:val="left" w:pos="1860"/>
          <w:tab w:val="left" w:pos="1861"/>
        </w:tabs>
        <w:spacing w:before="101"/>
        <w:ind w:left="1860" w:hanging="361"/>
        <w:rPr>
          <w:rFonts w:ascii="Calibri" w:eastAsia="Calibri" w:hAnsi="Calibri" w:cs="Calibri"/>
          <w:sz w:val="28"/>
        </w:rPr>
      </w:pPr>
      <w:r>
        <w:rPr>
          <w:rFonts w:ascii="Calibri" w:eastAsia="Calibri" w:hAnsi="Calibri" w:cs="Calibri"/>
          <w:spacing w:val="-1"/>
          <w:sz w:val="28"/>
        </w:rPr>
        <w:t>Each</w:t>
      </w:r>
      <w:r>
        <w:rPr>
          <w:rFonts w:ascii="Calibri" w:eastAsia="Calibri" w:hAnsi="Calibri" w:cs="Calibri"/>
          <w:sz w:val="28"/>
        </w:rPr>
        <w:t xml:space="preserve"> </w:t>
      </w:r>
      <w:r>
        <w:rPr>
          <w:rFonts w:ascii="Calibri" w:eastAsia="Calibri" w:hAnsi="Calibri" w:cs="Calibri"/>
          <w:spacing w:val="-1"/>
          <w:sz w:val="28"/>
        </w:rPr>
        <w:t>user</w:t>
      </w:r>
      <w:r>
        <w:rPr>
          <w:rFonts w:ascii="Calibri" w:eastAsia="Calibri" w:hAnsi="Calibri" w:cs="Calibri"/>
          <w:spacing w:val="-3"/>
          <w:sz w:val="28"/>
        </w:rPr>
        <w:t xml:space="preserve"> </w:t>
      </w:r>
      <w:r>
        <w:rPr>
          <w:rFonts w:ascii="Calibri" w:eastAsia="Calibri" w:hAnsi="Calibri" w:cs="Calibri"/>
          <w:spacing w:val="-1"/>
          <w:sz w:val="28"/>
        </w:rPr>
        <w:t xml:space="preserve">must </w:t>
      </w:r>
      <w:r>
        <w:rPr>
          <w:rFonts w:ascii="Calibri" w:eastAsia="Calibri" w:hAnsi="Calibri" w:cs="Calibri"/>
          <w:sz w:val="28"/>
        </w:rPr>
        <w:t>have</w:t>
      </w:r>
      <w:r>
        <w:rPr>
          <w:rFonts w:ascii="Calibri" w:eastAsia="Calibri" w:hAnsi="Calibri" w:cs="Calibri"/>
          <w:spacing w:val="-2"/>
          <w:sz w:val="28"/>
        </w:rPr>
        <w:t xml:space="preserve"> </w:t>
      </w:r>
      <w:r>
        <w:rPr>
          <w:rFonts w:ascii="Calibri" w:eastAsia="Calibri" w:hAnsi="Calibri" w:cs="Calibri"/>
          <w:sz w:val="28"/>
        </w:rPr>
        <w:t>a valid</w:t>
      </w:r>
      <w:r>
        <w:rPr>
          <w:rFonts w:ascii="Calibri" w:eastAsia="Calibri" w:hAnsi="Calibri" w:cs="Calibri"/>
          <w:spacing w:val="-2"/>
          <w:sz w:val="28"/>
        </w:rPr>
        <w:t xml:space="preserve"> </w:t>
      </w:r>
      <w:r>
        <w:rPr>
          <w:rFonts w:ascii="Calibri" w:eastAsia="Calibri" w:hAnsi="Calibri" w:cs="Calibri"/>
          <w:sz w:val="28"/>
        </w:rPr>
        <w:t>user id and</w:t>
      </w:r>
      <w:r>
        <w:rPr>
          <w:rFonts w:ascii="Calibri" w:eastAsia="Calibri" w:hAnsi="Calibri" w:cs="Calibri"/>
          <w:spacing w:val="-21"/>
          <w:sz w:val="28"/>
        </w:rPr>
        <w:t xml:space="preserve"> </w:t>
      </w:r>
      <w:r>
        <w:rPr>
          <w:rFonts w:ascii="Calibri" w:eastAsia="Calibri" w:hAnsi="Calibri" w:cs="Calibri"/>
          <w:sz w:val="28"/>
        </w:rPr>
        <w:t>password</w:t>
      </w:r>
    </w:p>
    <w:p w14:paraId="29918B61" w14:textId="77777777" w:rsidR="00C22E2C" w:rsidRDefault="00C22E2C">
      <w:pPr>
        <w:spacing w:before="3"/>
        <w:rPr>
          <w:rFonts w:ascii="Calibri" w:eastAsia="Calibri" w:hAnsi="Calibri" w:cs="Calibri"/>
          <w:sz w:val="27"/>
        </w:rPr>
      </w:pPr>
    </w:p>
    <w:p w14:paraId="4F9CE36D" w14:textId="77777777" w:rsidR="00C22E2C" w:rsidRDefault="002A4A6B">
      <w:pPr>
        <w:numPr>
          <w:ilvl w:val="0"/>
          <w:numId w:val="19"/>
        </w:numPr>
        <w:tabs>
          <w:tab w:val="left" w:pos="1860"/>
          <w:tab w:val="left" w:pos="1861"/>
        </w:tabs>
        <w:ind w:left="1860" w:hanging="361"/>
        <w:rPr>
          <w:rFonts w:ascii="Calibri" w:eastAsia="Calibri" w:hAnsi="Calibri" w:cs="Calibri"/>
          <w:sz w:val="28"/>
        </w:rPr>
      </w:pPr>
      <w:r>
        <w:rPr>
          <w:rFonts w:ascii="Calibri" w:eastAsia="Calibri" w:hAnsi="Calibri" w:cs="Calibri"/>
          <w:spacing w:val="-1"/>
          <w:sz w:val="28"/>
        </w:rPr>
        <w:lastRenderedPageBreak/>
        <w:t>Server</w:t>
      </w:r>
      <w:r>
        <w:rPr>
          <w:rFonts w:ascii="Calibri" w:eastAsia="Calibri" w:hAnsi="Calibri" w:cs="Calibri"/>
          <w:spacing w:val="-3"/>
          <w:sz w:val="28"/>
        </w:rPr>
        <w:t xml:space="preserve"> </w:t>
      </w:r>
      <w:r>
        <w:rPr>
          <w:rFonts w:ascii="Calibri" w:eastAsia="Calibri" w:hAnsi="Calibri" w:cs="Calibri"/>
          <w:spacing w:val="-1"/>
          <w:sz w:val="28"/>
        </w:rPr>
        <w:t>must</w:t>
      </w:r>
      <w:r>
        <w:rPr>
          <w:rFonts w:ascii="Calibri" w:eastAsia="Calibri" w:hAnsi="Calibri" w:cs="Calibri"/>
          <w:sz w:val="28"/>
        </w:rPr>
        <w:t xml:space="preserve"> </w:t>
      </w:r>
      <w:r>
        <w:rPr>
          <w:rFonts w:ascii="Calibri" w:eastAsia="Calibri" w:hAnsi="Calibri" w:cs="Calibri"/>
          <w:spacing w:val="-1"/>
          <w:sz w:val="28"/>
        </w:rPr>
        <w:t>be running</w:t>
      </w:r>
      <w:r>
        <w:rPr>
          <w:rFonts w:ascii="Calibri" w:eastAsia="Calibri" w:hAnsi="Calibri" w:cs="Calibri"/>
          <w:spacing w:val="-2"/>
          <w:sz w:val="28"/>
        </w:rPr>
        <w:t xml:space="preserve"> </w:t>
      </w:r>
      <w:r>
        <w:rPr>
          <w:rFonts w:ascii="Calibri" w:eastAsia="Calibri" w:hAnsi="Calibri" w:cs="Calibri"/>
          <w:sz w:val="28"/>
        </w:rPr>
        <w:t>for</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1"/>
          <w:sz w:val="28"/>
        </w:rPr>
        <w:t xml:space="preserve"> </w:t>
      </w:r>
      <w:r>
        <w:rPr>
          <w:rFonts w:ascii="Calibri" w:eastAsia="Calibri" w:hAnsi="Calibri" w:cs="Calibri"/>
          <w:sz w:val="28"/>
        </w:rPr>
        <w:t>system to</w:t>
      </w:r>
      <w:r>
        <w:rPr>
          <w:rFonts w:ascii="Calibri" w:eastAsia="Calibri" w:hAnsi="Calibri" w:cs="Calibri"/>
          <w:spacing w:val="-27"/>
          <w:sz w:val="28"/>
        </w:rPr>
        <w:t xml:space="preserve"> </w:t>
      </w:r>
      <w:r>
        <w:rPr>
          <w:rFonts w:ascii="Calibri" w:eastAsia="Calibri" w:hAnsi="Calibri" w:cs="Calibri"/>
          <w:sz w:val="28"/>
        </w:rPr>
        <w:t>function</w:t>
      </w:r>
    </w:p>
    <w:p w14:paraId="50CDA89C" w14:textId="77777777" w:rsidR="00C22E2C" w:rsidRDefault="00C22E2C">
      <w:pPr>
        <w:spacing w:before="2"/>
        <w:rPr>
          <w:rFonts w:ascii="Calibri" w:eastAsia="Calibri" w:hAnsi="Calibri" w:cs="Calibri"/>
          <w:sz w:val="27"/>
        </w:rPr>
      </w:pPr>
    </w:p>
    <w:p w14:paraId="7CCA449B" w14:textId="77777777" w:rsidR="00C22E2C" w:rsidRDefault="002A4A6B">
      <w:pPr>
        <w:numPr>
          <w:ilvl w:val="0"/>
          <w:numId w:val="20"/>
        </w:numPr>
        <w:tabs>
          <w:tab w:val="left" w:pos="1860"/>
          <w:tab w:val="left" w:pos="1861"/>
        </w:tabs>
        <w:ind w:left="1860" w:hanging="361"/>
        <w:rPr>
          <w:rFonts w:ascii="Calibri" w:eastAsia="Calibri" w:hAnsi="Calibri" w:cs="Calibri"/>
          <w:sz w:val="28"/>
        </w:rPr>
      </w:pPr>
      <w:r>
        <w:rPr>
          <w:rFonts w:ascii="Calibri" w:eastAsia="Calibri" w:hAnsi="Calibri" w:cs="Calibri"/>
          <w:spacing w:val="-1"/>
          <w:sz w:val="28"/>
        </w:rPr>
        <w:t>Users</w:t>
      </w:r>
      <w:r>
        <w:rPr>
          <w:rFonts w:ascii="Calibri" w:eastAsia="Calibri" w:hAnsi="Calibri" w:cs="Calibri"/>
          <w:spacing w:val="-3"/>
          <w:sz w:val="28"/>
        </w:rPr>
        <w:t xml:space="preserve"> </w:t>
      </w:r>
      <w:r>
        <w:rPr>
          <w:rFonts w:ascii="Calibri" w:eastAsia="Calibri" w:hAnsi="Calibri" w:cs="Calibri"/>
          <w:spacing w:val="-1"/>
          <w:sz w:val="28"/>
        </w:rPr>
        <w:t xml:space="preserve">must </w:t>
      </w:r>
      <w:r>
        <w:rPr>
          <w:rFonts w:ascii="Calibri" w:eastAsia="Calibri" w:hAnsi="Calibri" w:cs="Calibri"/>
          <w:sz w:val="28"/>
        </w:rPr>
        <w:t>log</w:t>
      </w:r>
      <w:r>
        <w:rPr>
          <w:rFonts w:ascii="Calibri" w:eastAsia="Calibri" w:hAnsi="Calibri" w:cs="Calibri"/>
          <w:spacing w:val="-2"/>
          <w:sz w:val="28"/>
        </w:rPr>
        <w:t xml:space="preserve"> </w:t>
      </w:r>
      <w:r>
        <w:rPr>
          <w:rFonts w:ascii="Calibri" w:eastAsia="Calibri" w:hAnsi="Calibri" w:cs="Calibri"/>
          <w:sz w:val="28"/>
        </w:rPr>
        <w:t>in</w:t>
      </w:r>
      <w:r>
        <w:rPr>
          <w:rFonts w:ascii="Calibri" w:eastAsia="Calibri" w:hAnsi="Calibri" w:cs="Calibri"/>
          <w:spacing w:val="1"/>
          <w:sz w:val="28"/>
        </w:rPr>
        <w:t xml:space="preserve"> </w:t>
      </w:r>
      <w:r>
        <w:rPr>
          <w:rFonts w:ascii="Calibri" w:eastAsia="Calibri" w:hAnsi="Calibri" w:cs="Calibri"/>
          <w:sz w:val="28"/>
        </w:rPr>
        <w:t>to</w:t>
      </w:r>
      <w:r>
        <w:rPr>
          <w:rFonts w:ascii="Calibri" w:eastAsia="Calibri" w:hAnsi="Calibri" w:cs="Calibri"/>
          <w:spacing w:val="-1"/>
          <w:sz w:val="28"/>
        </w:rPr>
        <w:t xml:space="preserve"> </w:t>
      </w:r>
      <w:r>
        <w:rPr>
          <w:rFonts w:ascii="Calibri" w:eastAsia="Calibri" w:hAnsi="Calibri" w:cs="Calibri"/>
          <w:sz w:val="28"/>
        </w:rPr>
        <w:t>the</w:t>
      </w:r>
      <w:r>
        <w:rPr>
          <w:rFonts w:ascii="Calibri" w:eastAsia="Calibri" w:hAnsi="Calibri" w:cs="Calibri"/>
          <w:spacing w:val="-1"/>
          <w:sz w:val="28"/>
        </w:rPr>
        <w:t xml:space="preserve"> </w:t>
      </w:r>
      <w:r>
        <w:rPr>
          <w:rFonts w:ascii="Calibri" w:eastAsia="Calibri" w:hAnsi="Calibri" w:cs="Calibri"/>
          <w:sz w:val="28"/>
        </w:rPr>
        <w:t>system to access any</w:t>
      </w:r>
      <w:r>
        <w:rPr>
          <w:rFonts w:ascii="Calibri" w:eastAsia="Calibri" w:hAnsi="Calibri" w:cs="Calibri"/>
          <w:spacing w:val="-20"/>
          <w:sz w:val="28"/>
        </w:rPr>
        <w:t xml:space="preserve"> </w:t>
      </w:r>
      <w:r>
        <w:rPr>
          <w:rFonts w:ascii="Calibri" w:eastAsia="Calibri" w:hAnsi="Calibri" w:cs="Calibri"/>
          <w:sz w:val="28"/>
        </w:rPr>
        <w:t>record.</w:t>
      </w:r>
    </w:p>
    <w:p w14:paraId="76B6E9A3" w14:textId="77777777" w:rsidR="00C22E2C" w:rsidRDefault="00C22E2C">
      <w:pPr>
        <w:spacing w:before="6"/>
        <w:rPr>
          <w:rFonts w:ascii="Calibri" w:eastAsia="Calibri" w:hAnsi="Calibri" w:cs="Calibri"/>
          <w:sz w:val="26"/>
        </w:rPr>
      </w:pPr>
    </w:p>
    <w:p w14:paraId="622E11D1" w14:textId="77777777" w:rsidR="00C22E2C" w:rsidRDefault="002A4A6B">
      <w:pPr>
        <w:numPr>
          <w:ilvl w:val="0"/>
          <w:numId w:val="21"/>
        </w:numPr>
        <w:tabs>
          <w:tab w:val="left" w:pos="1860"/>
          <w:tab w:val="left" w:pos="1861"/>
        </w:tabs>
        <w:ind w:left="1860" w:hanging="361"/>
        <w:rPr>
          <w:rFonts w:ascii="Calibri" w:eastAsia="Calibri" w:hAnsi="Calibri" w:cs="Calibri"/>
          <w:sz w:val="28"/>
        </w:rPr>
      </w:pPr>
      <w:r>
        <w:rPr>
          <w:rFonts w:ascii="Calibri" w:eastAsia="Calibri" w:hAnsi="Calibri" w:cs="Calibri"/>
          <w:sz w:val="28"/>
        </w:rPr>
        <w:t>Only</w:t>
      </w:r>
      <w:r>
        <w:rPr>
          <w:rFonts w:ascii="Calibri" w:eastAsia="Calibri" w:hAnsi="Calibri" w:cs="Calibri"/>
          <w:spacing w:val="-2"/>
          <w:sz w:val="28"/>
        </w:rPr>
        <w:t xml:space="preserve"> </w:t>
      </w:r>
      <w:r>
        <w:rPr>
          <w:rFonts w:ascii="Calibri" w:eastAsia="Calibri" w:hAnsi="Calibri" w:cs="Calibri"/>
          <w:sz w:val="28"/>
        </w:rPr>
        <w:t>the</w:t>
      </w:r>
      <w:r>
        <w:rPr>
          <w:rFonts w:ascii="Calibri" w:eastAsia="Calibri" w:hAnsi="Calibri" w:cs="Calibri"/>
          <w:spacing w:val="-3"/>
          <w:sz w:val="28"/>
        </w:rPr>
        <w:t xml:space="preserve"> </w:t>
      </w:r>
      <w:r>
        <w:rPr>
          <w:rFonts w:ascii="Calibri" w:eastAsia="Calibri" w:hAnsi="Calibri" w:cs="Calibri"/>
          <w:sz w:val="28"/>
        </w:rPr>
        <w:t>Administrator</w:t>
      </w:r>
      <w:r>
        <w:rPr>
          <w:rFonts w:ascii="Calibri" w:eastAsia="Calibri" w:hAnsi="Calibri" w:cs="Calibri"/>
          <w:spacing w:val="-1"/>
          <w:sz w:val="28"/>
        </w:rPr>
        <w:t xml:space="preserve"> </w:t>
      </w:r>
      <w:r>
        <w:rPr>
          <w:rFonts w:ascii="Calibri" w:eastAsia="Calibri" w:hAnsi="Calibri" w:cs="Calibri"/>
          <w:sz w:val="28"/>
        </w:rPr>
        <w:t>can</w:t>
      </w:r>
      <w:r>
        <w:rPr>
          <w:rFonts w:ascii="Calibri" w:eastAsia="Calibri" w:hAnsi="Calibri" w:cs="Calibri"/>
          <w:spacing w:val="-1"/>
          <w:sz w:val="28"/>
        </w:rPr>
        <w:t xml:space="preserve"> </w:t>
      </w:r>
      <w:r>
        <w:rPr>
          <w:rFonts w:ascii="Calibri" w:eastAsia="Calibri" w:hAnsi="Calibri" w:cs="Calibri"/>
          <w:sz w:val="28"/>
        </w:rPr>
        <w:t>delete</w:t>
      </w:r>
      <w:r>
        <w:rPr>
          <w:rFonts w:ascii="Calibri" w:eastAsia="Calibri" w:hAnsi="Calibri" w:cs="Calibri"/>
          <w:spacing w:val="-16"/>
          <w:sz w:val="28"/>
        </w:rPr>
        <w:t xml:space="preserve"> </w:t>
      </w:r>
      <w:r>
        <w:rPr>
          <w:rFonts w:ascii="Calibri" w:eastAsia="Calibri" w:hAnsi="Calibri" w:cs="Calibri"/>
          <w:sz w:val="28"/>
        </w:rPr>
        <w:t>records.</w:t>
      </w:r>
    </w:p>
    <w:p w14:paraId="1C6E65A8" w14:textId="77777777" w:rsidR="00C22E2C" w:rsidRDefault="00C22E2C">
      <w:pPr>
        <w:rPr>
          <w:rFonts w:ascii="Calibri" w:eastAsia="Calibri" w:hAnsi="Calibri" w:cs="Calibri"/>
          <w:sz w:val="28"/>
        </w:rPr>
      </w:pPr>
    </w:p>
    <w:p w14:paraId="1054B609" w14:textId="77777777" w:rsidR="00C22E2C" w:rsidRDefault="002A4A6B">
      <w:pPr>
        <w:rPr>
          <w:rFonts w:ascii="Calibri" w:hAnsi="Calibri" w:cs="Calibri"/>
          <w:sz w:val="28"/>
          <w:szCs w:val="28"/>
          <w:u w:val="single"/>
        </w:rPr>
      </w:pPr>
      <w:r>
        <w:rPr>
          <w:rFonts w:ascii="Calibri" w:eastAsia="TimesNewRomanPS-BoldMT" w:hAnsi="Calibri" w:cs="Calibri"/>
          <w:b/>
          <w:bCs/>
          <w:color w:val="000000"/>
          <w:sz w:val="28"/>
          <w:szCs w:val="28"/>
          <w:u w:val="single"/>
          <w:lang w:val="en-US" w:eastAsia="zh-CN" w:bidi="ar"/>
        </w:rPr>
        <w:t xml:space="preserve">SYSTEM FEATURES </w:t>
      </w:r>
    </w:p>
    <w:p w14:paraId="1CD82D10" w14:textId="77777777" w:rsidR="00C22E2C" w:rsidRDefault="002A4A6B">
      <w:pPr>
        <w:rPr>
          <w:rFonts w:ascii="Calibri" w:hAnsi="Calibri" w:cs="Calibri"/>
          <w:sz w:val="28"/>
          <w:szCs w:val="28"/>
        </w:rPr>
      </w:pPr>
      <w:r>
        <w:rPr>
          <w:rFonts w:ascii="Calibri" w:eastAsia="TimesNewRomanPS-BoldMT" w:hAnsi="Calibri" w:cs="Calibri"/>
          <w:b/>
          <w:bCs/>
          <w:color w:val="000000"/>
          <w:sz w:val="28"/>
          <w:szCs w:val="28"/>
          <w:lang w:val="en-US" w:eastAsia="zh-CN" w:bidi="ar"/>
        </w:rPr>
        <w:t xml:space="preserve">PATIENT </w:t>
      </w:r>
      <w:r>
        <w:rPr>
          <w:rFonts w:ascii="Calibri" w:eastAsia="Calibri-Bold" w:hAnsi="Calibri" w:cs="Calibri"/>
          <w:b/>
          <w:bCs/>
          <w:color w:val="000000"/>
          <w:sz w:val="28"/>
          <w:szCs w:val="28"/>
          <w:lang w:val="en-US" w:eastAsia="zh-CN" w:bidi="ar"/>
        </w:rPr>
        <w:t xml:space="preserve">REGISTRATION </w:t>
      </w:r>
    </w:p>
    <w:p w14:paraId="2C457314" w14:textId="77777777" w:rsidR="00C22E2C" w:rsidRDefault="002A4A6B">
      <w:pPr>
        <w:rPr>
          <w:rFonts w:ascii="Calibri" w:eastAsia="SimSun" w:hAnsi="Calibri" w:cs="Calibri"/>
          <w:color w:val="000000"/>
          <w:sz w:val="28"/>
          <w:szCs w:val="28"/>
          <w:lang w:val="en-US" w:eastAsia="zh-CN" w:bidi="ar"/>
        </w:rPr>
      </w:pPr>
      <w:r>
        <w:rPr>
          <w:rFonts w:ascii="Calibri" w:eastAsia="SimSun" w:hAnsi="Calibri" w:cs="Calibri"/>
          <w:color w:val="000000"/>
          <w:sz w:val="28"/>
          <w:szCs w:val="28"/>
          <w:lang w:val="en-US" w:eastAsia="zh-CN" w:bidi="ar"/>
        </w:rPr>
        <w:t xml:space="preserve">DESCRIPTION- The new patient can register themselves and add their details like name, age sex etc. The patient entry will be made in the patient database. </w:t>
      </w:r>
    </w:p>
    <w:p w14:paraId="7F5C8131"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PRE-CONDITION – The patient must be a new patient. </w:t>
      </w:r>
    </w:p>
    <w:p w14:paraId="1AD542D4" w14:textId="77777777" w:rsidR="00C22E2C" w:rsidRDefault="002A4A6B">
      <w:pPr>
        <w:rPr>
          <w:rFonts w:ascii="Calibri" w:eastAsia="SimSun" w:hAnsi="Calibri" w:cs="Calibri"/>
          <w:color w:val="000000"/>
          <w:sz w:val="28"/>
          <w:szCs w:val="28"/>
          <w:lang w:val="en-US" w:eastAsia="zh-CN" w:bidi="ar"/>
        </w:rPr>
      </w:pPr>
      <w:r>
        <w:rPr>
          <w:rFonts w:ascii="Calibri" w:eastAsia="SimSun" w:hAnsi="Calibri" w:cs="Calibri"/>
          <w:color w:val="000000"/>
          <w:sz w:val="28"/>
          <w:szCs w:val="28"/>
          <w:lang w:val="en-US" w:eastAsia="zh-CN" w:bidi="ar"/>
        </w:rPr>
        <w:t xml:space="preserve">MAIN FLOW OF EVENTS- </w:t>
      </w:r>
    </w:p>
    <w:p w14:paraId="02719137"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1. Patient selects sign up in login module. </w:t>
      </w:r>
    </w:p>
    <w:p w14:paraId="59DCA86C"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2. A registration form get </w:t>
      </w:r>
    </w:p>
    <w:p w14:paraId="01360EFB"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displayed </w:t>
      </w:r>
      <w:proofErr w:type="gramStart"/>
      <w:r>
        <w:rPr>
          <w:rFonts w:ascii="Calibri" w:eastAsia="SimSun" w:hAnsi="Calibri" w:cs="Calibri"/>
          <w:color w:val="000000"/>
          <w:sz w:val="28"/>
          <w:szCs w:val="28"/>
          <w:lang w:val="en-US" w:eastAsia="zh-CN" w:bidi="ar"/>
        </w:rPr>
        <w:t>3.Patient</w:t>
      </w:r>
      <w:proofErr w:type="gramEnd"/>
      <w:r>
        <w:rPr>
          <w:rFonts w:ascii="Calibri" w:eastAsia="SimSun" w:hAnsi="Calibri" w:cs="Calibri"/>
          <w:color w:val="000000"/>
          <w:sz w:val="28"/>
          <w:szCs w:val="28"/>
          <w:lang w:val="en-US" w:eastAsia="zh-CN" w:bidi="ar"/>
        </w:rPr>
        <w:t xml:space="preserve"> fills the </w:t>
      </w:r>
    </w:p>
    <w:p w14:paraId="11E97234" w14:textId="77777777" w:rsidR="00C22E2C" w:rsidRDefault="002A4A6B">
      <w:pPr>
        <w:rPr>
          <w:rFonts w:ascii="Calibri" w:eastAsia="SimSun" w:hAnsi="Calibri" w:cs="Calibri"/>
          <w:color w:val="000000"/>
          <w:sz w:val="28"/>
          <w:szCs w:val="28"/>
          <w:lang w:val="en-US" w:eastAsia="zh-CN" w:bidi="ar"/>
        </w:rPr>
      </w:pPr>
      <w:r>
        <w:rPr>
          <w:rFonts w:ascii="Calibri" w:eastAsia="SimSun" w:hAnsi="Calibri" w:cs="Calibri"/>
          <w:color w:val="000000"/>
          <w:sz w:val="28"/>
          <w:szCs w:val="28"/>
          <w:lang w:val="en-US" w:eastAsia="zh-CN" w:bidi="ar"/>
        </w:rPr>
        <w:t xml:space="preserve">required details. </w:t>
      </w:r>
    </w:p>
    <w:p w14:paraId="43CEDF27" w14:textId="77777777" w:rsidR="00C22E2C" w:rsidRDefault="002A4A6B">
      <w:pPr>
        <w:rPr>
          <w:rFonts w:ascii="Calibri" w:eastAsia="SimSun" w:hAnsi="Calibri" w:cs="Calibri"/>
          <w:color w:val="000000"/>
          <w:sz w:val="28"/>
          <w:szCs w:val="28"/>
          <w:lang w:val="en-US" w:eastAsia="zh-CN" w:bidi="ar"/>
        </w:rPr>
      </w:pPr>
      <w:r>
        <w:rPr>
          <w:rFonts w:ascii="Calibri" w:eastAsia="SimSun" w:hAnsi="Calibri" w:cs="Calibri"/>
          <w:color w:val="000000"/>
          <w:sz w:val="28"/>
          <w:szCs w:val="28"/>
          <w:u w:val="single"/>
          <w:lang w:val="en-US" w:eastAsia="zh-CN" w:bidi="ar"/>
        </w:rPr>
        <w:t>EXTENTSIONS</w:t>
      </w:r>
      <w:r>
        <w:rPr>
          <w:rFonts w:ascii="Calibri" w:eastAsia="SimSun" w:hAnsi="Calibri" w:cs="Calibri"/>
          <w:color w:val="000000"/>
          <w:sz w:val="28"/>
          <w:szCs w:val="28"/>
          <w:lang w:val="en-US" w:eastAsia="zh-CN" w:bidi="ar"/>
        </w:rPr>
        <w:t xml:space="preserve">- if necessary fields left by </w:t>
      </w:r>
      <w:proofErr w:type="gramStart"/>
      <w:r>
        <w:rPr>
          <w:rFonts w:ascii="Calibri" w:eastAsia="SimSun" w:hAnsi="Calibri" w:cs="Calibri"/>
          <w:color w:val="000000"/>
          <w:sz w:val="28"/>
          <w:szCs w:val="28"/>
          <w:lang w:val="en-US" w:eastAsia="zh-CN" w:bidi="ar"/>
        </w:rPr>
        <w:t>user</w:t>
      </w:r>
      <w:proofErr w:type="gramEnd"/>
      <w:r>
        <w:rPr>
          <w:rFonts w:ascii="Calibri" w:eastAsia="SimSun" w:hAnsi="Calibri" w:cs="Calibri"/>
          <w:color w:val="000000"/>
          <w:sz w:val="28"/>
          <w:szCs w:val="28"/>
          <w:lang w:val="en-US" w:eastAsia="zh-CN" w:bidi="ar"/>
        </w:rPr>
        <w:t xml:space="preserve"> then prompt user to fill the necessary fields. POST CONDITIONS- Patient record is added to patient database. </w:t>
      </w:r>
    </w:p>
    <w:p w14:paraId="7253AB3A" w14:textId="77777777" w:rsidR="00C22E2C" w:rsidRDefault="00C22E2C">
      <w:pPr>
        <w:rPr>
          <w:rFonts w:ascii="Calibri" w:eastAsia="SimSun" w:hAnsi="Calibri" w:cs="Calibri"/>
          <w:color w:val="000000"/>
          <w:sz w:val="28"/>
          <w:szCs w:val="28"/>
          <w:lang w:val="en-US" w:eastAsia="zh-CN" w:bidi="ar"/>
        </w:rPr>
      </w:pPr>
    </w:p>
    <w:p w14:paraId="0EDCC051" w14:textId="77777777" w:rsidR="00C22E2C" w:rsidRDefault="002A4A6B">
      <w:pPr>
        <w:rPr>
          <w:rFonts w:ascii="Calibri" w:hAnsi="Calibri" w:cs="Calibri"/>
          <w:sz w:val="28"/>
          <w:szCs w:val="28"/>
        </w:rPr>
      </w:pPr>
      <w:r>
        <w:rPr>
          <w:rFonts w:ascii="Calibri" w:eastAsia="Calibri-Bold" w:hAnsi="Calibri" w:cs="Calibri"/>
          <w:b/>
          <w:bCs/>
          <w:color w:val="000000"/>
          <w:sz w:val="28"/>
          <w:szCs w:val="28"/>
          <w:u w:val="single"/>
          <w:lang w:val="en-US" w:eastAsia="zh-CN" w:bidi="ar"/>
        </w:rPr>
        <w:t>UPDATION</w:t>
      </w:r>
      <w:r>
        <w:rPr>
          <w:rFonts w:ascii="Calibri" w:eastAsia="Calibri-Bold" w:hAnsi="Calibri" w:cs="Calibri"/>
          <w:b/>
          <w:bCs/>
          <w:color w:val="000000"/>
          <w:sz w:val="28"/>
          <w:szCs w:val="28"/>
          <w:lang w:val="en-US" w:eastAsia="zh-CN" w:bidi="ar"/>
        </w:rPr>
        <w:t xml:space="preserve"> </w:t>
      </w:r>
    </w:p>
    <w:p w14:paraId="45CA9ACC"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lastRenderedPageBreak/>
        <w:t xml:space="preserve">DESCRIPTION-The patient should be enabled to update his/her details and the changes should reflect in patient database. </w:t>
      </w:r>
    </w:p>
    <w:p w14:paraId="08A166DE" w14:textId="77777777" w:rsidR="00C22E2C" w:rsidRDefault="002A4A6B">
      <w:pPr>
        <w:rPr>
          <w:rFonts w:ascii="Calibri" w:eastAsia="SimSun" w:hAnsi="Calibri" w:cs="Calibri"/>
          <w:color w:val="000000"/>
          <w:sz w:val="28"/>
          <w:szCs w:val="28"/>
          <w:lang w:val="en-US" w:eastAsia="zh-CN" w:bidi="ar"/>
        </w:rPr>
      </w:pPr>
      <w:r>
        <w:rPr>
          <w:rFonts w:ascii="Calibri" w:eastAsia="SimSun" w:hAnsi="Calibri" w:cs="Calibri"/>
          <w:color w:val="000000"/>
          <w:sz w:val="28"/>
          <w:szCs w:val="28"/>
          <w:lang w:val="en-US" w:eastAsia="zh-CN" w:bidi="ar"/>
        </w:rPr>
        <w:t xml:space="preserve">PRE-CONDITION – The patient must be a registered patient. MAIN FLOW OF EVENTS- </w:t>
      </w:r>
    </w:p>
    <w:p w14:paraId="32F4158F"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1. Patient logs in to the system. </w:t>
      </w:r>
    </w:p>
    <w:p w14:paraId="58EBF0A8"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2.Patient view his record </w:t>
      </w:r>
    </w:p>
    <w:p w14:paraId="6E7C3179"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3.Patient selects update details. </w:t>
      </w:r>
    </w:p>
    <w:p w14:paraId="2D82E3FF"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4. Now patient may change the necessary fields. </w:t>
      </w:r>
    </w:p>
    <w:p w14:paraId="11717CFD"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5. Pop of update details. </w:t>
      </w:r>
    </w:p>
    <w:p w14:paraId="49D4B719"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EXTENSIONS – The patient cannot update details after </w:t>
      </w:r>
    </w:p>
    <w:p w14:paraId="008114F9"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treatment starts. POST CONDITION- The record of </w:t>
      </w:r>
    </w:p>
    <w:p w14:paraId="730E5498"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patient is updated in patient </w:t>
      </w:r>
      <w:proofErr w:type="spellStart"/>
      <w:proofErr w:type="gramStart"/>
      <w:r>
        <w:rPr>
          <w:rFonts w:ascii="Calibri" w:eastAsia="SimSun" w:hAnsi="Calibri" w:cs="Calibri"/>
          <w:color w:val="000000"/>
          <w:sz w:val="28"/>
          <w:szCs w:val="28"/>
          <w:lang w:val="en-US" w:eastAsia="zh-CN" w:bidi="ar"/>
        </w:rPr>
        <w:t>database.</w:t>
      </w:r>
      <w:r>
        <w:rPr>
          <w:rFonts w:ascii="Calibri" w:eastAsia="Calibri-Bold" w:hAnsi="Calibri" w:cs="Calibri"/>
          <w:b/>
          <w:bCs/>
          <w:color w:val="000000"/>
          <w:sz w:val="28"/>
          <w:szCs w:val="28"/>
          <w:lang w:val="en-US" w:eastAsia="zh-CN" w:bidi="ar"/>
        </w:rPr>
        <w:t>APPOINTMENT</w:t>
      </w:r>
      <w:proofErr w:type="spellEnd"/>
      <w:proofErr w:type="gramEnd"/>
      <w:r>
        <w:rPr>
          <w:rFonts w:ascii="Calibri" w:eastAsia="Calibri-Bold" w:hAnsi="Calibri" w:cs="Calibri"/>
          <w:b/>
          <w:bCs/>
          <w:color w:val="000000"/>
          <w:sz w:val="28"/>
          <w:szCs w:val="28"/>
          <w:lang w:val="en-US" w:eastAsia="zh-CN" w:bidi="ar"/>
        </w:rPr>
        <w:t xml:space="preserve"> </w:t>
      </w:r>
    </w:p>
    <w:p w14:paraId="07D037A5"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DESCRIPTION- It shows users a list of available doctors, timings, dates and enables patients to select the most suitable appointment date and doctor. The patient may also the cancel the appointment if already available. </w:t>
      </w:r>
    </w:p>
    <w:p w14:paraId="59F36DA9"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PRE-CONDITION- The patient must be a registered patient. </w:t>
      </w:r>
    </w:p>
    <w:p w14:paraId="6AC2D97D" w14:textId="77777777" w:rsidR="00C22E2C" w:rsidRDefault="002A4A6B">
      <w:pPr>
        <w:rPr>
          <w:rFonts w:ascii="Calibri" w:eastAsia="SimSun" w:hAnsi="Calibri" w:cs="Calibri"/>
          <w:color w:val="000000"/>
          <w:sz w:val="28"/>
          <w:szCs w:val="28"/>
          <w:lang w:val="en-US" w:eastAsia="zh-CN" w:bidi="ar"/>
        </w:rPr>
      </w:pPr>
      <w:r>
        <w:rPr>
          <w:rFonts w:ascii="Calibri" w:eastAsia="SimSun" w:hAnsi="Calibri" w:cs="Calibri"/>
          <w:color w:val="000000"/>
          <w:sz w:val="28"/>
          <w:szCs w:val="28"/>
          <w:lang w:val="en-US" w:eastAsia="zh-CN" w:bidi="ar"/>
        </w:rPr>
        <w:t>MAIN FLOW OF EVENTS –</w:t>
      </w:r>
    </w:p>
    <w:p w14:paraId="501E7C3B"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 1.patient first logs in to system. </w:t>
      </w:r>
    </w:p>
    <w:p w14:paraId="3C90CBE2"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2.View his record </w:t>
      </w:r>
    </w:p>
    <w:p w14:paraId="19EA7EE3"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3.create a new appointment or cancel the </w:t>
      </w:r>
    </w:p>
    <w:p w14:paraId="54127F83"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appointment. </w:t>
      </w:r>
    </w:p>
    <w:p w14:paraId="64B2B581"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EXTENSIONS-Patient can fix only one appointment for a particular department. </w:t>
      </w:r>
    </w:p>
    <w:p w14:paraId="36EA0BCD"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lastRenderedPageBreak/>
        <w:t xml:space="preserve">POST CONDITIONS- patient details are displayed and a new appointment is fix or </w:t>
      </w:r>
      <w:proofErr w:type="spellStart"/>
      <w:proofErr w:type="gramStart"/>
      <w:r>
        <w:rPr>
          <w:rFonts w:ascii="Calibri" w:eastAsia="SimSun" w:hAnsi="Calibri" w:cs="Calibri"/>
          <w:color w:val="000000"/>
          <w:sz w:val="28"/>
          <w:szCs w:val="28"/>
          <w:lang w:val="en-US" w:eastAsia="zh-CN" w:bidi="ar"/>
        </w:rPr>
        <w:t>a</w:t>
      </w:r>
      <w:proofErr w:type="spellEnd"/>
      <w:proofErr w:type="gramEnd"/>
      <w:r>
        <w:rPr>
          <w:rFonts w:ascii="Calibri" w:eastAsia="SimSun" w:hAnsi="Calibri" w:cs="Calibri"/>
          <w:color w:val="000000"/>
          <w:sz w:val="28"/>
          <w:szCs w:val="28"/>
          <w:lang w:val="en-US" w:eastAsia="zh-CN" w:bidi="ar"/>
        </w:rPr>
        <w:t xml:space="preserve"> existing appointment is cancelled. The patient database is updated </w:t>
      </w:r>
    </w:p>
    <w:p w14:paraId="4BD38D91" w14:textId="77777777" w:rsidR="00C22E2C" w:rsidRDefault="002A4A6B">
      <w:pPr>
        <w:rPr>
          <w:rFonts w:ascii="Calibri" w:hAnsi="Calibri" w:cs="Calibri"/>
          <w:b/>
          <w:bCs/>
          <w:sz w:val="28"/>
          <w:szCs w:val="28"/>
          <w:u w:val="single"/>
        </w:rPr>
      </w:pPr>
      <w:r>
        <w:rPr>
          <w:rFonts w:ascii="Calibri" w:eastAsia="SimSun" w:hAnsi="Calibri" w:cs="Calibri"/>
          <w:b/>
          <w:bCs/>
          <w:color w:val="000000"/>
          <w:sz w:val="28"/>
          <w:szCs w:val="28"/>
          <w:u w:val="single"/>
          <w:lang w:val="en-US" w:eastAsia="zh-CN" w:bidi="ar"/>
        </w:rPr>
        <w:t xml:space="preserve">DOCTOR </w:t>
      </w:r>
    </w:p>
    <w:p w14:paraId="0DEAC234"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DESCRIPTION- The doctor view patient record/ update his details and add description of the treatment given to patient. </w:t>
      </w:r>
    </w:p>
    <w:p w14:paraId="02290628" w14:textId="77777777" w:rsidR="00C22E2C" w:rsidRDefault="002A4A6B">
      <w:pPr>
        <w:rPr>
          <w:rFonts w:ascii="Calibri" w:eastAsia="SimSun" w:hAnsi="Calibri" w:cs="Calibri"/>
          <w:color w:val="000000"/>
          <w:sz w:val="28"/>
          <w:szCs w:val="28"/>
          <w:lang w:val="en-US" w:eastAsia="zh-CN" w:bidi="ar"/>
        </w:rPr>
      </w:pPr>
      <w:r>
        <w:rPr>
          <w:rFonts w:ascii="Calibri" w:eastAsia="SimSun" w:hAnsi="Calibri" w:cs="Calibri"/>
          <w:color w:val="000000"/>
          <w:sz w:val="28"/>
          <w:szCs w:val="28"/>
          <w:lang w:val="en-US" w:eastAsia="zh-CN" w:bidi="ar"/>
        </w:rPr>
        <w:t xml:space="preserve">PRE-CONDITION – The doctor must be a registered doctor. </w:t>
      </w:r>
    </w:p>
    <w:p w14:paraId="7ADDE805"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MAIN FLOW OF EVENTS – </w:t>
      </w:r>
    </w:p>
    <w:p w14:paraId="2E1B1090"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1.Doctor logs in to the system. </w:t>
      </w:r>
    </w:p>
    <w:p w14:paraId="5F5741BF"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2.Doctor may select view patient. </w:t>
      </w:r>
    </w:p>
    <w:p w14:paraId="318229A2"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2.1 patient record is displayed with treatment history. </w:t>
      </w:r>
    </w:p>
    <w:p w14:paraId="6983FF3F"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3 Doctor add description of patient treatment. </w:t>
      </w:r>
    </w:p>
    <w:p w14:paraId="07E3F419"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4.Doctor update his/her details. </w:t>
      </w:r>
    </w:p>
    <w:p w14:paraId="4F181F40"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EXTENSIONS- System does not allow the doctor to modify the qualification, </w:t>
      </w:r>
    </w:p>
    <w:p w14:paraId="6B73AE9E"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hospital managed details. </w:t>
      </w:r>
    </w:p>
    <w:p w14:paraId="4FFED178" w14:textId="77777777" w:rsidR="00C22E2C" w:rsidRDefault="002A4A6B">
      <w:pPr>
        <w:rPr>
          <w:rFonts w:ascii="Calibri" w:eastAsia="SimSun" w:hAnsi="Calibri" w:cs="Calibri"/>
          <w:color w:val="000000"/>
          <w:sz w:val="28"/>
          <w:szCs w:val="28"/>
          <w:lang w:val="en-US" w:eastAsia="zh-CN" w:bidi="ar"/>
        </w:rPr>
      </w:pPr>
      <w:r>
        <w:rPr>
          <w:rFonts w:ascii="Calibri" w:eastAsia="SimSun" w:hAnsi="Calibri" w:cs="Calibri"/>
          <w:color w:val="000000"/>
          <w:sz w:val="28"/>
          <w:szCs w:val="28"/>
          <w:lang w:val="en-US" w:eastAsia="zh-CN" w:bidi="ar"/>
        </w:rPr>
        <w:t xml:space="preserve">POST CONDITION – The patient and doctor ‘s database </w:t>
      </w:r>
      <w:proofErr w:type="gramStart"/>
      <w:r>
        <w:rPr>
          <w:rFonts w:ascii="Calibri" w:eastAsia="SimSun" w:hAnsi="Calibri" w:cs="Calibri"/>
          <w:color w:val="000000"/>
          <w:sz w:val="28"/>
          <w:szCs w:val="28"/>
          <w:lang w:val="en-US" w:eastAsia="zh-CN" w:bidi="ar"/>
        </w:rPr>
        <w:t>are</w:t>
      </w:r>
      <w:proofErr w:type="gramEnd"/>
      <w:r>
        <w:rPr>
          <w:rFonts w:ascii="Calibri" w:eastAsia="SimSun" w:hAnsi="Calibri" w:cs="Calibri"/>
          <w:color w:val="000000"/>
          <w:sz w:val="28"/>
          <w:szCs w:val="28"/>
          <w:lang w:val="en-US" w:eastAsia="zh-CN" w:bidi="ar"/>
        </w:rPr>
        <w:t xml:space="preserve"> updated. </w:t>
      </w:r>
    </w:p>
    <w:p w14:paraId="7DB6BBFC" w14:textId="77777777" w:rsidR="00C22E2C" w:rsidRDefault="00C22E2C">
      <w:pPr>
        <w:rPr>
          <w:rFonts w:ascii="Calibri" w:eastAsia="SimSun" w:hAnsi="Calibri" w:cs="Calibri"/>
          <w:color w:val="000000"/>
          <w:sz w:val="28"/>
          <w:szCs w:val="28"/>
          <w:lang w:val="en-US" w:eastAsia="zh-CN" w:bidi="ar"/>
        </w:rPr>
      </w:pPr>
    </w:p>
    <w:p w14:paraId="6656B91E" w14:textId="77777777" w:rsidR="00C22E2C" w:rsidRDefault="00C22E2C">
      <w:pPr>
        <w:rPr>
          <w:rFonts w:ascii="Calibri" w:eastAsia="SimSun" w:hAnsi="Calibri" w:cs="Calibri"/>
          <w:color w:val="000000"/>
          <w:sz w:val="28"/>
          <w:szCs w:val="28"/>
          <w:lang w:val="en-US" w:eastAsia="zh-CN" w:bidi="ar"/>
        </w:rPr>
      </w:pPr>
    </w:p>
    <w:p w14:paraId="2808966E" w14:textId="77777777" w:rsidR="00C22E2C" w:rsidRDefault="002A4A6B">
      <w:pPr>
        <w:rPr>
          <w:b/>
          <w:bCs/>
          <w:sz w:val="28"/>
          <w:szCs w:val="28"/>
          <w:u w:val="single"/>
        </w:rPr>
      </w:pPr>
      <w:r>
        <w:rPr>
          <w:rFonts w:ascii="Times New Roman" w:eastAsia="SimSun" w:hAnsi="Times New Roman" w:cs="Times New Roman"/>
          <w:b/>
          <w:bCs/>
          <w:color w:val="000000"/>
          <w:sz w:val="28"/>
          <w:szCs w:val="28"/>
          <w:u w:val="single"/>
          <w:lang w:val="en-US" w:eastAsia="zh-CN" w:bidi="ar"/>
        </w:rPr>
        <w:t xml:space="preserve">ADMIN </w:t>
      </w:r>
    </w:p>
    <w:p w14:paraId="6C7FCE54" w14:textId="77777777" w:rsidR="00C22E2C" w:rsidRDefault="002A4A6B">
      <w:pPr>
        <w:rPr>
          <w:sz w:val="28"/>
          <w:szCs w:val="28"/>
        </w:rPr>
      </w:pPr>
      <w:r>
        <w:rPr>
          <w:rFonts w:ascii="Times New Roman" w:eastAsia="SimSun" w:hAnsi="Times New Roman" w:cs="Times New Roman"/>
          <w:color w:val="000000"/>
          <w:sz w:val="28"/>
          <w:szCs w:val="28"/>
          <w:lang w:val="en-US" w:eastAsia="zh-CN" w:bidi="ar"/>
        </w:rPr>
        <w:t xml:space="preserve">DESCRIPTION- The admin add doctor, view patient record and appointments </w:t>
      </w:r>
    </w:p>
    <w:p w14:paraId="7E1B5A95" w14:textId="77777777" w:rsidR="00C22E2C" w:rsidRDefault="002A4A6B">
      <w:pPr>
        <w:rPr>
          <w:sz w:val="28"/>
          <w:szCs w:val="28"/>
        </w:rPr>
      </w:pPr>
      <w:r>
        <w:rPr>
          <w:rFonts w:ascii="Times New Roman" w:eastAsia="SimSun" w:hAnsi="Times New Roman" w:cs="Times New Roman"/>
          <w:color w:val="000000"/>
          <w:sz w:val="28"/>
          <w:szCs w:val="28"/>
          <w:lang w:val="en-US" w:eastAsia="zh-CN" w:bidi="ar"/>
        </w:rPr>
        <w:t xml:space="preserve">PRE -CONDITION- Admin must first log in with his/her </w:t>
      </w:r>
    </w:p>
    <w:p w14:paraId="7A6EFFE2" w14:textId="77777777" w:rsidR="00C22E2C" w:rsidRDefault="002A4A6B">
      <w:pPr>
        <w:rPr>
          <w:sz w:val="28"/>
          <w:szCs w:val="28"/>
        </w:rPr>
      </w:pPr>
      <w:r>
        <w:rPr>
          <w:rFonts w:ascii="Times New Roman" w:eastAsia="SimSun" w:hAnsi="Times New Roman" w:cs="Times New Roman"/>
          <w:color w:val="000000"/>
          <w:sz w:val="28"/>
          <w:szCs w:val="28"/>
          <w:lang w:val="en-US" w:eastAsia="zh-CN" w:bidi="ar"/>
        </w:rPr>
        <w:t xml:space="preserve">credentials. </w:t>
      </w:r>
    </w:p>
    <w:p w14:paraId="0F5B87C0" w14:textId="77777777" w:rsidR="00C22E2C" w:rsidRDefault="002A4A6B">
      <w:pPr>
        <w:rPr>
          <w:sz w:val="28"/>
          <w:szCs w:val="28"/>
        </w:rPr>
      </w:pPr>
      <w:r>
        <w:rPr>
          <w:rFonts w:ascii="Times New Roman" w:eastAsia="SimSun" w:hAnsi="Times New Roman" w:cs="Times New Roman"/>
          <w:color w:val="000000"/>
          <w:sz w:val="28"/>
          <w:szCs w:val="28"/>
          <w:lang w:val="en-US" w:eastAsia="zh-CN" w:bidi="ar"/>
        </w:rPr>
        <w:t xml:space="preserve">MAIN FLOW OF EVENTS- </w:t>
      </w:r>
    </w:p>
    <w:p w14:paraId="457393F6" w14:textId="77777777" w:rsidR="00C22E2C" w:rsidRDefault="002A4A6B">
      <w:pPr>
        <w:rPr>
          <w:sz w:val="28"/>
          <w:szCs w:val="28"/>
        </w:rPr>
      </w:pPr>
      <w:r>
        <w:rPr>
          <w:rFonts w:ascii="Times New Roman" w:eastAsia="SimSun" w:hAnsi="Times New Roman" w:cs="Times New Roman"/>
          <w:color w:val="000000"/>
          <w:sz w:val="28"/>
          <w:szCs w:val="28"/>
          <w:lang w:val="en-US" w:eastAsia="zh-CN" w:bidi="ar"/>
        </w:rPr>
        <w:lastRenderedPageBreak/>
        <w:t xml:space="preserve">1. Admin logs in the system. </w:t>
      </w:r>
    </w:p>
    <w:p w14:paraId="7E001B95" w14:textId="77777777" w:rsidR="00C22E2C" w:rsidRDefault="002A4A6B">
      <w:pPr>
        <w:rPr>
          <w:sz w:val="28"/>
          <w:szCs w:val="28"/>
        </w:rPr>
      </w:pPr>
      <w:r>
        <w:rPr>
          <w:rFonts w:ascii="Calibri" w:eastAsia="SimSun" w:hAnsi="Calibri" w:cs="Calibri"/>
          <w:color w:val="000000"/>
          <w:sz w:val="28"/>
          <w:szCs w:val="28"/>
          <w:lang w:val="en-US" w:eastAsia="zh-CN" w:bidi="ar"/>
        </w:rPr>
        <w:t xml:space="preserve">2.admin may add doctor new doctor. </w:t>
      </w:r>
    </w:p>
    <w:p w14:paraId="652F0D73" w14:textId="77777777" w:rsidR="00C22E2C" w:rsidRDefault="002A4A6B">
      <w:pPr>
        <w:rPr>
          <w:sz w:val="28"/>
          <w:szCs w:val="28"/>
        </w:rPr>
      </w:pPr>
      <w:r>
        <w:rPr>
          <w:rFonts w:ascii="Calibri" w:eastAsia="SimSun" w:hAnsi="Calibri" w:cs="Calibri"/>
          <w:color w:val="000000"/>
          <w:sz w:val="28"/>
          <w:szCs w:val="28"/>
          <w:lang w:val="en-US" w:eastAsia="zh-CN" w:bidi="ar"/>
        </w:rPr>
        <w:t xml:space="preserve">2.1 admin fills the doctor’s details </w:t>
      </w:r>
    </w:p>
    <w:p w14:paraId="5923EB63" w14:textId="77777777" w:rsidR="00C22E2C" w:rsidRDefault="002A4A6B">
      <w:pPr>
        <w:rPr>
          <w:sz w:val="28"/>
          <w:szCs w:val="28"/>
        </w:rPr>
      </w:pPr>
      <w:r>
        <w:rPr>
          <w:rFonts w:ascii="Calibri" w:eastAsia="SimSun" w:hAnsi="Calibri" w:cs="Calibri"/>
          <w:color w:val="000000"/>
          <w:sz w:val="28"/>
          <w:szCs w:val="28"/>
          <w:lang w:val="en-US" w:eastAsia="zh-CN" w:bidi="ar"/>
        </w:rPr>
        <w:t xml:space="preserve">3.admin view patient record. </w:t>
      </w:r>
    </w:p>
    <w:p w14:paraId="520A2369" w14:textId="77777777" w:rsidR="00C22E2C" w:rsidRDefault="002A4A6B">
      <w:pPr>
        <w:rPr>
          <w:sz w:val="28"/>
          <w:szCs w:val="28"/>
        </w:rPr>
      </w:pPr>
      <w:r>
        <w:rPr>
          <w:rFonts w:ascii="Calibri" w:eastAsia="SimSun" w:hAnsi="Calibri" w:cs="Calibri"/>
          <w:color w:val="000000"/>
          <w:sz w:val="28"/>
          <w:szCs w:val="28"/>
          <w:lang w:val="en-US" w:eastAsia="zh-CN" w:bidi="ar"/>
        </w:rPr>
        <w:t xml:space="preserve">4.admin view appointments for the current date. </w:t>
      </w:r>
    </w:p>
    <w:p w14:paraId="69FD42F1" w14:textId="77777777" w:rsidR="00C22E2C" w:rsidRDefault="002A4A6B">
      <w:pPr>
        <w:rPr>
          <w:sz w:val="28"/>
          <w:szCs w:val="28"/>
        </w:rPr>
      </w:pPr>
      <w:r>
        <w:rPr>
          <w:rFonts w:ascii="Calibri" w:eastAsia="SimSun" w:hAnsi="Calibri" w:cs="Calibri"/>
          <w:color w:val="000000"/>
          <w:sz w:val="28"/>
          <w:szCs w:val="28"/>
          <w:lang w:val="en-US" w:eastAsia="zh-CN" w:bidi="ar"/>
        </w:rPr>
        <w:t xml:space="preserve">4.1appointments for current date are displayed. </w:t>
      </w:r>
    </w:p>
    <w:p w14:paraId="33FE028D" w14:textId="77777777" w:rsidR="00C22E2C" w:rsidRDefault="002A4A6B">
      <w:pPr>
        <w:rPr>
          <w:rFonts w:ascii="Times New Roman" w:eastAsia="SimSun" w:hAnsi="Times New Roman" w:cs="Times New Roman"/>
          <w:color w:val="000000"/>
          <w:sz w:val="28"/>
          <w:szCs w:val="28"/>
          <w:lang w:val="en-US" w:eastAsia="zh-CN" w:bidi="ar"/>
        </w:rPr>
      </w:pPr>
      <w:r>
        <w:rPr>
          <w:rFonts w:ascii="Times New Roman" w:eastAsia="SimSun" w:hAnsi="Times New Roman" w:cs="Times New Roman"/>
          <w:color w:val="000000"/>
          <w:sz w:val="28"/>
          <w:szCs w:val="28"/>
          <w:lang w:val="en-US" w:eastAsia="zh-CN" w:bidi="ar"/>
        </w:rPr>
        <w:t>POST CONDITION- The doctor and admin database are updated.</w:t>
      </w:r>
    </w:p>
    <w:p w14:paraId="32B49D63" w14:textId="77777777" w:rsidR="00C22E2C" w:rsidRDefault="00C22E2C">
      <w:pPr>
        <w:rPr>
          <w:rFonts w:ascii="Times New Roman" w:eastAsia="SimSun" w:hAnsi="Times New Roman" w:cs="Times New Roman"/>
          <w:color w:val="000000"/>
          <w:sz w:val="28"/>
          <w:szCs w:val="28"/>
          <w:lang w:val="en-US" w:eastAsia="zh-CN" w:bidi="ar"/>
        </w:rPr>
      </w:pPr>
    </w:p>
    <w:p w14:paraId="5606A15A" w14:textId="77777777" w:rsidR="00C22E2C" w:rsidRDefault="002A4A6B">
      <w:pPr>
        <w:rPr>
          <w:rFonts w:ascii="Calibri" w:hAnsi="Calibri" w:cs="Calibri"/>
          <w:lang w:val="en-US"/>
        </w:rPr>
      </w:pPr>
      <w:r>
        <w:rPr>
          <w:rFonts w:ascii="Calibri" w:eastAsia="TimesNewRomanPS-BoldMT" w:hAnsi="Calibri" w:cs="Calibri"/>
          <w:b/>
          <w:bCs/>
          <w:color w:val="000000"/>
          <w:sz w:val="36"/>
          <w:szCs w:val="36"/>
          <w:lang w:val="en-US" w:eastAsia="zh-CN" w:bidi="ar"/>
        </w:rPr>
        <w:t>EXTERNAL INTERFACE REQUIREMENTS:</w:t>
      </w:r>
    </w:p>
    <w:p w14:paraId="5768D0FC" w14:textId="77777777" w:rsidR="00C22E2C" w:rsidRDefault="002A4A6B">
      <w:pPr>
        <w:rPr>
          <w:rFonts w:ascii="Calibri" w:hAnsi="Calibri" w:cs="Calibri"/>
        </w:rPr>
      </w:pPr>
      <w:r>
        <w:rPr>
          <w:rFonts w:ascii="Calibri" w:eastAsia="TimesNewRomanPS-BoldMT" w:hAnsi="Calibri" w:cs="Calibri"/>
          <w:b/>
          <w:bCs/>
          <w:color w:val="000000"/>
          <w:sz w:val="28"/>
          <w:szCs w:val="28"/>
          <w:lang w:val="en-US" w:eastAsia="zh-CN" w:bidi="ar"/>
        </w:rPr>
        <w:t xml:space="preserve">User Interfaces </w:t>
      </w:r>
    </w:p>
    <w:p w14:paraId="6B2644D6" w14:textId="77777777" w:rsidR="00C22E2C" w:rsidRDefault="002A4A6B">
      <w:pPr>
        <w:rPr>
          <w:rFonts w:ascii="Calibri" w:hAnsi="Calibri" w:cs="Calibri"/>
        </w:rPr>
      </w:pPr>
      <w:r>
        <w:rPr>
          <w:rFonts w:ascii="Calibri" w:eastAsia="SimSun" w:hAnsi="Calibri" w:cs="Calibri"/>
          <w:color w:val="000000"/>
          <w:sz w:val="24"/>
          <w:szCs w:val="24"/>
          <w:lang w:val="en-US" w:eastAsia="zh-CN" w:bidi="ar"/>
        </w:rPr>
        <w:t xml:space="preserve">This section provides a detailed description of all inputs into and outputs from the </w:t>
      </w:r>
    </w:p>
    <w:p w14:paraId="362BB829" w14:textId="77777777" w:rsidR="00C22E2C" w:rsidRDefault="002A4A6B">
      <w:pPr>
        <w:rPr>
          <w:rFonts w:ascii="Calibri" w:hAnsi="Calibri" w:cs="Calibri"/>
        </w:rPr>
      </w:pPr>
      <w:r>
        <w:rPr>
          <w:rFonts w:ascii="Calibri" w:eastAsia="SimSun" w:hAnsi="Calibri" w:cs="Calibri"/>
          <w:color w:val="000000"/>
          <w:sz w:val="24"/>
          <w:szCs w:val="24"/>
          <w:lang w:val="en-US" w:eastAsia="zh-CN" w:bidi="ar"/>
        </w:rPr>
        <w:t xml:space="preserve">system. It also gives a description of the hardware, software and communication </w:t>
      </w:r>
    </w:p>
    <w:p w14:paraId="4644BE75" w14:textId="77777777" w:rsidR="00C22E2C" w:rsidRDefault="002A4A6B">
      <w:pPr>
        <w:rPr>
          <w:rFonts w:ascii="Calibri" w:hAnsi="Calibri" w:cs="Calibri"/>
        </w:rPr>
      </w:pPr>
      <w:r>
        <w:rPr>
          <w:rFonts w:ascii="Calibri" w:eastAsia="SimSun" w:hAnsi="Calibri" w:cs="Calibri"/>
          <w:color w:val="000000"/>
          <w:sz w:val="24"/>
          <w:szCs w:val="24"/>
          <w:lang w:val="en-US" w:eastAsia="zh-CN" w:bidi="ar"/>
        </w:rPr>
        <w:t xml:space="preserve">interfaces and provides basic prototypes of the user interface. </w:t>
      </w:r>
    </w:p>
    <w:p w14:paraId="564B65DF" w14:textId="77777777" w:rsidR="00C22E2C" w:rsidRDefault="002A4A6B">
      <w:pPr>
        <w:rPr>
          <w:rFonts w:ascii="Calibri" w:hAnsi="Calibri" w:cs="Calibri"/>
        </w:rPr>
      </w:pPr>
      <w:r>
        <w:rPr>
          <w:rFonts w:ascii="Calibri" w:eastAsia="SimSun" w:hAnsi="Calibri" w:cs="Calibri"/>
          <w:color w:val="000000"/>
          <w:sz w:val="24"/>
          <w:szCs w:val="24"/>
          <w:lang w:val="en-US" w:eastAsia="zh-CN" w:bidi="ar"/>
        </w:rPr>
        <w:t xml:space="preserve">The protocol used shall be HTTP. </w:t>
      </w:r>
    </w:p>
    <w:p w14:paraId="258FEDE9" w14:textId="77777777" w:rsidR="00C22E2C" w:rsidRDefault="002A4A6B">
      <w:pPr>
        <w:rPr>
          <w:rFonts w:ascii="Calibri" w:hAnsi="Calibri" w:cs="Calibri"/>
        </w:rPr>
      </w:pPr>
      <w:r>
        <w:rPr>
          <w:rFonts w:ascii="Calibri" w:eastAsia="SimSun" w:hAnsi="Calibri" w:cs="Calibri"/>
          <w:color w:val="000000"/>
          <w:sz w:val="24"/>
          <w:szCs w:val="24"/>
          <w:lang w:val="en-US" w:eastAsia="zh-CN" w:bidi="ar"/>
        </w:rPr>
        <w:t xml:space="preserve">The port number will be 80. </w:t>
      </w:r>
    </w:p>
    <w:p w14:paraId="1DA6CB94" w14:textId="77777777" w:rsidR="00C22E2C" w:rsidRDefault="002A4A6B">
      <w:pPr>
        <w:rPr>
          <w:rFonts w:ascii="Calibri" w:hAnsi="Calibri" w:cs="Calibri"/>
        </w:rPr>
      </w:pPr>
      <w:r>
        <w:rPr>
          <w:rFonts w:ascii="Calibri" w:eastAsia="SimSun" w:hAnsi="Calibri" w:cs="Calibri"/>
          <w:color w:val="000000"/>
          <w:sz w:val="24"/>
          <w:szCs w:val="24"/>
          <w:lang w:val="en-US" w:eastAsia="zh-CN" w:bidi="ar"/>
        </w:rPr>
        <w:t>There shall be logical address of the system in IPV4 format.</w:t>
      </w:r>
    </w:p>
    <w:p w14:paraId="22DCAEA1" w14:textId="77777777" w:rsidR="00C22E2C" w:rsidRDefault="00C22E2C">
      <w:pPr>
        <w:ind w:left="2057"/>
        <w:jc w:val="both"/>
        <w:rPr>
          <w:rFonts w:ascii="Calibri" w:eastAsia="Calibri" w:hAnsi="Calibri" w:cs="Calibri"/>
          <w:b/>
          <w:sz w:val="28"/>
        </w:rPr>
      </w:pPr>
    </w:p>
    <w:p w14:paraId="0724235E" w14:textId="77777777" w:rsidR="00C22E2C" w:rsidRDefault="00C22E2C">
      <w:pPr>
        <w:ind w:left="2057"/>
        <w:jc w:val="both"/>
        <w:rPr>
          <w:rFonts w:ascii="Calibri" w:eastAsia="Calibri" w:hAnsi="Calibri" w:cs="Calibri"/>
          <w:b/>
          <w:sz w:val="28"/>
        </w:rPr>
      </w:pPr>
    </w:p>
    <w:p w14:paraId="106D8E90" w14:textId="77777777" w:rsidR="00C22E2C" w:rsidRDefault="00C22E2C">
      <w:pPr>
        <w:ind w:left="2057"/>
        <w:jc w:val="both"/>
        <w:rPr>
          <w:rFonts w:ascii="Calibri" w:eastAsia="Calibri" w:hAnsi="Calibri" w:cs="Calibri"/>
          <w:b/>
          <w:sz w:val="28"/>
        </w:rPr>
      </w:pPr>
    </w:p>
    <w:p w14:paraId="5602F3BE" w14:textId="77777777" w:rsidR="00C22E2C" w:rsidRDefault="002A4A6B">
      <w:pPr>
        <w:rPr>
          <w:rFonts w:ascii="Calibri" w:eastAsia="Calibri" w:hAnsi="Calibri" w:cs="Calibri"/>
          <w:b/>
          <w:sz w:val="28"/>
        </w:rPr>
      </w:pPr>
      <w:r>
        <w:rPr>
          <w:rFonts w:ascii="Calibri" w:eastAsia="Calibri" w:hAnsi="Calibri" w:cs="Calibri"/>
          <w:b/>
          <w:sz w:val="28"/>
        </w:rPr>
        <w:t>Hardware</w:t>
      </w:r>
      <w:r>
        <w:rPr>
          <w:rFonts w:ascii="Calibri" w:eastAsia="Calibri" w:hAnsi="Calibri" w:cs="Calibri"/>
          <w:b/>
          <w:spacing w:val="-4"/>
          <w:sz w:val="28"/>
        </w:rPr>
        <w:t xml:space="preserve"> </w:t>
      </w:r>
      <w:r>
        <w:rPr>
          <w:rFonts w:ascii="Calibri" w:eastAsia="Calibri" w:hAnsi="Calibri" w:cs="Calibri"/>
          <w:b/>
          <w:sz w:val="28"/>
        </w:rPr>
        <w:t>Interfaces</w:t>
      </w:r>
    </w:p>
    <w:p w14:paraId="4A4D9A29" w14:textId="77777777" w:rsidR="00C22E2C" w:rsidRDefault="002A4A6B">
      <w:pPr>
        <w:spacing w:before="229"/>
        <w:rPr>
          <w:rFonts w:ascii="Cambria" w:eastAsia="Cambria" w:hAnsi="Cambria" w:cs="Cambria"/>
          <w:sz w:val="24"/>
        </w:rPr>
      </w:pPr>
      <w:r>
        <w:rPr>
          <w:rFonts w:ascii="Cambria" w:eastAsia="Cambria" w:hAnsi="Cambria" w:cs="Cambria"/>
          <w:sz w:val="24"/>
        </w:rPr>
        <w:t>Laptop/Desktop</w:t>
      </w:r>
      <w:r>
        <w:rPr>
          <w:rFonts w:ascii="Cambria" w:eastAsia="Cambria" w:hAnsi="Cambria" w:cs="Cambria"/>
          <w:spacing w:val="-6"/>
          <w:sz w:val="24"/>
        </w:rPr>
        <w:t xml:space="preserve"> </w:t>
      </w:r>
      <w:r>
        <w:rPr>
          <w:rFonts w:ascii="Cambria" w:eastAsia="Cambria" w:hAnsi="Cambria" w:cs="Cambria"/>
          <w:sz w:val="24"/>
        </w:rPr>
        <w:t>PC</w:t>
      </w:r>
    </w:p>
    <w:p w14:paraId="1E200471" w14:textId="77777777" w:rsidR="00C22E2C" w:rsidRDefault="002A4A6B">
      <w:pPr>
        <w:spacing w:before="25" w:line="247" w:lineRule="auto"/>
        <w:ind w:right="1837"/>
        <w:rPr>
          <w:rFonts w:ascii="Times New Roman" w:eastAsia="Times New Roman" w:hAnsi="Times New Roman" w:cs="Times New Roman"/>
          <w:sz w:val="24"/>
        </w:rPr>
      </w:pPr>
      <w:r>
        <w:rPr>
          <w:rFonts w:ascii="Times New Roman" w:eastAsia="Times New Roman" w:hAnsi="Times New Roman" w:cs="Times New Roman"/>
          <w:sz w:val="24"/>
        </w:rPr>
        <w:t>Purpose of this is to give information when Patients ask</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information about doctors,</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 xml:space="preserve">medicine available lab tests etc. To perform such </w:t>
      </w:r>
      <w:proofErr w:type="gramStart"/>
      <w:r>
        <w:rPr>
          <w:rFonts w:ascii="Times New Roman" w:eastAsia="Times New Roman" w:hAnsi="Times New Roman" w:cs="Times New Roman"/>
          <w:sz w:val="24"/>
        </w:rPr>
        <w:t>Action</w:t>
      </w:r>
      <w:proofErr w:type="gramEnd"/>
      <w:r>
        <w:rPr>
          <w:rFonts w:ascii="Times New Roman" w:eastAsia="Times New Roman" w:hAnsi="Times New Roman" w:cs="Times New Roman"/>
          <w:sz w:val="24"/>
        </w:rPr>
        <w:t xml:space="preserve"> it need very efficient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computer otherwise due to that reason patients have to wait for a long time to get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they ask for.</w:t>
      </w:r>
    </w:p>
    <w:p w14:paraId="4D572BF5" w14:textId="77777777" w:rsidR="00C22E2C" w:rsidRDefault="00C22E2C">
      <w:pPr>
        <w:spacing w:before="9"/>
        <w:rPr>
          <w:rFonts w:ascii="Times New Roman" w:eastAsia="Times New Roman" w:hAnsi="Times New Roman" w:cs="Times New Roman"/>
          <w:sz w:val="24"/>
        </w:rPr>
      </w:pPr>
    </w:p>
    <w:p w14:paraId="243E25BB" w14:textId="77777777" w:rsidR="00C22E2C" w:rsidRDefault="002A4A6B">
      <w:pPr>
        <w:rPr>
          <w:rFonts w:ascii="Cambria" w:eastAsia="Cambria" w:hAnsi="Cambria" w:cs="Cambria"/>
          <w:b/>
          <w:sz w:val="24"/>
        </w:rPr>
      </w:pPr>
      <w:r>
        <w:rPr>
          <w:rFonts w:ascii="Cambria" w:eastAsia="Cambria" w:hAnsi="Cambria" w:cs="Cambria"/>
          <w:b/>
          <w:sz w:val="24"/>
        </w:rPr>
        <w:t>Laser</w:t>
      </w:r>
      <w:r>
        <w:rPr>
          <w:rFonts w:ascii="Cambria" w:eastAsia="Cambria" w:hAnsi="Cambria" w:cs="Cambria"/>
          <w:b/>
          <w:spacing w:val="-4"/>
          <w:sz w:val="24"/>
        </w:rPr>
        <w:t xml:space="preserve"> </w:t>
      </w:r>
      <w:r>
        <w:rPr>
          <w:rFonts w:ascii="Cambria" w:eastAsia="Cambria" w:hAnsi="Cambria" w:cs="Cambria"/>
          <w:b/>
          <w:sz w:val="24"/>
        </w:rPr>
        <w:t>Printer</w:t>
      </w:r>
      <w:r>
        <w:rPr>
          <w:rFonts w:ascii="Cambria" w:eastAsia="Cambria" w:hAnsi="Cambria" w:cs="Cambria"/>
          <w:b/>
          <w:spacing w:val="-3"/>
          <w:sz w:val="24"/>
        </w:rPr>
        <w:t xml:space="preserve"> </w:t>
      </w:r>
      <w:r>
        <w:rPr>
          <w:rFonts w:ascii="Cambria" w:eastAsia="Cambria" w:hAnsi="Cambria" w:cs="Cambria"/>
          <w:b/>
          <w:sz w:val="24"/>
        </w:rPr>
        <w:t>(B/W)</w:t>
      </w:r>
    </w:p>
    <w:p w14:paraId="7F3A3499" w14:textId="77777777" w:rsidR="00C22E2C" w:rsidRDefault="002A4A6B">
      <w:pPr>
        <w:spacing w:before="23"/>
        <w:rPr>
          <w:rFonts w:ascii="Times New Roman" w:eastAsia="Times New Roman" w:hAnsi="Times New Roman" w:cs="Times New Roman"/>
          <w:sz w:val="24"/>
        </w:rPr>
      </w:pPr>
      <w:r>
        <w:rPr>
          <w:rFonts w:ascii="Times New Roman" w:eastAsia="Times New Roman" w:hAnsi="Times New Roman" w:cs="Times New Roman"/>
          <w:sz w:val="24"/>
        </w:rPr>
        <w:t>Simply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this device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printing</w:t>
      </w:r>
      <w:r>
        <w:rPr>
          <w:rFonts w:ascii="Times New Roman" w:eastAsia="Times New Roman" w:hAnsi="Times New Roman" w:cs="Times New Roman"/>
          <w:spacing w:val="-1"/>
          <w:sz w:val="24"/>
        </w:rPr>
        <w:t xml:space="preserve"> </w:t>
      </w:r>
      <w:proofErr w:type="gramStart"/>
      <w:r>
        <w:rPr>
          <w:rFonts w:ascii="Times New Roman" w:eastAsia="Times New Roman" w:hAnsi="Times New Roman" w:cs="Times New Roman"/>
          <w:sz w:val="24"/>
        </w:rPr>
        <w:t>patients</w:t>
      </w:r>
      <w:proofErr w:type="gramEnd"/>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info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etc.</w:t>
      </w:r>
    </w:p>
    <w:p w14:paraId="7700BE3A" w14:textId="77777777" w:rsidR="00C22E2C" w:rsidRDefault="00C22E2C">
      <w:pPr>
        <w:rPr>
          <w:rFonts w:ascii="Times New Roman" w:eastAsia="Times New Roman" w:hAnsi="Times New Roman" w:cs="Times New Roman"/>
          <w:sz w:val="26"/>
        </w:rPr>
      </w:pPr>
    </w:p>
    <w:p w14:paraId="728E9F98" w14:textId="77777777" w:rsidR="00C22E2C" w:rsidRDefault="002A4A6B">
      <w:pPr>
        <w:spacing w:before="199"/>
        <w:rPr>
          <w:rFonts w:ascii="Cambria" w:eastAsia="Cambria" w:hAnsi="Cambria" w:cs="Cambria"/>
          <w:b/>
          <w:sz w:val="24"/>
        </w:rPr>
      </w:pPr>
      <w:r>
        <w:rPr>
          <w:rFonts w:ascii="Cambria" w:eastAsia="Cambria" w:hAnsi="Cambria" w:cs="Cambria"/>
          <w:b/>
          <w:sz w:val="24"/>
        </w:rPr>
        <w:lastRenderedPageBreak/>
        <w:t>Wi-Fi</w:t>
      </w:r>
      <w:r>
        <w:rPr>
          <w:rFonts w:ascii="Cambria" w:eastAsia="Cambria" w:hAnsi="Cambria" w:cs="Cambria"/>
          <w:b/>
          <w:spacing w:val="-5"/>
          <w:sz w:val="24"/>
        </w:rPr>
        <w:t xml:space="preserve"> </w:t>
      </w:r>
      <w:r>
        <w:rPr>
          <w:rFonts w:ascii="Cambria" w:eastAsia="Cambria" w:hAnsi="Cambria" w:cs="Cambria"/>
          <w:b/>
          <w:sz w:val="24"/>
        </w:rPr>
        <w:t>router</w:t>
      </w:r>
    </w:p>
    <w:p w14:paraId="648D730B" w14:textId="77777777" w:rsidR="00C22E2C" w:rsidRDefault="002A4A6B">
      <w:r>
        <w:rPr>
          <w:rFonts w:ascii="Times New Roman" w:eastAsia="SimSun" w:hAnsi="Times New Roman" w:cs="Times New Roman"/>
          <w:color w:val="000000"/>
          <w:sz w:val="24"/>
          <w:szCs w:val="24"/>
          <w:lang w:val="en-US" w:eastAsia="zh-CN" w:bidi="ar"/>
        </w:rPr>
        <w:t xml:space="preserve">Wi-Fi router is used to for internetwork operations </w:t>
      </w:r>
    </w:p>
    <w:p w14:paraId="21834B55" w14:textId="77777777" w:rsidR="00C22E2C" w:rsidRDefault="002A4A6B">
      <w:r>
        <w:rPr>
          <w:rFonts w:ascii="Times New Roman" w:eastAsia="SimSun" w:hAnsi="Times New Roman" w:cs="Times New Roman"/>
          <w:color w:val="000000"/>
          <w:sz w:val="24"/>
          <w:szCs w:val="24"/>
          <w:lang w:val="en-US" w:eastAsia="zh-CN" w:bidi="ar"/>
        </w:rPr>
        <w:t xml:space="preserve">inside of a hospital and simply data transmission </w:t>
      </w:r>
    </w:p>
    <w:p w14:paraId="44EDC9A8" w14:textId="77777777" w:rsidR="00C22E2C" w:rsidRDefault="002A4A6B">
      <w:r>
        <w:rPr>
          <w:rFonts w:ascii="Times New Roman" w:eastAsia="SimSun" w:hAnsi="Times New Roman" w:cs="Times New Roman"/>
          <w:color w:val="000000"/>
          <w:sz w:val="24"/>
          <w:szCs w:val="24"/>
          <w:lang w:val="en-US" w:eastAsia="zh-CN" w:bidi="ar"/>
        </w:rPr>
        <w:t xml:space="preserve">from </w:t>
      </w:r>
      <w:proofErr w:type="gramStart"/>
      <w:r>
        <w:rPr>
          <w:rFonts w:ascii="Times New Roman" w:eastAsia="SimSun" w:hAnsi="Times New Roman" w:cs="Times New Roman"/>
          <w:color w:val="000000"/>
          <w:sz w:val="24"/>
          <w:szCs w:val="24"/>
          <w:lang w:val="en-US" w:eastAsia="zh-CN" w:bidi="ar"/>
        </w:rPr>
        <w:t>pc’s</w:t>
      </w:r>
      <w:proofErr w:type="gramEnd"/>
      <w:r>
        <w:rPr>
          <w:rFonts w:ascii="Times New Roman" w:eastAsia="SimSun" w:hAnsi="Times New Roman" w:cs="Times New Roman"/>
          <w:color w:val="000000"/>
          <w:sz w:val="24"/>
          <w:szCs w:val="24"/>
          <w:lang w:val="en-US" w:eastAsia="zh-CN" w:bidi="ar"/>
        </w:rPr>
        <w:t xml:space="preserve"> to sever. </w:t>
      </w:r>
    </w:p>
    <w:p w14:paraId="715DFA56" w14:textId="77777777" w:rsidR="00C22E2C" w:rsidRDefault="00C22E2C">
      <w:pPr>
        <w:spacing w:before="10"/>
        <w:rPr>
          <w:rFonts w:ascii="Times New Roman" w:eastAsia="Times New Roman" w:hAnsi="Times New Roman" w:cs="Times New Roman"/>
          <w:sz w:val="25"/>
        </w:rPr>
      </w:pPr>
    </w:p>
    <w:p w14:paraId="3D5999F2" w14:textId="77777777" w:rsidR="00C22E2C" w:rsidRDefault="00C22E2C">
      <w:pPr>
        <w:spacing w:before="10"/>
        <w:rPr>
          <w:rFonts w:ascii="Times New Roman" w:eastAsia="Times New Roman" w:hAnsi="Times New Roman" w:cs="Times New Roman"/>
          <w:sz w:val="25"/>
        </w:rPr>
      </w:pPr>
    </w:p>
    <w:p w14:paraId="3173B78D" w14:textId="77777777" w:rsidR="00C22E2C" w:rsidRDefault="002A4A6B">
      <w:pPr>
        <w:rPr>
          <w:rFonts w:ascii="Calibri" w:eastAsia="Calibri" w:hAnsi="Calibri" w:cs="Calibri"/>
          <w:b/>
          <w:sz w:val="28"/>
        </w:rPr>
      </w:pPr>
      <w:r>
        <w:rPr>
          <w:rFonts w:ascii="Calibri" w:eastAsia="Calibri" w:hAnsi="Calibri" w:cs="Calibri"/>
          <w:b/>
          <w:sz w:val="28"/>
        </w:rPr>
        <w:t>Software</w:t>
      </w:r>
      <w:r>
        <w:rPr>
          <w:rFonts w:ascii="Calibri" w:eastAsia="Calibri" w:hAnsi="Calibri" w:cs="Calibri"/>
          <w:b/>
          <w:spacing w:val="-3"/>
          <w:sz w:val="28"/>
        </w:rPr>
        <w:t xml:space="preserve"> </w:t>
      </w:r>
      <w:r>
        <w:rPr>
          <w:rFonts w:ascii="Calibri" w:eastAsia="Calibri" w:hAnsi="Calibri" w:cs="Calibri"/>
          <w:b/>
          <w:sz w:val="28"/>
        </w:rPr>
        <w:t>Interfaces</w:t>
      </w:r>
    </w:p>
    <w:p w14:paraId="3F555F82" w14:textId="77777777" w:rsidR="00C22E2C" w:rsidRDefault="00C22E2C">
      <w:pPr>
        <w:rPr>
          <w:rFonts w:ascii="Calibri" w:eastAsia="Calibri" w:hAnsi="Calibri" w:cs="Calibri"/>
          <w:b/>
          <w:sz w:val="38"/>
        </w:rPr>
      </w:pPr>
    </w:p>
    <w:p w14:paraId="493DDC69" w14:textId="77777777" w:rsidR="00C22E2C" w:rsidRDefault="002A4A6B">
      <w:pPr>
        <w:tabs>
          <w:tab w:val="left" w:pos="2774"/>
          <w:tab w:val="left" w:pos="2775"/>
        </w:tabs>
        <w:spacing w:line="244" w:lineRule="auto"/>
        <w:ind w:right="2071"/>
        <w:rPr>
          <w:rFonts w:ascii="Calibri" w:eastAsia="Calibri" w:hAnsi="Calibri" w:cs="Calibri"/>
          <w:sz w:val="24"/>
        </w:rPr>
      </w:pPr>
      <w:r>
        <w:rPr>
          <w:rFonts w:ascii="Calibri" w:eastAsia="Calibri" w:hAnsi="Calibri" w:cs="Calibri"/>
          <w:sz w:val="24"/>
        </w:rPr>
        <w:t xml:space="preserve">JDK 1.8 - Java is fast, secure, and reliable. From laptops to data </w:t>
      </w:r>
      <w:proofErr w:type="spellStart"/>
      <w:r>
        <w:rPr>
          <w:rFonts w:ascii="Calibri" w:eastAsia="Calibri" w:hAnsi="Calibri" w:cs="Calibri"/>
          <w:sz w:val="24"/>
        </w:rPr>
        <w:t>centers</w:t>
      </w:r>
      <w:proofErr w:type="spellEnd"/>
      <w:r>
        <w:rPr>
          <w:rFonts w:ascii="Calibri" w:eastAsia="Calibri" w:hAnsi="Calibri" w:cs="Calibri"/>
          <w:sz w:val="24"/>
        </w:rPr>
        <w:t>,</w:t>
      </w:r>
      <w:r>
        <w:rPr>
          <w:rFonts w:ascii="Calibri" w:eastAsia="Calibri" w:hAnsi="Calibri" w:cs="Calibri"/>
          <w:spacing w:val="1"/>
          <w:sz w:val="24"/>
        </w:rPr>
        <w:t xml:space="preserve"> </w:t>
      </w:r>
      <w:r>
        <w:rPr>
          <w:rFonts w:ascii="Calibri" w:eastAsia="Calibri" w:hAnsi="Calibri" w:cs="Calibri"/>
          <w:sz w:val="24"/>
        </w:rPr>
        <w:t>game</w:t>
      </w:r>
      <w:r>
        <w:rPr>
          <w:rFonts w:ascii="Calibri" w:eastAsia="Calibri" w:hAnsi="Calibri" w:cs="Calibri"/>
          <w:spacing w:val="-4"/>
          <w:sz w:val="24"/>
        </w:rPr>
        <w:t xml:space="preserve"> </w:t>
      </w:r>
      <w:r>
        <w:rPr>
          <w:rFonts w:ascii="Calibri" w:eastAsia="Calibri" w:hAnsi="Calibri" w:cs="Calibri"/>
          <w:sz w:val="24"/>
        </w:rPr>
        <w:t>consoles</w:t>
      </w:r>
      <w:r>
        <w:rPr>
          <w:rFonts w:ascii="Calibri" w:eastAsia="Calibri" w:hAnsi="Calibri" w:cs="Calibri"/>
          <w:spacing w:val="-4"/>
          <w:sz w:val="24"/>
        </w:rPr>
        <w:t xml:space="preserve"> </w:t>
      </w:r>
      <w:r>
        <w:rPr>
          <w:rFonts w:ascii="Calibri" w:eastAsia="Calibri" w:hAnsi="Calibri" w:cs="Calibri"/>
          <w:sz w:val="24"/>
        </w:rPr>
        <w:t>to</w:t>
      </w:r>
      <w:r>
        <w:rPr>
          <w:rFonts w:ascii="Calibri" w:eastAsia="Calibri" w:hAnsi="Calibri" w:cs="Calibri"/>
          <w:spacing w:val="-5"/>
          <w:sz w:val="24"/>
        </w:rPr>
        <w:t xml:space="preserve"> </w:t>
      </w:r>
      <w:r>
        <w:rPr>
          <w:rFonts w:ascii="Calibri" w:eastAsia="Calibri" w:hAnsi="Calibri" w:cs="Calibri"/>
          <w:sz w:val="24"/>
        </w:rPr>
        <w:t>scientific</w:t>
      </w:r>
      <w:r>
        <w:rPr>
          <w:rFonts w:ascii="Calibri" w:eastAsia="Calibri" w:hAnsi="Calibri" w:cs="Calibri"/>
          <w:spacing w:val="-3"/>
          <w:sz w:val="24"/>
        </w:rPr>
        <w:t xml:space="preserve"> </w:t>
      </w:r>
      <w:r>
        <w:rPr>
          <w:rFonts w:ascii="Calibri" w:eastAsia="Calibri" w:hAnsi="Calibri" w:cs="Calibri"/>
          <w:sz w:val="24"/>
        </w:rPr>
        <w:t>supercomputers,</w:t>
      </w:r>
      <w:r>
        <w:rPr>
          <w:rFonts w:ascii="Calibri" w:eastAsia="Calibri" w:hAnsi="Calibri" w:cs="Calibri"/>
          <w:spacing w:val="-5"/>
          <w:sz w:val="24"/>
        </w:rPr>
        <w:t xml:space="preserve"> </w:t>
      </w:r>
      <w:r>
        <w:rPr>
          <w:rFonts w:ascii="Calibri" w:eastAsia="Calibri" w:hAnsi="Calibri" w:cs="Calibri"/>
          <w:sz w:val="24"/>
        </w:rPr>
        <w:t>cell</w:t>
      </w:r>
      <w:r>
        <w:rPr>
          <w:rFonts w:ascii="Calibri" w:eastAsia="Calibri" w:hAnsi="Calibri" w:cs="Calibri"/>
          <w:spacing w:val="-2"/>
          <w:sz w:val="24"/>
        </w:rPr>
        <w:t xml:space="preserve"> </w:t>
      </w:r>
      <w:r>
        <w:rPr>
          <w:rFonts w:ascii="Calibri" w:eastAsia="Calibri" w:hAnsi="Calibri" w:cs="Calibri"/>
          <w:sz w:val="24"/>
        </w:rPr>
        <w:t>phones</w:t>
      </w:r>
      <w:r>
        <w:rPr>
          <w:rFonts w:ascii="Calibri" w:eastAsia="Calibri" w:hAnsi="Calibri" w:cs="Calibri"/>
          <w:spacing w:val="-5"/>
          <w:sz w:val="24"/>
        </w:rPr>
        <w:t xml:space="preserve"> </w:t>
      </w:r>
      <w:r>
        <w:rPr>
          <w:rFonts w:ascii="Calibri" w:eastAsia="Calibri" w:hAnsi="Calibri" w:cs="Calibri"/>
          <w:sz w:val="24"/>
        </w:rPr>
        <w:t>to</w:t>
      </w:r>
      <w:r>
        <w:rPr>
          <w:rFonts w:ascii="Calibri" w:eastAsia="Calibri" w:hAnsi="Calibri" w:cs="Calibri"/>
          <w:spacing w:val="-5"/>
          <w:sz w:val="24"/>
        </w:rPr>
        <w:t xml:space="preserve"> </w:t>
      </w:r>
      <w:r>
        <w:rPr>
          <w:rFonts w:ascii="Calibri" w:eastAsia="Calibri" w:hAnsi="Calibri" w:cs="Calibri"/>
          <w:sz w:val="24"/>
        </w:rPr>
        <w:t>the</w:t>
      </w:r>
      <w:r>
        <w:rPr>
          <w:rFonts w:ascii="Calibri" w:eastAsia="Calibri" w:hAnsi="Calibri" w:cs="Calibri"/>
          <w:spacing w:val="-5"/>
          <w:sz w:val="24"/>
        </w:rPr>
        <w:t xml:space="preserve"> </w:t>
      </w:r>
      <w:r>
        <w:rPr>
          <w:rFonts w:ascii="Calibri" w:eastAsia="Calibri" w:hAnsi="Calibri" w:cs="Calibri"/>
          <w:sz w:val="24"/>
        </w:rPr>
        <w:t>Internet,</w:t>
      </w:r>
    </w:p>
    <w:p w14:paraId="653D8E58" w14:textId="77777777" w:rsidR="00C22E2C" w:rsidRDefault="002A4A6B">
      <w:pPr>
        <w:tabs>
          <w:tab w:val="left" w:pos="2774"/>
          <w:tab w:val="left" w:pos="2775"/>
        </w:tabs>
        <w:spacing w:line="297" w:lineRule="auto"/>
        <w:rPr>
          <w:rFonts w:ascii="Calibri" w:eastAsia="Calibri" w:hAnsi="Calibri" w:cs="Calibri"/>
          <w:sz w:val="24"/>
        </w:rPr>
      </w:pPr>
      <w:proofErr w:type="spellStart"/>
      <w:r>
        <w:rPr>
          <w:rFonts w:ascii="Calibri" w:eastAsia="Calibri" w:hAnsi="Calibri" w:cs="Calibri"/>
          <w:sz w:val="24"/>
        </w:rPr>
        <w:t>Netbeans</w:t>
      </w:r>
      <w:proofErr w:type="spellEnd"/>
      <w:r>
        <w:rPr>
          <w:rFonts w:ascii="Calibri" w:eastAsia="Calibri" w:hAnsi="Calibri" w:cs="Calibri"/>
          <w:spacing w:val="-4"/>
          <w:sz w:val="24"/>
        </w:rPr>
        <w:t xml:space="preserve"> </w:t>
      </w:r>
      <w:r>
        <w:rPr>
          <w:rFonts w:ascii="Calibri" w:eastAsia="Calibri" w:hAnsi="Calibri" w:cs="Calibri"/>
          <w:sz w:val="24"/>
        </w:rPr>
        <w:t>8.1</w:t>
      </w:r>
      <w:r>
        <w:rPr>
          <w:rFonts w:ascii="Calibri" w:eastAsia="Calibri" w:hAnsi="Calibri" w:cs="Calibri"/>
          <w:spacing w:val="-2"/>
          <w:sz w:val="24"/>
        </w:rPr>
        <w:t xml:space="preserve"> </w:t>
      </w:r>
      <w:r>
        <w:rPr>
          <w:rFonts w:ascii="Calibri" w:eastAsia="Calibri" w:hAnsi="Calibri" w:cs="Calibri"/>
          <w:sz w:val="24"/>
        </w:rPr>
        <w:t>-</w:t>
      </w:r>
      <w:r>
        <w:rPr>
          <w:rFonts w:ascii="Calibri" w:eastAsia="Calibri" w:hAnsi="Calibri" w:cs="Calibri"/>
          <w:spacing w:val="-1"/>
          <w:sz w:val="24"/>
        </w:rPr>
        <w:t xml:space="preserve"> </w:t>
      </w:r>
      <w:r>
        <w:rPr>
          <w:rFonts w:ascii="Calibri" w:eastAsia="Calibri" w:hAnsi="Calibri" w:cs="Calibri"/>
          <w:sz w:val="24"/>
        </w:rPr>
        <w:t>IDE</w:t>
      </w:r>
      <w:r>
        <w:rPr>
          <w:rFonts w:ascii="Calibri" w:eastAsia="Calibri" w:hAnsi="Calibri" w:cs="Calibri"/>
          <w:spacing w:val="-4"/>
          <w:sz w:val="24"/>
        </w:rPr>
        <w:t xml:space="preserve"> </w:t>
      </w:r>
      <w:r>
        <w:rPr>
          <w:rFonts w:ascii="Calibri" w:eastAsia="Calibri" w:hAnsi="Calibri" w:cs="Calibri"/>
          <w:sz w:val="24"/>
        </w:rPr>
        <w:t>for</w:t>
      </w:r>
      <w:r>
        <w:rPr>
          <w:rFonts w:ascii="Calibri" w:eastAsia="Calibri" w:hAnsi="Calibri" w:cs="Calibri"/>
          <w:spacing w:val="-1"/>
          <w:sz w:val="24"/>
        </w:rPr>
        <w:t xml:space="preserve"> </w:t>
      </w:r>
      <w:r>
        <w:rPr>
          <w:rFonts w:ascii="Calibri" w:eastAsia="Calibri" w:hAnsi="Calibri" w:cs="Calibri"/>
          <w:sz w:val="24"/>
        </w:rPr>
        <w:t>Java</w:t>
      </w:r>
      <w:r>
        <w:rPr>
          <w:rFonts w:ascii="Calibri" w:eastAsia="Calibri" w:hAnsi="Calibri" w:cs="Calibri"/>
          <w:spacing w:val="-10"/>
          <w:sz w:val="24"/>
        </w:rPr>
        <w:t xml:space="preserve"> </w:t>
      </w:r>
      <w:r>
        <w:rPr>
          <w:rFonts w:ascii="Calibri" w:eastAsia="Calibri" w:hAnsi="Calibri" w:cs="Calibri"/>
          <w:sz w:val="24"/>
        </w:rPr>
        <w:t>developing.</w:t>
      </w:r>
    </w:p>
    <w:p w14:paraId="058ABCE2" w14:textId="77777777" w:rsidR="00C22E2C" w:rsidRDefault="002A4A6B">
      <w:pPr>
        <w:tabs>
          <w:tab w:val="left" w:pos="2774"/>
          <w:tab w:val="left" w:pos="2775"/>
        </w:tabs>
        <w:spacing w:line="304" w:lineRule="auto"/>
        <w:rPr>
          <w:rFonts w:ascii="Calibri" w:eastAsia="Calibri" w:hAnsi="Calibri" w:cs="Calibri"/>
          <w:sz w:val="24"/>
        </w:rPr>
      </w:pPr>
      <w:r>
        <w:rPr>
          <w:rFonts w:ascii="Calibri" w:eastAsia="Calibri" w:hAnsi="Calibri" w:cs="Calibri"/>
          <w:spacing w:val="-1"/>
          <w:sz w:val="24"/>
        </w:rPr>
        <w:t>MySQL</w:t>
      </w:r>
      <w:r>
        <w:rPr>
          <w:rFonts w:ascii="Calibri" w:eastAsia="Calibri" w:hAnsi="Calibri" w:cs="Calibri"/>
          <w:spacing w:val="1"/>
          <w:sz w:val="24"/>
        </w:rPr>
        <w:t xml:space="preserve"> </w:t>
      </w:r>
      <w:r>
        <w:rPr>
          <w:rFonts w:ascii="Calibri" w:eastAsia="Calibri" w:hAnsi="Calibri" w:cs="Calibri"/>
          <w:spacing w:val="-1"/>
          <w:sz w:val="24"/>
        </w:rPr>
        <w:t>server</w:t>
      </w:r>
      <w:r>
        <w:rPr>
          <w:rFonts w:ascii="Calibri" w:eastAsia="Calibri" w:hAnsi="Calibri" w:cs="Calibri"/>
          <w:spacing w:val="1"/>
          <w:sz w:val="24"/>
        </w:rPr>
        <w:t xml:space="preserve"> </w:t>
      </w:r>
      <w:r>
        <w:rPr>
          <w:rFonts w:ascii="Calibri" w:eastAsia="Calibri" w:hAnsi="Calibri" w:cs="Calibri"/>
          <w:spacing w:val="-1"/>
          <w:sz w:val="24"/>
        </w:rPr>
        <w:t>-</w:t>
      </w:r>
      <w:r>
        <w:rPr>
          <w:rFonts w:ascii="Calibri" w:eastAsia="Calibri" w:hAnsi="Calibri" w:cs="Calibri"/>
          <w:spacing w:val="3"/>
          <w:sz w:val="24"/>
        </w:rPr>
        <w:t xml:space="preserve"> </w:t>
      </w:r>
      <w:r>
        <w:rPr>
          <w:rFonts w:ascii="Calibri" w:eastAsia="Calibri" w:hAnsi="Calibri" w:cs="Calibri"/>
          <w:spacing w:val="-1"/>
          <w:sz w:val="24"/>
        </w:rPr>
        <w:t>Database connectivity</w:t>
      </w:r>
      <w:r>
        <w:rPr>
          <w:rFonts w:ascii="Calibri" w:eastAsia="Calibri" w:hAnsi="Calibri" w:cs="Calibri"/>
          <w:spacing w:val="2"/>
          <w:sz w:val="24"/>
        </w:rPr>
        <w:t xml:space="preserve"> </w:t>
      </w:r>
      <w:r>
        <w:rPr>
          <w:rFonts w:ascii="Calibri" w:eastAsia="Calibri" w:hAnsi="Calibri" w:cs="Calibri"/>
          <w:sz w:val="24"/>
        </w:rPr>
        <w:t>and</w:t>
      </w:r>
      <w:r>
        <w:rPr>
          <w:rFonts w:ascii="Calibri" w:eastAsia="Calibri" w:hAnsi="Calibri" w:cs="Calibri"/>
          <w:spacing w:val="-21"/>
          <w:sz w:val="24"/>
        </w:rPr>
        <w:t xml:space="preserve"> </w:t>
      </w:r>
      <w:r>
        <w:rPr>
          <w:rFonts w:ascii="Calibri" w:eastAsia="Calibri" w:hAnsi="Calibri" w:cs="Calibri"/>
          <w:sz w:val="24"/>
        </w:rPr>
        <w:t>management</w:t>
      </w:r>
    </w:p>
    <w:p w14:paraId="367CE7B2" w14:textId="77777777" w:rsidR="00C22E2C" w:rsidRDefault="002A4A6B">
      <w:pPr>
        <w:tabs>
          <w:tab w:val="left" w:pos="2774"/>
          <w:tab w:val="left" w:pos="2775"/>
        </w:tabs>
        <w:spacing w:before="4"/>
        <w:rPr>
          <w:rFonts w:ascii="Calibri" w:eastAsia="Calibri" w:hAnsi="Calibri" w:cs="Calibri"/>
          <w:sz w:val="24"/>
        </w:rPr>
      </w:pPr>
      <w:r>
        <w:rPr>
          <w:rFonts w:ascii="Calibri" w:eastAsia="Calibri" w:hAnsi="Calibri" w:cs="Calibri"/>
          <w:spacing w:val="-1"/>
          <w:sz w:val="24"/>
        </w:rPr>
        <w:t>OS</w:t>
      </w:r>
      <w:r>
        <w:rPr>
          <w:rFonts w:ascii="Calibri" w:eastAsia="Calibri" w:hAnsi="Calibri" w:cs="Calibri"/>
          <w:sz w:val="24"/>
        </w:rPr>
        <w:t xml:space="preserve"> </w:t>
      </w:r>
      <w:r>
        <w:rPr>
          <w:rFonts w:ascii="Calibri" w:eastAsia="Calibri" w:hAnsi="Calibri" w:cs="Calibri"/>
          <w:spacing w:val="-1"/>
          <w:sz w:val="24"/>
        </w:rPr>
        <w:t>Windows</w:t>
      </w:r>
      <w:r>
        <w:rPr>
          <w:rFonts w:ascii="Calibri" w:eastAsia="Calibri" w:hAnsi="Calibri" w:cs="Calibri"/>
          <w:spacing w:val="-2"/>
          <w:sz w:val="24"/>
        </w:rPr>
        <w:t xml:space="preserve"> </w:t>
      </w:r>
      <w:r>
        <w:rPr>
          <w:rFonts w:ascii="Calibri" w:eastAsia="Calibri" w:hAnsi="Calibri" w:cs="Calibri"/>
          <w:spacing w:val="-1"/>
          <w:sz w:val="24"/>
        </w:rPr>
        <w:t>7/8/8.1-</w:t>
      </w:r>
      <w:r>
        <w:rPr>
          <w:rFonts w:ascii="Calibri" w:eastAsia="Calibri" w:hAnsi="Calibri" w:cs="Calibri"/>
          <w:sz w:val="24"/>
        </w:rPr>
        <w:t xml:space="preserve"> Very user</w:t>
      </w:r>
      <w:r>
        <w:rPr>
          <w:rFonts w:ascii="Calibri" w:eastAsia="Calibri" w:hAnsi="Calibri" w:cs="Calibri"/>
          <w:spacing w:val="-2"/>
          <w:sz w:val="24"/>
        </w:rPr>
        <w:t xml:space="preserve"> </w:t>
      </w:r>
      <w:r>
        <w:rPr>
          <w:rFonts w:ascii="Calibri" w:eastAsia="Calibri" w:hAnsi="Calibri" w:cs="Calibri"/>
          <w:sz w:val="24"/>
        </w:rPr>
        <w:t>friendly</w:t>
      </w:r>
      <w:r>
        <w:rPr>
          <w:rFonts w:ascii="Calibri" w:eastAsia="Calibri" w:hAnsi="Calibri" w:cs="Calibri"/>
          <w:spacing w:val="1"/>
          <w:sz w:val="24"/>
        </w:rPr>
        <w:t xml:space="preserve"> </w:t>
      </w:r>
      <w:r>
        <w:rPr>
          <w:rFonts w:ascii="Calibri" w:eastAsia="Calibri" w:hAnsi="Calibri" w:cs="Calibri"/>
          <w:sz w:val="24"/>
        </w:rPr>
        <w:t>and</w:t>
      </w:r>
      <w:r>
        <w:rPr>
          <w:rFonts w:ascii="Calibri" w:eastAsia="Calibri" w:hAnsi="Calibri" w:cs="Calibri"/>
          <w:spacing w:val="-1"/>
          <w:sz w:val="24"/>
        </w:rPr>
        <w:t xml:space="preserve"> </w:t>
      </w:r>
      <w:r>
        <w:rPr>
          <w:rFonts w:ascii="Calibri" w:eastAsia="Calibri" w:hAnsi="Calibri" w:cs="Calibri"/>
          <w:sz w:val="24"/>
        </w:rPr>
        <w:t>common</w:t>
      </w:r>
      <w:r>
        <w:rPr>
          <w:rFonts w:ascii="Calibri" w:eastAsia="Calibri" w:hAnsi="Calibri" w:cs="Calibri"/>
          <w:spacing w:val="-25"/>
          <w:sz w:val="24"/>
        </w:rPr>
        <w:t xml:space="preserve"> </w:t>
      </w:r>
      <w:r>
        <w:rPr>
          <w:rFonts w:ascii="Calibri" w:eastAsia="Calibri" w:hAnsi="Calibri" w:cs="Calibri"/>
          <w:sz w:val="24"/>
        </w:rPr>
        <w:t>OS</w:t>
      </w:r>
    </w:p>
    <w:p w14:paraId="70D156FA" w14:textId="77777777" w:rsidR="00C22E2C" w:rsidRDefault="002A4A6B">
      <w:pPr>
        <w:tabs>
          <w:tab w:val="left" w:pos="2774"/>
          <w:tab w:val="left" w:pos="2775"/>
        </w:tabs>
        <w:spacing w:before="4" w:line="305" w:lineRule="auto"/>
        <w:rPr>
          <w:rFonts w:ascii="Calibri" w:eastAsia="Calibri" w:hAnsi="Calibri" w:cs="Calibri"/>
          <w:sz w:val="24"/>
        </w:rPr>
      </w:pPr>
      <w:r>
        <w:rPr>
          <w:rFonts w:ascii="Calibri" w:eastAsia="Calibri" w:hAnsi="Calibri" w:cs="Calibri"/>
          <w:sz w:val="24"/>
        </w:rPr>
        <w:t>JRE</w:t>
      </w:r>
      <w:r>
        <w:rPr>
          <w:rFonts w:ascii="Calibri" w:eastAsia="Calibri" w:hAnsi="Calibri" w:cs="Calibri"/>
          <w:spacing w:val="-2"/>
          <w:sz w:val="24"/>
        </w:rPr>
        <w:t xml:space="preserve"> </w:t>
      </w:r>
      <w:r>
        <w:rPr>
          <w:rFonts w:ascii="Calibri" w:eastAsia="Calibri" w:hAnsi="Calibri" w:cs="Calibri"/>
          <w:sz w:val="24"/>
        </w:rPr>
        <w:t>1.8</w:t>
      </w:r>
      <w:r>
        <w:rPr>
          <w:rFonts w:ascii="Calibri" w:eastAsia="Calibri" w:hAnsi="Calibri" w:cs="Calibri"/>
          <w:spacing w:val="-3"/>
          <w:sz w:val="24"/>
        </w:rPr>
        <w:t xml:space="preserve"> </w:t>
      </w:r>
      <w:r>
        <w:rPr>
          <w:rFonts w:ascii="Calibri" w:eastAsia="Calibri" w:hAnsi="Calibri" w:cs="Calibri"/>
          <w:sz w:val="24"/>
        </w:rPr>
        <w:t>-</w:t>
      </w:r>
      <w:r>
        <w:rPr>
          <w:rFonts w:ascii="Calibri" w:eastAsia="Calibri" w:hAnsi="Calibri" w:cs="Calibri"/>
          <w:spacing w:val="-1"/>
          <w:sz w:val="24"/>
        </w:rPr>
        <w:t xml:space="preserve"> </w:t>
      </w:r>
      <w:r>
        <w:rPr>
          <w:rFonts w:ascii="Calibri" w:eastAsia="Calibri" w:hAnsi="Calibri" w:cs="Calibri"/>
          <w:sz w:val="24"/>
        </w:rPr>
        <w:t>JAVA Runtime</w:t>
      </w:r>
      <w:r>
        <w:rPr>
          <w:rFonts w:ascii="Calibri" w:eastAsia="Calibri" w:hAnsi="Calibri" w:cs="Calibri"/>
          <w:spacing w:val="-3"/>
          <w:sz w:val="24"/>
        </w:rPr>
        <w:t xml:space="preserve"> </w:t>
      </w:r>
      <w:r>
        <w:rPr>
          <w:rFonts w:ascii="Calibri" w:eastAsia="Calibri" w:hAnsi="Calibri" w:cs="Calibri"/>
          <w:sz w:val="24"/>
        </w:rPr>
        <w:t>Environment</w:t>
      </w:r>
      <w:r>
        <w:rPr>
          <w:rFonts w:ascii="Calibri" w:eastAsia="Calibri" w:hAnsi="Calibri" w:cs="Calibri"/>
          <w:spacing w:val="-3"/>
          <w:sz w:val="24"/>
        </w:rPr>
        <w:t xml:space="preserve"> </w:t>
      </w:r>
      <w:r>
        <w:rPr>
          <w:rFonts w:ascii="Calibri" w:eastAsia="Calibri" w:hAnsi="Calibri" w:cs="Calibri"/>
          <w:sz w:val="24"/>
        </w:rPr>
        <w:t>for</w:t>
      </w:r>
      <w:r>
        <w:rPr>
          <w:rFonts w:ascii="Calibri" w:eastAsia="Calibri" w:hAnsi="Calibri" w:cs="Calibri"/>
          <w:spacing w:val="-1"/>
          <w:sz w:val="24"/>
        </w:rPr>
        <w:t xml:space="preserve"> </w:t>
      </w:r>
      <w:r>
        <w:rPr>
          <w:rFonts w:ascii="Calibri" w:eastAsia="Calibri" w:hAnsi="Calibri" w:cs="Calibri"/>
          <w:sz w:val="24"/>
        </w:rPr>
        <w:t>run</w:t>
      </w:r>
      <w:r>
        <w:rPr>
          <w:rFonts w:ascii="Calibri" w:eastAsia="Calibri" w:hAnsi="Calibri" w:cs="Calibri"/>
          <w:spacing w:val="-2"/>
          <w:sz w:val="24"/>
        </w:rPr>
        <w:t xml:space="preserve"> </w:t>
      </w:r>
      <w:r>
        <w:rPr>
          <w:rFonts w:ascii="Calibri" w:eastAsia="Calibri" w:hAnsi="Calibri" w:cs="Calibri"/>
          <w:sz w:val="24"/>
        </w:rPr>
        <w:t>Java</w:t>
      </w:r>
      <w:r>
        <w:rPr>
          <w:rFonts w:ascii="Calibri" w:eastAsia="Calibri" w:hAnsi="Calibri" w:cs="Calibri"/>
          <w:spacing w:val="-4"/>
          <w:sz w:val="24"/>
        </w:rPr>
        <w:t xml:space="preserve"> </w:t>
      </w:r>
      <w:r>
        <w:rPr>
          <w:rFonts w:ascii="Calibri" w:eastAsia="Calibri" w:hAnsi="Calibri" w:cs="Calibri"/>
          <w:sz w:val="24"/>
        </w:rPr>
        <w:t>Application</w:t>
      </w:r>
      <w:r>
        <w:rPr>
          <w:rFonts w:ascii="Calibri" w:eastAsia="Calibri" w:hAnsi="Calibri" w:cs="Calibri"/>
          <w:spacing w:val="-2"/>
          <w:sz w:val="24"/>
        </w:rPr>
        <w:t xml:space="preserve"> </w:t>
      </w:r>
      <w:r>
        <w:rPr>
          <w:rFonts w:ascii="Calibri" w:eastAsia="Calibri" w:hAnsi="Calibri" w:cs="Calibri"/>
          <w:sz w:val="24"/>
        </w:rPr>
        <w:t>and</w:t>
      </w:r>
      <w:r>
        <w:rPr>
          <w:rFonts w:ascii="Calibri" w:eastAsia="Calibri" w:hAnsi="Calibri" w:cs="Calibri"/>
          <w:spacing w:val="-13"/>
          <w:sz w:val="24"/>
        </w:rPr>
        <w:t xml:space="preserve"> </w:t>
      </w:r>
      <w:r>
        <w:rPr>
          <w:rFonts w:ascii="Calibri" w:eastAsia="Calibri" w:hAnsi="Calibri" w:cs="Calibri"/>
          <w:sz w:val="24"/>
        </w:rPr>
        <w:t>System</w:t>
      </w:r>
    </w:p>
    <w:p w14:paraId="2A02A151" w14:textId="77777777" w:rsidR="00C22E2C" w:rsidRDefault="002A4A6B">
      <w:pPr>
        <w:tabs>
          <w:tab w:val="left" w:pos="2777"/>
          <w:tab w:val="left" w:pos="2778"/>
        </w:tabs>
        <w:spacing w:line="294" w:lineRule="auto"/>
        <w:rPr>
          <w:rFonts w:ascii="Times New Roman" w:eastAsia="Times New Roman" w:hAnsi="Times New Roman" w:cs="Times New Roman"/>
          <w:sz w:val="24"/>
        </w:rPr>
      </w:pPr>
      <w:r>
        <w:rPr>
          <w:rFonts w:ascii="Times New Roman" w:eastAsia="Times New Roman" w:hAnsi="Times New Roman" w:cs="Times New Roman"/>
          <w:sz w:val="24"/>
        </w:rPr>
        <w:t>MySQL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server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Database</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connectivity</w:t>
      </w:r>
    </w:p>
    <w:p w14:paraId="41F37ADD" w14:textId="77777777" w:rsidR="00C22E2C" w:rsidRDefault="00C22E2C">
      <w:pPr>
        <w:spacing w:line="294" w:lineRule="auto"/>
        <w:rPr>
          <w:rFonts w:ascii="Times New Roman" w:eastAsia="Times New Roman" w:hAnsi="Times New Roman" w:cs="Times New Roman"/>
          <w:sz w:val="24"/>
        </w:rPr>
      </w:pPr>
    </w:p>
    <w:p w14:paraId="34BD5357" w14:textId="77777777" w:rsidR="00C22E2C" w:rsidRDefault="002A4A6B">
      <w:pPr>
        <w:spacing w:before="22"/>
        <w:rPr>
          <w:rFonts w:ascii="Calibri" w:eastAsia="Calibri" w:hAnsi="Calibri" w:cs="Calibri"/>
          <w:b/>
          <w:sz w:val="28"/>
        </w:rPr>
      </w:pPr>
      <w:r>
        <w:rPr>
          <w:rFonts w:ascii="Calibri" w:eastAsia="Calibri" w:hAnsi="Calibri" w:cs="Calibri"/>
          <w:b/>
          <w:sz w:val="28"/>
        </w:rPr>
        <w:t>Communication</w:t>
      </w:r>
      <w:r>
        <w:rPr>
          <w:rFonts w:ascii="Calibri" w:eastAsia="Calibri" w:hAnsi="Calibri" w:cs="Calibri"/>
          <w:b/>
          <w:spacing w:val="-6"/>
          <w:sz w:val="28"/>
        </w:rPr>
        <w:t xml:space="preserve"> </w:t>
      </w:r>
      <w:r>
        <w:rPr>
          <w:rFonts w:ascii="Calibri" w:eastAsia="Calibri" w:hAnsi="Calibri" w:cs="Calibri"/>
          <w:b/>
          <w:sz w:val="28"/>
        </w:rPr>
        <w:t>interfaces</w:t>
      </w:r>
    </w:p>
    <w:p w14:paraId="5E330F63" w14:textId="77777777" w:rsidR="00C22E2C" w:rsidRDefault="00C22E2C">
      <w:pPr>
        <w:spacing w:before="11"/>
        <w:rPr>
          <w:rFonts w:ascii="Calibri" w:eastAsia="Calibri" w:hAnsi="Calibri" w:cs="Calibri"/>
          <w:b/>
          <w:sz w:val="28"/>
        </w:rPr>
      </w:pPr>
    </w:p>
    <w:p w14:paraId="67E2408C" w14:textId="77777777" w:rsidR="00C22E2C" w:rsidRDefault="002A4A6B">
      <w:pPr>
        <w:tabs>
          <w:tab w:val="left" w:pos="2774"/>
          <w:tab w:val="left" w:pos="2775"/>
        </w:tabs>
        <w:spacing w:before="1" w:line="242" w:lineRule="auto"/>
        <w:ind w:right="2677"/>
        <w:rPr>
          <w:rFonts w:ascii="Calibri" w:eastAsia="Calibri" w:hAnsi="Calibri" w:cs="Calibri"/>
          <w:sz w:val="24"/>
        </w:rPr>
      </w:pPr>
      <w:r>
        <w:rPr>
          <w:rFonts w:ascii="Calibri" w:eastAsia="Calibri" w:hAnsi="Calibri" w:cs="Calibri"/>
          <w:sz w:val="24"/>
        </w:rPr>
        <w:t>NIC (Network Interface Card) – It is a computer hardware</w:t>
      </w:r>
      <w:r>
        <w:rPr>
          <w:rFonts w:ascii="Calibri" w:eastAsia="Calibri" w:hAnsi="Calibri" w:cs="Calibri"/>
          <w:spacing w:val="1"/>
          <w:sz w:val="24"/>
        </w:rPr>
        <w:t xml:space="preserve"> </w:t>
      </w:r>
      <w:r>
        <w:rPr>
          <w:rFonts w:ascii="Calibri" w:eastAsia="Calibri" w:hAnsi="Calibri" w:cs="Calibri"/>
          <w:sz w:val="24"/>
        </w:rPr>
        <w:t>component</w:t>
      </w:r>
      <w:r>
        <w:rPr>
          <w:rFonts w:ascii="Calibri" w:eastAsia="Calibri" w:hAnsi="Calibri" w:cs="Calibri"/>
          <w:spacing w:val="-6"/>
          <w:sz w:val="24"/>
        </w:rPr>
        <w:t xml:space="preserve"> </w:t>
      </w:r>
      <w:r>
        <w:rPr>
          <w:rFonts w:ascii="Calibri" w:eastAsia="Calibri" w:hAnsi="Calibri" w:cs="Calibri"/>
          <w:sz w:val="24"/>
        </w:rPr>
        <w:t>that</w:t>
      </w:r>
      <w:r>
        <w:rPr>
          <w:rFonts w:ascii="Calibri" w:eastAsia="Calibri" w:hAnsi="Calibri" w:cs="Calibri"/>
          <w:spacing w:val="-5"/>
          <w:sz w:val="24"/>
        </w:rPr>
        <w:t xml:space="preserve"> </w:t>
      </w:r>
      <w:r>
        <w:rPr>
          <w:rFonts w:ascii="Calibri" w:eastAsia="Calibri" w:hAnsi="Calibri" w:cs="Calibri"/>
          <w:sz w:val="24"/>
        </w:rPr>
        <w:t>allows</w:t>
      </w:r>
      <w:r>
        <w:rPr>
          <w:rFonts w:ascii="Calibri" w:eastAsia="Calibri" w:hAnsi="Calibri" w:cs="Calibri"/>
          <w:spacing w:val="-8"/>
          <w:sz w:val="24"/>
        </w:rPr>
        <w:t xml:space="preserve"> </w:t>
      </w:r>
      <w:r>
        <w:rPr>
          <w:rFonts w:ascii="Calibri" w:eastAsia="Calibri" w:hAnsi="Calibri" w:cs="Calibri"/>
          <w:sz w:val="24"/>
        </w:rPr>
        <w:t>a</w:t>
      </w:r>
      <w:r>
        <w:rPr>
          <w:rFonts w:ascii="Calibri" w:eastAsia="Calibri" w:hAnsi="Calibri" w:cs="Calibri"/>
          <w:spacing w:val="-4"/>
          <w:sz w:val="24"/>
        </w:rPr>
        <w:t xml:space="preserve"> </w:t>
      </w:r>
      <w:r>
        <w:rPr>
          <w:rFonts w:ascii="Calibri" w:eastAsia="Calibri" w:hAnsi="Calibri" w:cs="Calibri"/>
          <w:sz w:val="24"/>
        </w:rPr>
        <w:t>computer</w:t>
      </w:r>
      <w:r>
        <w:rPr>
          <w:rFonts w:ascii="Calibri" w:eastAsia="Calibri" w:hAnsi="Calibri" w:cs="Calibri"/>
          <w:spacing w:val="-3"/>
          <w:sz w:val="24"/>
        </w:rPr>
        <w:t xml:space="preserve"> </w:t>
      </w:r>
      <w:r>
        <w:rPr>
          <w:rFonts w:ascii="Calibri" w:eastAsia="Calibri" w:hAnsi="Calibri" w:cs="Calibri"/>
          <w:sz w:val="24"/>
        </w:rPr>
        <w:t>to</w:t>
      </w:r>
      <w:r>
        <w:rPr>
          <w:rFonts w:ascii="Calibri" w:eastAsia="Calibri" w:hAnsi="Calibri" w:cs="Calibri"/>
          <w:spacing w:val="-4"/>
          <w:sz w:val="24"/>
        </w:rPr>
        <w:t xml:space="preserve"> </w:t>
      </w:r>
      <w:r>
        <w:rPr>
          <w:rFonts w:ascii="Calibri" w:eastAsia="Calibri" w:hAnsi="Calibri" w:cs="Calibri"/>
          <w:sz w:val="24"/>
        </w:rPr>
        <w:t>connect</w:t>
      </w:r>
      <w:r>
        <w:rPr>
          <w:rFonts w:ascii="Calibri" w:eastAsia="Calibri" w:hAnsi="Calibri" w:cs="Calibri"/>
          <w:spacing w:val="-3"/>
          <w:sz w:val="24"/>
        </w:rPr>
        <w:t xml:space="preserve"> </w:t>
      </w:r>
      <w:r>
        <w:rPr>
          <w:rFonts w:ascii="Calibri" w:eastAsia="Calibri" w:hAnsi="Calibri" w:cs="Calibri"/>
          <w:sz w:val="24"/>
        </w:rPr>
        <w:t>to</w:t>
      </w:r>
      <w:r>
        <w:rPr>
          <w:rFonts w:ascii="Calibri" w:eastAsia="Calibri" w:hAnsi="Calibri" w:cs="Calibri"/>
          <w:spacing w:val="-6"/>
          <w:sz w:val="24"/>
        </w:rPr>
        <w:t xml:space="preserve"> </w:t>
      </w:r>
      <w:r>
        <w:rPr>
          <w:rFonts w:ascii="Calibri" w:eastAsia="Calibri" w:hAnsi="Calibri" w:cs="Calibri"/>
          <w:sz w:val="24"/>
        </w:rPr>
        <w:t>a</w:t>
      </w:r>
      <w:r>
        <w:rPr>
          <w:rFonts w:ascii="Calibri" w:eastAsia="Calibri" w:hAnsi="Calibri" w:cs="Calibri"/>
          <w:spacing w:val="-2"/>
          <w:sz w:val="24"/>
        </w:rPr>
        <w:t xml:space="preserve"> </w:t>
      </w:r>
      <w:proofErr w:type="gramStart"/>
      <w:r>
        <w:rPr>
          <w:rFonts w:ascii="Calibri" w:eastAsia="Calibri" w:hAnsi="Calibri" w:cs="Calibri"/>
          <w:sz w:val="24"/>
        </w:rPr>
        <w:t>network</w:t>
      </w:r>
      <w:r>
        <w:rPr>
          <w:rFonts w:ascii="Calibri" w:eastAsia="Calibri" w:hAnsi="Calibri" w:cs="Calibri"/>
          <w:spacing w:val="-3"/>
          <w:sz w:val="24"/>
        </w:rPr>
        <w:t xml:space="preserve"> </w:t>
      </w:r>
      <w:r>
        <w:rPr>
          <w:rFonts w:ascii="Calibri" w:eastAsia="Calibri" w:hAnsi="Calibri" w:cs="Calibri"/>
          <w:sz w:val="24"/>
        </w:rPr>
        <w:t>.</w:t>
      </w:r>
      <w:proofErr w:type="gramEnd"/>
      <w:r>
        <w:rPr>
          <w:rFonts w:ascii="Calibri" w:eastAsia="Calibri" w:hAnsi="Calibri" w:cs="Calibri"/>
          <w:spacing w:val="2"/>
          <w:sz w:val="24"/>
        </w:rPr>
        <w:t xml:space="preserve"> </w:t>
      </w:r>
      <w:r>
        <w:rPr>
          <w:rFonts w:ascii="Calibri" w:eastAsia="Calibri" w:hAnsi="Calibri" w:cs="Calibri"/>
          <w:sz w:val="24"/>
        </w:rPr>
        <w:t>NICs</w:t>
      </w:r>
      <w:r>
        <w:rPr>
          <w:rFonts w:ascii="Calibri" w:eastAsia="Calibri" w:hAnsi="Calibri" w:cs="Calibri"/>
          <w:spacing w:val="-52"/>
          <w:sz w:val="24"/>
        </w:rPr>
        <w:t xml:space="preserve"> </w:t>
      </w:r>
      <w:r>
        <w:rPr>
          <w:rFonts w:ascii="Calibri" w:eastAsia="Calibri" w:hAnsi="Calibri" w:cs="Calibri"/>
          <w:sz w:val="24"/>
        </w:rPr>
        <w:t>may</w:t>
      </w:r>
      <w:r>
        <w:rPr>
          <w:rFonts w:ascii="Calibri" w:eastAsia="Calibri" w:hAnsi="Calibri" w:cs="Calibri"/>
          <w:spacing w:val="-1"/>
          <w:sz w:val="24"/>
        </w:rPr>
        <w:t xml:space="preserve"> </w:t>
      </w:r>
      <w:r>
        <w:rPr>
          <w:rFonts w:ascii="Calibri" w:eastAsia="Calibri" w:hAnsi="Calibri" w:cs="Calibri"/>
          <w:sz w:val="24"/>
        </w:rPr>
        <w:t>be</w:t>
      </w:r>
      <w:r>
        <w:rPr>
          <w:rFonts w:ascii="Calibri" w:eastAsia="Calibri" w:hAnsi="Calibri" w:cs="Calibri"/>
          <w:spacing w:val="-2"/>
          <w:sz w:val="24"/>
        </w:rPr>
        <w:t xml:space="preserve"> </w:t>
      </w:r>
      <w:r>
        <w:rPr>
          <w:rFonts w:ascii="Calibri" w:eastAsia="Calibri" w:hAnsi="Calibri" w:cs="Calibri"/>
          <w:sz w:val="24"/>
        </w:rPr>
        <w:t>used</w:t>
      </w:r>
      <w:r>
        <w:rPr>
          <w:rFonts w:ascii="Calibri" w:eastAsia="Calibri" w:hAnsi="Calibri" w:cs="Calibri"/>
          <w:spacing w:val="-2"/>
          <w:sz w:val="24"/>
        </w:rPr>
        <w:t xml:space="preserve"> </w:t>
      </w:r>
      <w:r>
        <w:rPr>
          <w:rFonts w:ascii="Calibri" w:eastAsia="Calibri" w:hAnsi="Calibri" w:cs="Calibri"/>
          <w:sz w:val="24"/>
        </w:rPr>
        <w:t>for</w:t>
      </w:r>
      <w:r>
        <w:rPr>
          <w:rFonts w:ascii="Calibri" w:eastAsia="Calibri" w:hAnsi="Calibri" w:cs="Calibri"/>
          <w:spacing w:val="-2"/>
          <w:sz w:val="24"/>
        </w:rPr>
        <w:t xml:space="preserve"> </w:t>
      </w:r>
      <w:r>
        <w:rPr>
          <w:rFonts w:ascii="Calibri" w:eastAsia="Calibri" w:hAnsi="Calibri" w:cs="Calibri"/>
          <w:sz w:val="24"/>
        </w:rPr>
        <w:t>both</w:t>
      </w:r>
      <w:r>
        <w:rPr>
          <w:rFonts w:ascii="Calibri" w:eastAsia="Calibri" w:hAnsi="Calibri" w:cs="Calibri"/>
          <w:spacing w:val="-2"/>
          <w:sz w:val="24"/>
        </w:rPr>
        <w:t xml:space="preserve"> </w:t>
      </w:r>
      <w:r>
        <w:rPr>
          <w:rFonts w:ascii="Calibri" w:eastAsia="Calibri" w:hAnsi="Calibri" w:cs="Calibri"/>
          <w:sz w:val="24"/>
        </w:rPr>
        <w:t>wired</w:t>
      </w:r>
      <w:r>
        <w:rPr>
          <w:rFonts w:ascii="Calibri" w:eastAsia="Calibri" w:hAnsi="Calibri" w:cs="Calibri"/>
          <w:spacing w:val="1"/>
          <w:sz w:val="24"/>
        </w:rPr>
        <w:t xml:space="preserve"> </w:t>
      </w:r>
      <w:r>
        <w:rPr>
          <w:rFonts w:ascii="Calibri" w:eastAsia="Calibri" w:hAnsi="Calibri" w:cs="Calibri"/>
          <w:sz w:val="24"/>
        </w:rPr>
        <w:t>and</w:t>
      </w:r>
      <w:r>
        <w:rPr>
          <w:rFonts w:ascii="Calibri" w:eastAsia="Calibri" w:hAnsi="Calibri" w:cs="Calibri"/>
          <w:spacing w:val="-2"/>
          <w:sz w:val="24"/>
        </w:rPr>
        <w:t xml:space="preserve"> </w:t>
      </w:r>
      <w:r>
        <w:rPr>
          <w:rFonts w:ascii="Calibri" w:eastAsia="Calibri" w:hAnsi="Calibri" w:cs="Calibri"/>
          <w:sz w:val="24"/>
        </w:rPr>
        <w:t>wireless</w:t>
      </w:r>
      <w:r>
        <w:rPr>
          <w:rFonts w:ascii="Calibri" w:eastAsia="Calibri" w:hAnsi="Calibri" w:cs="Calibri"/>
          <w:spacing w:val="-1"/>
          <w:sz w:val="24"/>
        </w:rPr>
        <w:t xml:space="preserve"> </w:t>
      </w:r>
      <w:r>
        <w:rPr>
          <w:rFonts w:ascii="Calibri" w:eastAsia="Calibri" w:hAnsi="Calibri" w:cs="Calibri"/>
          <w:sz w:val="24"/>
        </w:rPr>
        <w:t>connections.</w:t>
      </w:r>
    </w:p>
    <w:p w14:paraId="6DD3372A" w14:textId="77777777" w:rsidR="00C22E2C" w:rsidRDefault="002A4A6B">
      <w:pPr>
        <w:tabs>
          <w:tab w:val="left" w:pos="2774"/>
          <w:tab w:val="left" w:pos="2775"/>
        </w:tabs>
        <w:spacing w:before="4"/>
        <w:rPr>
          <w:rFonts w:ascii="Calibri" w:eastAsia="Calibri" w:hAnsi="Calibri" w:cs="Calibri"/>
          <w:sz w:val="24"/>
        </w:rPr>
      </w:pPr>
      <w:r>
        <w:rPr>
          <w:rFonts w:ascii="Calibri" w:eastAsia="Calibri" w:hAnsi="Calibri" w:cs="Calibri"/>
          <w:sz w:val="24"/>
        </w:rPr>
        <w:t>CAT</w:t>
      </w:r>
      <w:r>
        <w:rPr>
          <w:rFonts w:ascii="Calibri" w:eastAsia="Calibri" w:hAnsi="Calibri" w:cs="Calibri"/>
          <w:spacing w:val="-1"/>
          <w:sz w:val="24"/>
        </w:rPr>
        <w:t xml:space="preserve"> </w:t>
      </w:r>
      <w:r>
        <w:rPr>
          <w:rFonts w:ascii="Calibri" w:eastAsia="Calibri" w:hAnsi="Calibri" w:cs="Calibri"/>
          <w:sz w:val="24"/>
        </w:rPr>
        <w:t>5</w:t>
      </w:r>
      <w:r>
        <w:rPr>
          <w:rFonts w:ascii="Calibri" w:eastAsia="Calibri" w:hAnsi="Calibri" w:cs="Calibri"/>
          <w:spacing w:val="-2"/>
          <w:sz w:val="24"/>
        </w:rPr>
        <w:t xml:space="preserve"> </w:t>
      </w:r>
      <w:r>
        <w:rPr>
          <w:rFonts w:ascii="Calibri" w:eastAsia="Calibri" w:hAnsi="Calibri" w:cs="Calibri"/>
          <w:sz w:val="24"/>
        </w:rPr>
        <w:t>network</w:t>
      </w:r>
      <w:r>
        <w:rPr>
          <w:rFonts w:ascii="Calibri" w:eastAsia="Calibri" w:hAnsi="Calibri" w:cs="Calibri"/>
          <w:spacing w:val="-2"/>
          <w:sz w:val="24"/>
        </w:rPr>
        <w:t xml:space="preserve"> </w:t>
      </w:r>
      <w:r>
        <w:rPr>
          <w:rFonts w:ascii="Calibri" w:eastAsia="Calibri" w:hAnsi="Calibri" w:cs="Calibri"/>
          <w:sz w:val="24"/>
        </w:rPr>
        <w:t>cable-</w:t>
      </w:r>
      <w:r>
        <w:rPr>
          <w:rFonts w:ascii="Calibri" w:eastAsia="Calibri" w:hAnsi="Calibri" w:cs="Calibri"/>
          <w:spacing w:val="-2"/>
          <w:sz w:val="24"/>
        </w:rPr>
        <w:t xml:space="preserve"> </w:t>
      </w:r>
      <w:r>
        <w:rPr>
          <w:rFonts w:ascii="Calibri" w:eastAsia="Calibri" w:hAnsi="Calibri" w:cs="Calibri"/>
          <w:sz w:val="24"/>
        </w:rPr>
        <w:t>for</w:t>
      </w:r>
      <w:r>
        <w:rPr>
          <w:rFonts w:ascii="Calibri" w:eastAsia="Calibri" w:hAnsi="Calibri" w:cs="Calibri"/>
          <w:spacing w:val="-2"/>
          <w:sz w:val="24"/>
        </w:rPr>
        <w:t xml:space="preserve"> </w:t>
      </w:r>
      <w:r>
        <w:rPr>
          <w:rFonts w:ascii="Calibri" w:eastAsia="Calibri" w:hAnsi="Calibri" w:cs="Calibri"/>
          <w:sz w:val="24"/>
        </w:rPr>
        <w:t>high</w:t>
      </w:r>
      <w:r>
        <w:rPr>
          <w:rFonts w:ascii="Calibri" w:eastAsia="Calibri" w:hAnsi="Calibri" w:cs="Calibri"/>
          <w:spacing w:val="-2"/>
          <w:sz w:val="24"/>
        </w:rPr>
        <w:t xml:space="preserve"> </w:t>
      </w:r>
      <w:r>
        <w:rPr>
          <w:rFonts w:ascii="Calibri" w:eastAsia="Calibri" w:hAnsi="Calibri" w:cs="Calibri"/>
          <w:sz w:val="24"/>
        </w:rPr>
        <w:t>signal</w:t>
      </w:r>
      <w:r>
        <w:rPr>
          <w:rFonts w:ascii="Calibri" w:eastAsia="Calibri" w:hAnsi="Calibri" w:cs="Calibri"/>
          <w:spacing w:val="-13"/>
          <w:sz w:val="24"/>
        </w:rPr>
        <w:t xml:space="preserve"> </w:t>
      </w:r>
      <w:r>
        <w:rPr>
          <w:rFonts w:ascii="Calibri" w:eastAsia="Calibri" w:hAnsi="Calibri" w:cs="Calibri"/>
          <w:sz w:val="24"/>
        </w:rPr>
        <w:t>integrity</w:t>
      </w:r>
    </w:p>
    <w:p w14:paraId="5AF82D35" w14:textId="77777777" w:rsidR="00C22E2C" w:rsidRDefault="002A4A6B">
      <w:pPr>
        <w:tabs>
          <w:tab w:val="left" w:pos="2774"/>
          <w:tab w:val="left" w:pos="2775"/>
        </w:tabs>
        <w:spacing w:before="4"/>
        <w:ind w:right="997"/>
        <w:rPr>
          <w:rFonts w:ascii="Calibri" w:eastAsia="Calibri" w:hAnsi="Calibri" w:cs="Calibri"/>
          <w:sz w:val="24"/>
        </w:rPr>
      </w:pPr>
      <w:r>
        <w:rPr>
          <w:rFonts w:ascii="Calibri" w:eastAsia="Calibri" w:hAnsi="Calibri" w:cs="Calibri"/>
          <w:sz w:val="24"/>
        </w:rPr>
        <w:t>TCP/IP</w:t>
      </w:r>
      <w:r>
        <w:rPr>
          <w:rFonts w:ascii="Calibri" w:eastAsia="Calibri" w:hAnsi="Calibri" w:cs="Calibri"/>
          <w:spacing w:val="-6"/>
          <w:sz w:val="24"/>
        </w:rPr>
        <w:t xml:space="preserve"> </w:t>
      </w:r>
      <w:r>
        <w:rPr>
          <w:rFonts w:ascii="Calibri" w:eastAsia="Calibri" w:hAnsi="Calibri" w:cs="Calibri"/>
          <w:sz w:val="24"/>
        </w:rPr>
        <w:t>protocol-</w:t>
      </w:r>
      <w:r>
        <w:rPr>
          <w:rFonts w:ascii="Calibri" w:eastAsia="Calibri" w:hAnsi="Calibri" w:cs="Calibri"/>
          <w:spacing w:val="-4"/>
          <w:sz w:val="24"/>
        </w:rPr>
        <w:t xml:space="preserve"> </w:t>
      </w:r>
      <w:r>
        <w:rPr>
          <w:rFonts w:ascii="Calibri" w:eastAsia="Calibri" w:hAnsi="Calibri" w:cs="Calibri"/>
          <w:sz w:val="24"/>
        </w:rPr>
        <w:t>Internet</w:t>
      </w:r>
      <w:r>
        <w:rPr>
          <w:rFonts w:ascii="Calibri" w:eastAsia="Calibri" w:hAnsi="Calibri" w:cs="Calibri"/>
          <w:spacing w:val="-4"/>
          <w:sz w:val="24"/>
        </w:rPr>
        <w:t xml:space="preserve"> </w:t>
      </w:r>
      <w:r>
        <w:rPr>
          <w:rFonts w:ascii="Calibri" w:eastAsia="Calibri" w:hAnsi="Calibri" w:cs="Calibri"/>
          <w:sz w:val="24"/>
        </w:rPr>
        <w:t>service</w:t>
      </w:r>
      <w:r>
        <w:rPr>
          <w:rFonts w:ascii="Calibri" w:eastAsia="Calibri" w:hAnsi="Calibri" w:cs="Calibri"/>
          <w:spacing w:val="-2"/>
          <w:sz w:val="24"/>
        </w:rPr>
        <w:t xml:space="preserve"> </w:t>
      </w:r>
      <w:r>
        <w:rPr>
          <w:rFonts w:ascii="Calibri" w:eastAsia="Calibri" w:hAnsi="Calibri" w:cs="Calibri"/>
          <w:sz w:val="24"/>
        </w:rPr>
        <w:t>provider</w:t>
      </w:r>
      <w:r>
        <w:rPr>
          <w:rFonts w:ascii="Calibri" w:eastAsia="Calibri" w:hAnsi="Calibri" w:cs="Calibri"/>
          <w:spacing w:val="-4"/>
          <w:sz w:val="24"/>
        </w:rPr>
        <w:t xml:space="preserve"> </w:t>
      </w:r>
      <w:r>
        <w:rPr>
          <w:rFonts w:ascii="Calibri" w:eastAsia="Calibri" w:hAnsi="Calibri" w:cs="Calibri"/>
          <w:sz w:val="24"/>
        </w:rPr>
        <w:t>to</w:t>
      </w:r>
      <w:r>
        <w:rPr>
          <w:rFonts w:ascii="Calibri" w:eastAsia="Calibri" w:hAnsi="Calibri" w:cs="Calibri"/>
          <w:spacing w:val="-2"/>
          <w:sz w:val="24"/>
        </w:rPr>
        <w:t xml:space="preserve"> </w:t>
      </w:r>
      <w:r>
        <w:rPr>
          <w:rFonts w:ascii="Calibri" w:eastAsia="Calibri" w:hAnsi="Calibri" w:cs="Calibri"/>
          <w:sz w:val="24"/>
        </w:rPr>
        <w:t>access</w:t>
      </w:r>
      <w:r>
        <w:rPr>
          <w:rFonts w:ascii="Calibri" w:eastAsia="Calibri" w:hAnsi="Calibri" w:cs="Calibri"/>
          <w:spacing w:val="-4"/>
          <w:sz w:val="24"/>
        </w:rPr>
        <w:t xml:space="preserve"> </w:t>
      </w:r>
      <w:r>
        <w:rPr>
          <w:rFonts w:ascii="Calibri" w:eastAsia="Calibri" w:hAnsi="Calibri" w:cs="Calibri"/>
          <w:sz w:val="24"/>
        </w:rPr>
        <w:t>and</w:t>
      </w:r>
      <w:r>
        <w:rPr>
          <w:rFonts w:ascii="Calibri" w:eastAsia="Calibri" w:hAnsi="Calibri" w:cs="Calibri"/>
          <w:spacing w:val="-5"/>
          <w:sz w:val="24"/>
        </w:rPr>
        <w:t xml:space="preserve"> </w:t>
      </w:r>
      <w:r>
        <w:rPr>
          <w:rFonts w:ascii="Calibri" w:eastAsia="Calibri" w:hAnsi="Calibri" w:cs="Calibri"/>
          <w:sz w:val="24"/>
        </w:rPr>
        <w:t>share</w:t>
      </w:r>
      <w:r>
        <w:rPr>
          <w:rFonts w:ascii="Calibri" w:eastAsia="Calibri" w:hAnsi="Calibri" w:cs="Calibri"/>
          <w:spacing w:val="-4"/>
          <w:sz w:val="24"/>
        </w:rPr>
        <w:t xml:space="preserve"> </w:t>
      </w:r>
      <w:r>
        <w:rPr>
          <w:rFonts w:ascii="Calibri" w:eastAsia="Calibri" w:hAnsi="Calibri" w:cs="Calibri"/>
          <w:sz w:val="24"/>
        </w:rPr>
        <w:t>information</w:t>
      </w:r>
      <w:r>
        <w:rPr>
          <w:rFonts w:ascii="Calibri" w:eastAsia="Calibri" w:hAnsi="Calibri" w:cs="Calibri"/>
          <w:spacing w:val="-4"/>
          <w:sz w:val="24"/>
        </w:rPr>
        <w:t xml:space="preserve"> </w:t>
      </w:r>
      <w:r>
        <w:rPr>
          <w:rFonts w:ascii="Calibri" w:eastAsia="Calibri" w:hAnsi="Calibri" w:cs="Calibri"/>
          <w:sz w:val="24"/>
        </w:rPr>
        <w:t>over</w:t>
      </w:r>
      <w:r>
        <w:rPr>
          <w:rFonts w:ascii="Calibri" w:eastAsia="Calibri" w:hAnsi="Calibri" w:cs="Calibri"/>
          <w:spacing w:val="-5"/>
          <w:sz w:val="24"/>
        </w:rPr>
        <w:t xml:space="preserve"> </w:t>
      </w:r>
      <w:r>
        <w:rPr>
          <w:rFonts w:ascii="Calibri" w:eastAsia="Calibri" w:hAnsi="Calibri" w:cs="Calibri"/>
          <w:sz w:val="24"/>
        </w:rPr>
        <w:t>the</w:t>
      </w:r>
      <w:r>
        <w:rPr>
          <w:rFonts w:ascii="Calibri" w:eastAsia="Calibri" w:hAnsi="Calibri" w:cs="Calibri"/>
          <w:spacing w:val="-51"/>
          <w:sz w:val="24"/>
        </w:rPr>
        <w:t xml:space="preserve"> </w:t>
      </w:r>
      <w:r>
        <w:rPr>
          <w:rFonts w:ascii="Calibri" w:eastAsia="Calibri" w:hAnsi="Calibri" w:cs="Calibri"/>
          <w:sz w:val="24"/>
        </w:rPr>
        <w:t>Internet</w:t>
      </w:r>
    </w:p>
    <w:p w14:paraId="7DEB3A45" w14:textId="77777777" w:rsidR="00C22E2C" w:rsidRDefault="002A4A6B">
      <w:pPr>
        <w:tabs>
          <w:tab w:val="left" w:pos="2774"/>
          <w:tab w:val="left" w:pos="2775"/>
        </w:tabs>
        <w:spacing w:before="6" w:line="242" w:lineRule="auto"/>
        <w:ind w:right="2001"/>
        <w:rPr>
          <w:rFonts w:ascii="Calibri" w:eastAsia="Calibri" w:hAnsi="Calibri" w:cs="Calibri"/>
          <w:sz w:val="24"/>
        </w:rPr>
      </w:pPr>
      <w:r>
        <w:rPr>
          <w:rFonts w:ascii="Calibri" w:eastAsia="Calibri" w:hAnsi="Calibri" w:cs="Calibri"/>
          <w:sz w:val="24"/>
        </w:rPr>
        <w:t>Ethernet</w:t>
      </w:r>
      <w:r>
        <w:rPr>
          <w:rFonts w:ascii="Calibri" w:eastAsia="Calibri" w:hAnsi="Calibri" w:cs="Calibri"/>
          <w:spacing w:val="-10"/>
          <w:sz w:val="24"/>
        </w:rPr>
        <w:t xml:space="preserve"> </w:t>
      </w:r>
      <w:r>
        <w:rPr>
          <w:rFonts w:ascii="Calibri" w:eastAsia="Calibri" w:hAnsi="Calibri" w:cs="Calibri"/>
          <w:sz w:val="24"/>
        </w:rPr>
        <w:t>Communications</w:t>
      </w:r>
      <w:r>
        <w:rPr>
          <w:rFonts w:ascii="Calibri" w:eastAsia="Calibri" w:hAnsi="Calibri" w:cs="Calibri"/>
          <w:spacing w:val="-7"/>
          <w:sz w:val="24"/>
        </w:rPr>
        <w:t xml:space="preserve"> </w:t>
      </w:r>
      <w:r>
        <w:rPr>
          <w:rFonts w:ascii="Calibri" w:eastAsia="Calibri" w:hAnsi="Calibri" w:cs="Calibri"/>
          <w:sz w:val="24"/>
        </w:rPr>
        <w:t>Interface-</w:t>
      </w:r>
      <w:r>
        <w:rPr>
          <w:rFonts w:ascii="Calibri" w:eastAsia="Calibri" w:hAnsi="Calibri" w:cs="Calibri"/>
          <w:spacing w:val="-10"/>
          <w:sz w:val="24"/>
        </w:rPr>
        <w:t xml:space="preserve"> </w:t>
      </w:r>
      <w:r>
        <w:rPr>
          <w:rFonts w:ascii="Calibri" w:eastAsia="Calibri" w:hAnsi="Calibri" w:cs="Calibri"/>
          <w:sz w:val="24"/>
        </w:rPr>
        <w:t>Ethernet</w:t>
      </w:r>
      <w:r>
        <w:rPr>
          <w:rFonts w:ascii="Calibri" w:eastAsia="Calibri" w:hAnsi="Calibri" w:cs="Calibri"/>
          <w:spacing w:val="-8"/>
          <w:sz w:val="24"/>
        </w:rPr>
        <w:t xml:space="preserve"> </w:t>
      </w:r>
      <w:r>
        <w:rPr>
          <w:rFonts w:ascii="Calibri" w:eastAsia="Calibri" w:hAnsi="Calibri" w:cs="Calibri"/>
          <w:sz w:val="24"/>
        </w:rPr>
        <w:t>is</w:t>
      </w:r>
      <w:r>
        <w:rPr>
          <w:rFonts w:ascii="Calibri" w:eastAsia="Calibri" w:hAnsi="Calibri" w:cs="Calibri"/>
          <w:spacing w:val="-9"/>
          <w:sz w:val="24"/>
        </w:rPr>
        <w:t xml:space="preserve"> </w:t>
      </w:r>
      <w:r>
        <w:rPr>
          <w:rFonts w:ascii="Calibri" w:eastAsia="Calibri" w:hAnsi="Calibri" w:cs="Calibri"/>
          <w:sz w:val="24"/>
        </w:rPr>
        <w:t>a</w:t>
      </w:r>
      <w:r>
        <w:rPr>
          <w:rFonts w:ascii="Calibri" w:eastAsia="Calibri" w:hAnsi="Calibri" w:cs="Calibri"/>
          <w:spacing w:val="-13"/>
          <w:sz w:val="24"/>
        </w:rPr>
        <w:t xml:space="preserve"> </w:t>
      </w:r>
      <w:r>
        <w:rPr>
          <w:rFonts w:ascii="Calibri" w:eastAsia="Calibri" w:hAnsi="Calibri" w:cs="Calibri"/>
          <w:sz w:val="24"/>
        </w:rPr>
        <w:t>frame-based</w:t>
      </w:r>
      <w:r>
        <w:rPr>
          <w:rFonts w:ascii="Calibri" w:eastAsia="Calibri" w:hAnsi="Calibri" w:cs="Calibri"/>
          <w:spacing w:val="-7"/>
          <w:sz w:val="24"/>
        </w:rPr>
        <w:t xml:space="preserve"> </w:t>
      </w:r>
      <w:r>
        <w:rPr>
          <w:rFonts w:ascii="Calibri" w:eastAsia="Calibri" w:hAnsi="Calibri" w:cs="Calibri"/>
          <w:sz w:val="24"/>
        </w:rPr>
        <w:t>computer</w:t>
      </w:r>
      <w:r>
        <w:rPr>
          <w:rFonts w:ascii="Calibri" w:eastAsia="Calibri" w:hAnsi="Calibri" w:cs="Calibri"/>
          <w:spacing w:val="-51"/>
          <w:sz w:val="24"/>
        </w:rPr>
        <w:t xml:space="preserve"> </w:t>
      </w:r>
      <w:r>
        <w:rPr>
          <w:rFonts w:ascii="Calibri" w:eastAsia="Calibri" w:hAnsi="Calibri" w:cs="Calibri"/>
          <w:sz w:val="24"/>
        </w:rPr>
        <w:t>network</w:t>
      </w:r>
      <w:r>
        <w:rPr>
          <w:rFonts w:ascii="Calibri" w:eastAsia="Calibri" w:hAnsi="Calibri" w:cs="Calibri"/>
          <w:spacing w:val="-8"/>
          <w:sz w:val="24"/>
        </w:rPr>
        <w:t xml:space="preserve"> </w:t>
      </w:r>
      <w:r>
        <w:rPr>
          <w:rFonts w:ascii="Calibri" w:eastAsia="Calibri" w:hAnsi="Calibri" w:cs="Calibri"/>
          <w:sz w:val="24"/>
        </w:rPr>
        <w:t>technology</w:t>
      </w:r>
      <w:r>
        <w:rPr>
          <w:rFonts w:ascii="Calibri" w:eastAsia="Calibri" w:hAnsi="Calibri" w:cs="Calibri"/>
          <w:spacing w:val="-3"/>
          <w:sz w:val="24"/>
        </w:rPr>
        <w:t xml:space="preserve"> </w:t>
      </w:r>
      <w:r>
        <w:rPr>
          <w:rFonts w:ascii="Calibri" w:eastAsia="Calibri" w:hAnsi="Calibri" w:cs="Calibri"/>
          <w:sz w:val="24"/>
        </w:rPr>
        <w:t>for local area</w:t>
      </w:r>
      <w:r>
        <w:rPr>
          <w:rFonts w:ascii="Calibri" w:eastAsia="Calibri" w:hAnsi="Calibri" w:cs="Calibri"/>
          <w:spacing w:val="-2"/>
          <w:sz w:val="24"/>
        </w:rPr>
        <w:t xml:space="preserve"> </w:t>
      </w:r>
      <w:r>
        <w:rPr>
          <w:rFonts w:ascii="Calibri" w:eastAsia="Calibri" w:hAnsi="Calibri" w:cs="Calibri"/>
          <w:sz w:val="24"/>
        </w:rPr>
        <w:t>networks</w:t>
      </w:r>
      <w:r>
        <w:rPr>
          <w:rFonts w:ascii="Calibri" w:eastAsia="Calibri" w:hAnsi="Calibri" w:cs="Calibri"/>
          <w:spacing w:val="-3"/>
          <w:sz w:val="24"/>
        </w:rPr>
        <w:t xml:space="preserve"> </w:t>
      </w:r>
      <w:r>
        <w:rPr>
          <w:rFonts w:ascii="Calibri" w:eastAsia="Calibri" w:hAnsi="Calibri" w:cs="Calibri"/>
          <w:sz w:val="24"/>
        </w:rPr>
        <w:t>(LANs)</w:t>
      </w:r>
    </w:p>
    <w:p w14:paraId="4427581C" w14:textId="77777777" w:rsidR="00C22E2C" w:rsidRDefault="002A4A6B">
      <w:pPr>
        <w:tabs>
          <w:tab w:val="left" w:pos="2774"/>
          <w:tab w:val="left" w:pos="2775"/>
        </w:tabs>
        <w:spacing w:line="301" w:lineRule="auto"/>
        <w:rPr>
          <w:rFonts w:ascii="Calibri" w:eastAsia="Calibri" w:hAnsi="Calibri" w:cs="Calibri"/>
          <w:sz w:val="24"/>
        </w:rPr>
      </w:pPr>
      <w:r>
        <w:rPr>
          <w:rFonts w:ascii="Calibri" w:eastAsia="Calibri" w:hAnsi="Calibri" w:cs="Calibri"/>
          <w:spacing w:val="-1"/>
          <w:sz w:val="24"/>
        </w:rPr>
        <w:t>Ubiquitous, easy</w:t>
      </w:r>
      <w:r>
        <w:rPr>
          <w:rFonts w:ascii="Calibri" w:eastAsia="Calibri" w:hAnsi="Calibri" w:cs="Calibri"/>
          <w:spacing w:val="-3"/>
          <w:sz w:val="24"/>
        </w:rPr>
        <w:t xml:space="preserve"> </w:t>
      </w:r>
      <w:r>
        <w:rPr>
          <w:rFonts w:ascii="Calibri" w:eastAsia="Calibri" w:hAnsi="Calibri" w:cs="Calibri"/>
          <w:spacing w:val="-1"/>
          <w:sz w:val="24"/>
        </w:rPr>
        <w:t>to</w:t>
      </w:r>
      <w:r>
        <w:rPr>
          <w:rFonts w:ascii="Calibri" w:eastAsia="Calibri" w:hAnsi="Calibri" w:cs="Calibri"/>
          <w:spacing w:val="1"/>
          <w:sz w:val="24"/>
        </w:rPr>
        <w:t xml:space="preserve"> </w:t>
      </w:r>
      <w:r>
        <w:rPr>
          <w:rFonts w:ascii="Calibri" w:eastAsia="Calibri" w:hAnsi="Calibri" w:cs="Calibri"/>
          <w:spacing w:val="-1"/>
          <w:sz w:val="24"/>
        </w:rPr>
        <w:t>set up</w:t>
      </w:r>
      <w:r>
        <w:rPr>
          <w:rFonts w:ascii="Calibri" w:eastAsia="Calibri" w:hAnsi="Calibri" w:cs="Calibri"/>
          <w:spacing w:val="1"/>
          <w:sz w:val="24"/>
        </w:rPr>
        <w:t xml:space="preserve"> </w:t>
      </w:r>
      <w:r>
        <w:rPr>
          <w:rFonts w:ascii="Calibri" w:eastAsia="Calibri" w:hAnsi="Calibri" w:cs="Calibri"/>
          <w:spacing w:val="-1"/>
          <w:sz w:val="24"/>
        </w:rPr>
        <w:t>and</w:t>
      </w:r>
      <w:r>
        <w:rPr>
          <w:rFonts w:ascii="Calibri" w:eastAsia="Calibri" w:hAnsi="Calibri" w:cs="Calibri"/>
          <w:spacing w:val="1"/>
          <w:sz w:val="24"/>
        </w:rPr>
        <w:t xml:space="preserve"> </w:t>
      </w:r>
      <w:r>
        <w:rPr>
          <w:rFonts w:ascii="Calibri" w:eastAsia="Calibri" w:hAnsi="Calibri" w:cs="Calibri"/>
          <w:spacing w:val="-1"/>
          <w:sz w:val="24"/>
        </w:rPr>
        <w:t xml:space="preserve">easy </w:t>
      </w:r>
      <w:r>
        <w:rPr>
          <w:rFonts w:ascii="Calibri" w:eastAsia="Calibri" w:hAnsi="Calibri" w:cs="Calibri"/>
          <w:sz w:val="24"/>
        </w:rPr>
        <w:t>to</w:t>
      </w:r>
      <w:r>
        <w:rPr>
          <w:rFonts w:ascii="Calibri" w:eastAsia="Calibri" w:hAnsi="Calibri" w:cs="Calibri"/>
          <w:spacing w:val="-2"/>
          <w:sz w:val="24"/>
        </w:rPr>
        <w:t xml:space="preserve"> </w:t>
      </w:r>
      <w:r>
        <w:rPr>
          <w:rFonts w:ascii="Calibri" w:eastAsia="Calibri" w:hAnsi="Calibri" w:cs="Calibri"/>
          <w:sz w:val="24"/>
        </w:rPr>
        <w:t>use. Low</w:t>
      </w:r>
      <w:r>
        <w:rPr>
          <w:rFonts w:ascii="Calibri" w:eastAsia="Calibri" w:hAnsi="Calibri" w:cs="Calibri"/>
          <w:spacing w:val="-1"/>
          <w:sz w:val="24"/>
        </w:rPr>
        <w:t xml:space="preserve"> </w:t>
      </w:r>
      <w:r>
        <w:rPr>
          <w:rFonts w:ascii="Calibri" w:eastAsia="Calibri" w:hAnsi="Calibri" w:cs="Calibri"/>
          <w:sz w:val="24"/>
        </w:rPr>
        <w:t>cost</w:t>
      </w:r>
      <w:r>
        <w:rPr>
          <w:rFonts w:ascii="Calibri" w:eastAsia="Calibri" w:hAnsi="Calibri" w:cs="Calibri"/>
          <w:spacing w:val="1"/>
          <w:sz w:val="24"/>
        </w:rPr>
        <w:t xml:space="preserve"> </w:t>
      </w:r>
      <w:r>
        <w:rPr>
          <w:rFonts w:ascii="Calibri" w:eastAsia="Calibri" w:hAnsi="Calibri" w:cs="Calibri"/>
          <w:sz w:val="24"/>
        </w:rPr>
        <w:t>and</w:t>
      </w:r>
      <w:r>
        <w:rPr>
          <w:rFonts w:ascii="Calibri" w:eastAsia="Calibri" w:hAnsi="Calibri" w:cs="Calibri"/>
          <w:spacing w:val="-1"/>
          <w:sz w:val="24"/>
        </w:rPr>
        <w:t xml:space="preserve"> </w:t>
      </w:r>
      <w:r>
        <w:rPr>
          <w:rFonts w:ascii="Calibri" w:eastAsia="Calibri" w:hAnsi="Calibri" w:cs="Calibri"/>
          <w:sz w:val="24"/>
        </w:rPr>
        <w:t>high</w:t>
      </w:r>
      <w:r>
        <w:rPr>
          <w:rFonts w:ascii="Calibri" w:eastAsia="Calibri" w:hAnsi="Calibri" w:cs="Calibri"/>
          <w:spacing w:val="-1"/>
          <w:sz w:val="24"/>
        </w:rPr>
        <w:t xml:space="preserve"> </w:t>
      </w:r>
      <w:r>
        <w:rPr>
          <w:rFonts w:ascii="Calibri" w:eastAsia="Calibri" w:hAnsi="Calibri" w:cs="Calibri"/>
          <w:sz w:val="24"/>
        </w:rPr>
        <w:t>data</w:t>
      </w:r>
      <w:r>
        <w:rPr>
          <w:rFonts w:ascii="Calibri" w:eastAsia="Calibri" w:hAnsi="Calibri" w:cs="Calibri"/>
          <w:spacing w:val="-2"/>
          <w:sz w:val="24"/>
        </w:rPr>
        <w:t xml:space="preserve"> </w:t>
      </w:r>
      <w:r>
        <w:rPr>
          <w:rFonts w:ascii="Calibri" w:eastAsia="Calibri" w:hAnsi="Calibri" w:cs="Calibri"/>
          <w:sz w:val="24"/>
        </w:rPr>
        <w:t>transmission</w:t>
      </w:r>
      <w:r>
        <w:rPr>
          <w:rFonts w:ascii="Calibri" w:eastAsia="Calibri" w:hAnsi="Calibri" w:cs="Calibri"/>
          <w:spacing w:val="-24"/>
          <w:sz w:val="24"/>
        </w:rPr>
        <w:t xml:space="preserve"> </w:t>
      </w:r>
      <w:r>
        <w:rPr>
          <w:rFonts w:ascii="Calibri" w:eastAsia="Calibri" w:hAnsi="Calibri" w:cs="Calibri"/>
          <w:sz w:val="24"/>
        </w:rPr>
        <w:t>rates.</w:t>
      </w:r>
    </w:p>
    <w:p w14:paraId="346C0B81" w14:textId="77777777" w:rsidR="00C22E2C" w:rsidRDefault="00C22E2C">
      <w:pPr>
        <w:spacing w:before="8"/>
        <w:rPr>
          <w:rFonts w:ascii="Calibri" w:eastAsia="Calibri" w:hAnsi="Calibri" w:cs="Calibri"/>
          <w:sz w:val="23"/>
        </w:rPr>
      </w:pPr>
    </w:p>
    <w:p w14:paraId="30022BD5" w14:textId="77777777" w:rsidR="00C22E2C" w:rsidRDefault="002A4A6B">
      <w:pPr>
        <w:rPr>
          <w:rFonts w:ascii="Times New Roman" w:eastAsia="Times New Roman" w:hAnsi="Times New Roman" w:cs="Times New Roman"/>
          <w:b/>
          <w:sz w:val="26"/>
          <w:szCs w:val="26"/>
        </w:rPr>
      </w:pPr>
      <w:r>
        <w:rPr>
          <w:rFonts w:ascii="Times New Roman" w:eastAsia="Times New Roman" w:hAnsi="Times New Roman" w:cs="Times New Roman"/>
          <w:b/>
          <w:sz w:val="26"/>
          <w:szCs w:val="26"/>
          <w:u w:val="thick"/>
        </w:rPr>
        <w:t>Other</w:t>
      </w:r>
      <w:r>
        <w:rPr>
          <w:rFonts w:ascii="Times New Roman" w:eastAsia="Times New Roman" w:hAnsi="Times New Roman" w:cs="Times New Roman"/>
          <w:b/>
          <w:spacing w:val="-5"/>
          <w:sz w:val="26"/>
          <w:szCs w:val="26"/>
          <w:u w:val="thick"/>
        </w:rPr>
        <w:t xml:space="preserve"> </w:t>
      </w:r>
      <w:proofErr w:type="spellStart"/>
      <w:r>
        <w:rPr>
          <w:rFonts w:ascii="Times New Roman" w:eastAsia="Times New Roman" w:hAnsi="Times New Roman" w:cs="Times New Roman"/>
          <w:b/>
          <w:sz w:val="26"/>
          <w:szCs w:val="26"/>
          <w:u w:val="thick"/>
        </w:rPr>
        <w:t>Nonfunctional</w:t>
      </w:r>
      <w:proofErr w:type="spellEnd"/>
      <w:r>
        <w:rPr>
          <w:rFonts w:ascii="Times New Roman" w:eastAsia="Times New Roman" w:hAnsi="Times New Roman" w:cs="Times New Roman"/>
          <w:b/>
          <w:spacing w:val="-1"/>
          <w:sz w:val="26"/>
          <w:szCs w:val="26"/>
          <w:u w:val="thick"/>
        </w:rPr>
        <w:t xml:space="preserve"> </w:t>
      </w:r>
      <w:r>
        <w:rPr>
          <w:rFonts w:ascii="Times New Roman" w:eastAsia="Times New Roman" w:hAnsi="Times New Roman" w:cs="Times New Roman"/>
          <w:b/>
          <w:sz w:val="26"/>
          <w:szCs w:val="26"/>
          <w:u w:val="thick"/>
        </w:rPr>
        <w:t>Requirements</w:t>
      </w:r>
    </w:p>
    <w:p w14:paraId="5E58474B" w14:textId="77777777" w:rsidR="00C22E2C" w:rsidRDefault="00C22E2C">
      <w:pPr>
        <w:spacing w:before="5"/>
        <w:rPr>
          <w:rFonts w:ascii="Times New Roman" w:eastAsia="Times New Roman" w:hAnsi="Times New Roman" w:cs="Times New Roman"/>
          <w:b/>
          <w:sz w:val="26"/>
          <w:szCs w:val="26"/>
        </w:rPr>
      </w:pPr>
    </w:p>
    <w:p w14:paraId="7BB3FBEF" w14:textId="77777777" w:rsidR="00C22E2C" w:rsidRDefault="002A4A6B">
      <w:pPr>
        <w:spacing w:before="44"/>
        <w:rPr>
          <w:rFonts w:ascii="Calibri" w:eastAsia="Calibri" w:hAnsi="Calibri" w:cs="Calibri"/>
          <w:b/>
          <w:sz w:val="24"/>
          <w:szCs w:val="24"/>
        </w:rPr>
      </w:pPr>
      <w:r>
        <w:rPr>
          <w:rFonts w:ascii="Calibri" w:eastAsia="Calibri" w:hAnsi="Calibri" w:cs="Calibri"/>
          <w:b/>
          <w:sz w:val="24"/>
          <w:szCs w:val="24"/>
        </w:rPr>
        <w:t>Performance</w:t>
      </w:r>
      <w:r>
        <w:rPr>
          <w:rFonts w:ascii="Calibri" w:eastAsia="Calibri" w:hAnsi="Calibri" w:cs="Calibri"/>
          <w:b/>
          <w:spacing w:val="-9"/>
          <w:sz w:val="24"/>
          <w:szCs w:val="24"/>
        </w:rPr>
        <w:t xml:space="preserve"> </w:t>
      </w:r>
      <w:r>
        <w:rPr>
          <w:rFonts w:ascii="Calibri" w:eastAsia="Calibri" w:hAnsi="Calibri" w:cs="Calibri"/>
          <w:b/>
          <w:sz w:val="24"/>
          <w:szCs w:val="24"/>
        </w:rPr>
        <w:t>Requirements</w:t>
      </w:r>
    </w:p>
    <w:p w14:paraId="42D4EB0C" w14:textId="77777777" w:rsidR="00C22E2C" w:rsidRDefault="002A4A6B">
      <w:pPr>
        <w:spacing w:before="189" w:line="247" w:lineRule="auto"/>
        <w:ind w:right="2617"/>
        <w:rPr>
          <w:rFonts w:ascii="Calibri" w:eastAsia="Calibri" w:hAnsi="Calibri" w:cs="Calibri"/>
          <w:sz w:val="24"/>
          <w:szCs w:val="24"/>
        </w:rPr>
      </w:pPr>
      <w:r>
        <w:rPr>
          <w:rFonts w:ascii="Calibri" w:eastAsia="Calibri" w:hAnsi="Calibri" w:cs="Calibri"/>
          <w:sz w:val="24"/>
          <w:szCs w:val="24"/>
        </w:rPr>
        <w:t>Response</w:t>
      </w:r>
      <w:r>
        <w:rPr>
          <w:rFonts w:ascii="Calibri" w:eastAsia="Calibri" w:hAnsi="Calibri" w:cs="Calibri"/>
          <w:spacing w:val="-6"/>
          <w:sz w:val="24"/>
          <w:szCs w:val="24"/>
        </w:rPr>
        <w:t xml:space="preserve"> </w:t>
      </w:r>
      <w:r>
        <w:rPr>
          <w:rFonts w:ascii="Calibri" w:eastAsia="Calibri" w:hAnsi="Calibri" w:cs="Calibri"/>
          <w:sz w:val="24"/>
          <w:szCs w:val="24"/>
        </w:rPr>
        <w:t>time-The</w:t>
      </w:r>
      <w:r>
        <w:rPr>
          <w:rFonts w:ascii="Calibri" w:eastAsia="Calibri" w:hAnsi="Calibri" w:cs="Calibri"/>
          <w:spacing w:val="-10"/>
          <w:sz w:val="24"/>
          <w:szCs w:val="24"/>
        </w:rPr>
        <w:t xml:space="preserve"> </w:t>
      </w:r>
      <w:r>
        <w:rPr>
          <w:rFonts w:ascii="Calibri" w:eastAsia="Calibri" w:hAnsi="Calibri" w:cs="Calibri"/>
          <w:sz w:val="24"/>
          <w:szCs w:val="24"/>
        </w:rPr>
        <w:t>system</w:t>
      </w:r>
      <w:r>
        <w:rPr>
          <w:rFonts w:ascii="Calibri" w:eastAsia="Calibri" w:hAnsi="Calibri" w:cs="Calibri"/>
          <w:spacing w:val="-7"/>
          <w:sz w:val="24"/>
          <w:szCs w:val="24"/>
        </w:rPr>
        <w:t xml:space="preserve"> </w:t>
      </w:r>
      <w:r>
        <w:rPr>
          <w:rFonts w:ascii="Calibri" w:eastAsia="Calibri" w:hAnsi="Calibri" w:cs="Calibri"/>
          <w:sz w:val="24"/>
          <w:szCs w:val="24"/>
        </w:rPr>
        <w:t>will</w:t>
      </w:r>
      <w:r>
        <w:rPr>
          <w:rFonts w:ascii="Calibri" w:eastAsia="Calibri" w:hAnsi="Calibri" w:cs="Calibri"/>
          <w:spacing w:val="-2"/>
          <w:sz w:val="24"/>
          <w:szCs w:val="24"/>
        </w:rPr>
        <w:t xml:space="preserve"> </w:t>
      </w:r>
      <w:r>
        <w:rPr>
          <w:rFonts w:ascii="Calibri" w:eastAsia="Calibri" w:hAnsi="Calibri" w:cs="Calibri"/>
          <w:sz w:val="24"/>
          <w:szCs w:val="24"/>
        </w:rPr>
        <w:t>give</w:t>
      </w:r>
      <w:r>
        <w:rPr>
          <w:rFonts w:ascii="Calibri" w:eastAsia="Calibri" w:hAnsi="Calibri" w:cs="Calibri"/>
          <w:spacing w:val="-7"/>
          <w:sz w:val="24"/>
          <w:szCs w:val="24"/>
        </w:rPr>
        <w:t xml:space="preserve"> </w:t>
      </w:r>
      <w:r>
        <w:rPr>
          <w:rFonts w:ascii="Calibri" w:eastAsia="Calibri" w:hAnsi="Calibri" w:cs="Calibri"/>
          <w:sz w:val="24"/>
          <w:szCs w:val="24"/>
        </w:rPr>
        <w:t>responses</w:t>
      </w:r>
      <w:r>
        <w:rPr>
          <w:rFonts w:ascii="Calibri" w:eastAsia="Calibri" w:hAnsi="Calibri" w:cs="Calibri"/>
          <w:spacing w:val="-6"/>
          <w:sz w:val="24"/>
          <w:szCs w:val="24"/>
        </w:rPr>
        <w:t xml:space="preserve"> </w:t>
      </w:r>
      <w:r>
        <w:rPr>
          <w:rFonts w:ascii="Calibri" w:eastAsia="Calibri" w:hAnsi="Calibri" w:cs="Calibri"/>
          <w:sz w:val="24"/>
          <w:szCs w:val="24"/>
        </w:rPr>
        <w:t>within</w:t>
      </w:r>
      <w:r>
        <w:rPr>
          <w:rFonts w:ascii="Calibri" w:eastAsia="Calibri" w:hAnsi="Calibri" w:cs="Calibri"/>
          <w:spacing w:val="-2"/>
          <w:sz w:val="24"/>
          <w:szCs w:val="24"/>
        </w:rPr>
        <w:t xml:space="preserve"> </w:t>
      </w:r>
      <w:r>
        <w:rPr>
          <w:rFonts w:ascii="Calibri" w:eastAsia="Calibri" w:hAnsi="Calibri" w:cs="Calibri"/>
          <w:sz w:val="24"/>
          <w:szCs w:val="24"/>
        </w:rPr>
        <w:t>1</w:t>
      </w:r>
      <w:r>
        <w:rPr>
          <w:rFonts w:ascii="Calibri" w:eastAsia="Calibri" w:hAnsi="Calibri" w:cs="Calibri"/>
          <w:spacing w:val="-8"/>
          <w:sz w:val="24"/>
          <w:szCs w:val="24"/>
        </w:rPr>
        <w:t xml:space="preserve"> </w:t>
      </w:r>
      <w:r>
        <w:rPr>
          <w:rFonts w:ascii="Calibri" w:eastAsia="Calibri" w:hAnsi="Calibri" w:cs="Calibri"/>
          <w:sz w:val="24"/>
          <w:szCs w:val="24"/>
        </w:rPr>
        <w:t>second</w:t>
      </w:r>
      <w:r>
        <w:rPr>
          <w:rFonts w:ascii="Calibri" w:eastAsia="Calibri" w:hAnsi="Calibri" w:cs="Calibri"/>
          <w:spacing w:val="-61"/>
          <w:sz w:val="24"/>
          <w:szCs w:val="24"/>
        </w:rPr>
        <w:t xml:space="preserve"> </w:t>
      </w:r>
      <w:r>
        <w:rPr>
          <w:rFonts w:ascii="Calibri" w:eastAsia="Calibri" w:hAnsi="Calibri" w:cs="Calibri"/>
          <w:sz w:val="24"/>
          <w:szCs w:val="24"/>
        </w:rPr>
        <w:t>after</w:t>
      </w:r>
      <w:r>
        <w:rPr>
          <w:rFonts w:ascii="Calibri" w:eastAsia="Calibri" w:hAnsi="Calibri" w:cs="Calibri"/>
          <w:spacing w:val="-9"/>
          <w:sz w:val="24"/>
          <w:szCs w:val="24"/>
        </w:rPr>
        <w:t xml:space="preserve"> </w:t>
      </w:r>
      <w:r>
        <w:rPr>
          <w:rFonts w:ascii="Calibri" w:eastAsia="Calibri" w:hAnsi="Calibri" w:cs="Calibri"/>
          <w:sz w:val="24"/>
          <w:szCs w:val="24"/>
        </w:rPr>
        <w:t>checking</w:t>
      </w:r>
      <w:r>
        <w:rPr>
          <w:rFonts w:ascii="Calibri" w:eastAsia="Calibri" w:hAnsi="Calibri" w:cs="Calibri"/>
          <w:spacing w:val="-7"/>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patient</w:t>
      </w:r>
      <w:r>
        <w:rPr>
          <w:rFonts w:ascii="Calibri" w:eastAsia="Calibri" w:hAnsi="Calibri" w:cs="Calibri"/>
          <w:spacing w:val="-2"/>
          <w:sz w:val="24"/>
          <w:szCs w:val="24"/>
        </w:rPr>
        <w:t xml:space="preserve"> </w:t>
      </w:r>
      <w:r>
        <w:rPr>
          <w:rFonts w:ascii="Calibri" w:eastAsia="Calibri" w:hAnsi="Calibri" w:cs="Calibri"/>
          <w:sz w:val="24"/>
          <w:szCs w:val="24"/>
        </w:rPr>
        <w:t>information and</w:t>
      </w:r>
      <w:r>
        <w:rPr>
          <w:rFonts w:ascii="Calibri" w:eastAsia="Calibri" w:hAnsi="Calibri" w:cs="Calibri"/>
          <w:spacing w:val="-3"/>
          <w:sz w:val="24"/>
          <w:szCs w:val="24"/>
        </w:rPr>
        <w:t xml:space="preserve"> </w:t>
      </w:r>
      <w:r>
        <w:rPr>
          <w:rFonts w:ascii="Calibri" w:eastAsia="Calibri" w:hAnsi="Calibri" w:cs="Calibri"/>
          <w:sz w:val="24"/>
          <w:szCs w:val="24"/>
        </w:rPr>
        <w:t>other</w:t>
      </w:r>
      <w:r>
        <w:rPr>
          <w:rFonts w:ascii="Calibri" w:eastAsia="Calibri" w:hAnsi="Calibri" w:cs="Calibri"/>
          <w:spacing w:val="-7"/>
          <w:sz w:val="24"/>
          <w:szCs w:val="24"/>
        </w:rPr>
        <w:t xml:space="preserve"> </w:t>
      </w:r>
      <w:r>
        <w:rPr>
          <w:rFonts w:ascii="Calibri" w:eastAsia="Calibri" w:hAnsi="Calibri" w:cs="Calibri"/>
          <w:sz w:val="24"/>
          <w:szCs w:val="24"/>
        </w:rPr>
        <w:t>information.</w:t>
      </w:r>
    </w:p>
    <w:p w14:paraId="7D4A027F" w14:textId="77777777" w:rsidR="00C22E2C" w:rsidRDefault="002A4A6B">
      <w:pPr>
        <w:spacing w:before="1"/>
        <w:rPr>
          <w:rFonts w:ascii="Calibri" w:eastAsia="Calibri" w:hAnsi="Calibri" w:cs="Calibri"/>
          <w:sz w:val="24"/>
          <w:szCs w:val="24"/>
        </w:rPr>
      </w:pPr>
      <w:r>
        <w:rPr>
          <w:rFonts w:ascii="Calibri" w:eastAsia="Calibri" w:hAnsi="Calibri" w:cs="Calibri"/>
          <w:sz w:val="24"/>
          <w:szCs w:val="24"/>
        </w:rPr>
        <w:t>Capacity-The</w:t>
      </w:r>
      <w:r>
        <w:rPr>
          <w:rFonts w:ascii="Calibri" w:eastAsia="Calibri" w:hAnsi="Calibri" w:cs="Calibri"/>
          <w:spacing w:val="-3"/>
          <w:sz w:val="24"/>
          <w:szCs w:val="24"/>
        </w:rPr>
        <w:t xml:space="preserve"> </w:t>
      </w:r>
      <w:r>
        <w:rPr>
          <w:rFonts w:ascii="Calibri" w:eastAsia="Calibri" w:hAnsi="Calibri" w:cs="Calibri"/>
          <w:sz w:val="24"/>
          <w:szCs w:val="24"/>
        </w:rPr>
        <w:t>system</w:t>
      </w:r>
      <w:r>
        <w:rPr>
          <w:rFonts w:ascii="Calibri" w:eastAsia="Calibri" w:hAnsi="Calibri" w:cs="Calibri"/>
          <w:spacing w:val="-3"/>
          <w:sz w:val="24"/>
          <w:szCs w:val="24"/>
        </w:rPr>
        <w:t xml:space="preserve"> </w:t>
      </w:r>
      <w:r>
        <w:rPr>
          <w:rFonts w:ascii="Calibri" w:eastAsia="Calibri" w:hAnsi="Calibri" w:cs="Calibri"/>
          <w:sz w:val="24"/>
          <w:szCs w:val="24"/>
        </w:rPr>
        <w:t>must</w:t>
      </w:r>
      <w:r>
        <w:rPr>
          <w:rFonts w:ascii="Calibri" w:eastAsia="Calibri" w:hAnsi="Calibri" w:cs="Calibri"/>
          <w:spacing w:val="-1"/>
          <w:sz w:val="24"/>
          <w:szCs w:val="24"/>
        </w:rPr>
        <w:t xml:space="preserve"> </w:t>
      </w:r>
      <w:r>
        <w:rPr>
          <w:rFonts w:ascii="Calibri" w:eastAsia="Calibri" w:hAnsi="Calibri" w:cs="Calibri"/>
          <w:sz w:val="24"/>
          <w:szCs w:val="24"/>
        </w:rPr>
        <w:t>support</w:t>
      </w:r>
      <w:r>
        <w:rPr>
          <w:rFonts w:ascii="Calibri" w:eastAsia="Calibri" w:hAnsi="Calibri" w:cs="Calibri"/>
          <w:spacing w:val="-1"/>
          <w:sz w:val="24"/>
          <w:szCs w:val="24"/>
        </w:rPr>
        <w:t xml:space="preserve"> </w:t>
      </w:r>
      <w:r>
        <w:rPr>
          <w:rFonts w:ascii="Calibri" w:eastAsia="Calibri" w:hAnsi="Calibri" w:cs="Calibri"/>
          <w:sz w:val="24"/>
          <w:szCs w:val="24"/>
        </w:rPr>
        <w:t>1000</w:t>
      </w:r>
      <w:r>
        <w:rPr>
          <w:rFonts w:ascii="Calibri" w:eastAsia="Calibri" w:hAnsi="Calibri" w:cs="Calibri"/>
          <w:spacing w:val="-3"/>
          <w:sz w:val="24"/>
          <w:szCs w:val="24"/>
        </w:rPr>
        <w:t xml:space="preserve"> </w:t>
      </w:r>
      <w:r>
        <w:rPr>
          <w:rFonts w:ascii="Calibri" w:eastAsia="Calibri" w:hAnsi="Calibri" w:cs="Calibri"/>
          <w:sz w:val="24"/>
          <w:szCs w:val="24"/>
        </w:rPr>
        <w:t>people</w:t>
      </w:r>
      <w:r>
        <w:rPr>
          <w:rFonts w:ascii="Calibri" w:eastAsia="Calibri" w:hAnsi="Calibri" w:cs="Calibri"/>
          <w:spacing w:val="-2"/>
          <w:sz w:val="24"/>
          <w:szCs w:val="24"/>
        </w:rPr>
        <w:t xml:space="preserve"> </w:t>
      </w:r>
      <w:r>
        <w:rPr>
          <w:rFonts w:ascii="Calibri" w:eastAsia="Calibri" w:hAnsi="Calibri" w:cs="Calibri"/>
          <w:sz w:val="24"/>
          <w:szCs w:val="24"/>
        </w:rPr>
        <w:t>at</w:t>
      </w:r>
      <w:r>
        <w:rPr>
          <w:rFonts w:ascii="Calibri" w:eastAsia="Calibri" w:hAnsi="Calibri" w:cs="Calibri"/>
          <w:spacing w:val="-2"/>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 xml:space="preserve"> </w:t>
      </w:r>
      <w:r>
        <w:rPr>
          <w:rFonts w:ascii="Calibri" w:eastAsia="Calibri" w:hAnsi="Calibri" w:cs="Calibri"/>
          <w:sz w:val="24"/>
          <w:szCs w:val="24"/>
        </w:rPr>
        <w:t>time</w:t>
      </w:r>
    </w:p>
    <w:p w14:paraId="1B4ECBDC" w14:textId="77777777" w:rsidR="00C22E2C" w:rsidRDefault="002A4A6B">
      <w:pPr>
        <w:rPr>
          <w:rFonts w:ascii="Calibri" w:eastAsia="Calibri" w:hAnsi="Calibri" w:cs="Calibri"/>
          <w:sz w:val="24"/>
          <w:szCs w:val="24"/>
        </w:rPr>
      </w:pPr>
      <w:r>
        <w:rPr>
          <w:rFonts w:ascii="Calibri" w:eastAsia="Calibri" w:hAnsi="Calibri" w:cs="Calibri"/>
          <w:sz w:val="24"/>
          <w:szCs w:val="24"/>
        </w:rPr>
        <w:t>User</w:t>
      </w:r>
      <w:r>
        <w:rPr>
          <w:rFonts w:ascii="Calibri" w:eastAsia="Calibri" w:hAnsi="Calibri" w:cs="Calibri"/>
          <w:spacing w:val="-3"/>
          <w:sz w:val="24"/>
          <w:szCs w:val="24"/>
        </w:rPr>
        <w:t xml:space="preserve"> </w:t>
      </w:r>
      <w:r>
        <w:rPr>
          <w:rFonts w:ascii="Calibri" w:eastAsia="Calibri" w:hAnsi="Calibri" w:cs="Calibri"/>
          <w:sz w:val="24"/>
          <w:szCs w:val="24"/>
        </w:rPr>
        <w:t>interface-</w:t>
      </w:r>
      <w:r>
        <w:rPr>
          <w:rFonts w:ascii="Calibri" w:eastAsia="Calibri" w:hAnsi="Calibri" w:cs="Calibri"/>
          <w:spacing w:val="-2"/>
          <w:sz w:val="24"/>
          <w:szCs w:val="24"/>
        </w:rPr>
        <w:t xml:space="preserve"> </w:t>
      </w:r>
      <w:r>
        <w:rPr>
          <w:rFonts w:ascii="Calibri" w:eastAsia="Calibri" w:hAnsi="Calibri" w:cs="Calibri"/>
          <w:sz w:val="24"/>
          <w:szCs w:val="24"/>
        </w:rPr>
        <w:t>User</w:t>
      </w:r>
      <w:r>
        <w:rPr>
          <w:rFonts w:ascii="Calibri" w:eastAsia="Calibri" w:hAnsi="Calibri" w:cs="Calibri"/>
          <w:spacing w:val="-2"/>
          <w:sz w:val="24"/>
          <w:szCs w:val="24"/>
        </w:rPr>
        <w:t xml:space="preserve"> </w:t>
      </w:r>
      <w:r>
        <w:rPr>
          <w:rFonts w:ascii="Calibri" w:eastAsia="Calibri" w:hAnsi="Calibri" w:cs="Calibri"/>
          <w:sz w:val="24"/>
          <w:szCs w:val="24"/>
        </w:rPr>
        <w:t>interface</w:t>
      </w:r>
      <w:r>
        <w:rPr>
          <w:rFonts w:ascii="Calibri" w:eastAsia="Calibri" w:hAnsi="Calibri" w:cs="Calibri"/>
          <w:spacing w:val="-4"/>
          <w:sz w:val="24"/>
          <w:szCs w:val="24"/>
        </w:rPr>
        <w:t xml:space="preserve"> </w:t>
      </w:r>
      <w:r>
        <w:rPr>
          <w:rFonts w:ascii="Calibri" w:eastAsia="Calibri" w:hAnsi="Calibri" w:cs="Calibri"/>
          <w:sz w:val="24"/>
          <w:szCs w:val="24"/>
        </w:rPr>
        <w:t>screen</w:t>
      </w:r>
      <w:r>
        <w:rPr>
          <w:rFonts w:ascii="Calibri" w:eastAsia="Calibri" w:hAnsi="Calibri" w:cs="Calibri"/>
          <w:spacing w:val="-1"/>
          <w:sz w:val="24"/>
          <w:szCs w:val="24"/>
        </w:rPr>
        <w:t xml:space="preserve"> </w:t>
      </w:r>
      <w:r>
        <w:rPr>
          <w:rFonts w:ascii="Calibri" w:eastAsia="Calibri" w:hAnsi="Calibri" w:cs="Calibri"/>
          <w:sz w:val="24"/>
          <w:szCs w:val="24"/>
        </w:rPr>
        <w:t>will</w:t>
      </w:r>
      <w:r>
        <w:rPr>
          <w:rFonts w:ascii="Calibri" w:eastAsia="Calibri" w:hAnsi="Calibri" w:cs="Calibri"/>
          <w:spacing w:val="-2"/>
          <w:sz w:val="24"/>
          <w:szCs w:val="24"/>
        </w:rPr>
        <w:t xml:space="preserve"> </w:t>
      </w:r>
      <w:r>
        <w:rPr>
          <w:rFonts w:ascii="Calibri" w:eastAsia="Calibri" w:hAnsi="Calibri" w:cs="Calibri"/>
          <w:sz w:val="24"/>
          <w:szCs w:val="24"/>
        </w:rPr>
        <w:t>response</w:t>
      </w:r>
      <w:r>
        <w:rPr>
          <w:rFonts w:ascii="Calibri" w:eastAsia="Calibri" w:hAnsi="Calibri" w:cs="Calibri"/>
          <w:spacing w:val="-4"/>
          <w:sz w:val="24"/>
          <w:szCs w:val="24"/>
        </w:rPr>
        <w:t xml:space="preserve"> </w:t>
      </w:r>
      <w:r>
        <w:rPr>
          <w:rFonts w:ascii="Calibri" w:eastAsia="Calibri" w:hAnsi="Calibri" w:cs="Calibri"/>
          <w:sz w:val="24"/>
          <w:szCs w:val="24"/>
        </w:rPr>
        <w:t>within</w:t>
      </w:r>
      <w:r>
        <w:rPr>
          <w:rFonts w:ascii="Calibri" w:eastAsia="Calibri" w:hAnsi="Calibri" w:cs="Calibri"/>
          <w:spacing w:val="-1"/>
          <w:sz w:val="24"/>
          <w:szCs w:val="24"/>
        </w:rPr>
        <w:t xml:space="preserve"> </w:t>
      </w:r>
      <w:r>
        <w:rPr>
          <w:rFonts w:ascii="Calibri" w:eastAsia="Calibri" w:hAnsi="Calibri" w:cs="Calibri"/>
          <w:sz w:val="24"/>
          <w:szCs w:val="24"/>
        </w:rPr>
        <w:t>5</w:t>
      </w:r>
      <w:r>
        <w:rPr>
          <w:rFonts w:ascii="Calibri" w:eastAsia="Calibri" w:hAnsi="Calibri" w:cs="Calibri"/>
          <w:spacing w:val="-4"/>
          <w:sz w:val="24"/>
          <w:szCs w:val="24"/>
        </w:rPr>
        <w:t xml:space="preserve"> </w:t>
      </w:r>
      <w:r>
        <w:rPr>
          <w:rFonts w:ascii="Calibri" w:eastAsia="Calibri" w:hAnsi="Calibri" w:cs="Calibri"/>
          <w:sz w:val="24"/>
          <w:szCs w:val="24"/>
        </w:rPr>
        <w:t>seconds</w:t>
      </w:r>
    </w:p>
    <w:p w14:paraId="38EF6501" w14:textId="77777777" w:rsidR="00C22E2C" w:rsidRDefault="00C22E2C">
      <w:pPr>
        <w:spacing w:before="7"/>
        <w:rPr>
          <w:rFonts w:ascii="Calibri" w:eastAsia="Calibri" w:hAnsi="Calibri" w:cs="Calibri"/>
          <w:sz w:val="24"/>
          <w:szCs w:val="24"/>
        </w:rPr>
      </w:pPr>
    </w:p>
    <w:p w14:paraId="5302A60A" w14:textId="77777777" w:rsidR="00C22E2C" w:rsidRDefault="002A4A6B">
      <w:pPr>
        <w:rPr>
          <w:rFonts w:ascii="Calibri" w:eastAsia="Calibri" w:hAnsi="Calibri" w:cs="Calibri"/>
          <w:b/>
          <w:sz w:val="24"/>
          <w:szCs w:val="24"/>
        </w:rPr>
      </w:pPr>
      <w:r>
        <w:rPr>
          <w:rFonts w:ascii="Calibri" w:eastAsia="Calibri" w:hAnsi="Calibri" w:cs="Calibri"/>
          <w:b/>
          <w:sz w:val="24"/>
          <w:szCs w:val="24"/>
        </w:rPr>
        <w:t>Safety</w:t>
      </w:r>
      <w:r>
        <w:rPr>
          <w:rFonts w:ascii="Calibri" w:eastAsia="Calibri" w:hAnsi="Calibri" w:cs="Calibri"/>
          <w:b/>
          <w:spacing w:val="-4"/>
          <w:sz w:val="24"/>
          <w:szCs w:val="24"/>
        </w:rPr>
        <w:t xml:space="preserve"> </w:t>
      </w:r>
      <w:r>
        <w:rPr>
          <w:rFonts w:ascii="Calibri" w:eastAsia="Calibri" w:hAnsi="Calibri" w:cs="Calibri"/>
          <w:b/>
          <w:sz w:val="24"/>
          <w:szCs w:val="24"/>
        </w:rPr>
        <w:t>Requirements</w:t>
      </w:r>
    </w:p>
    <w:p w14:paraId="27A89CD5" w14:textId="77777777" w:rsidR="00C22E2C" w:rsidRDefault="002A4A6B">
      <w:pPr>
        <w:spacing w:before="189" w:line="247" w:lineRule="auto"/>
        <w:ind w:right="1750"/>
        <w:rPr>
          <w:rFonts w:ascii="Calibri" w:eastAsia="Calibri" w:hAnsi="Calibri" w:cs="Calibri"/>
          <w:sz w:val="24"/>
          <w:szCs w:val="24"/>
        </w:rPr>
      </w:pPr>
      <w:r>
        <w:rPr>
          <w:rFonts w:ascii="Calibri" w:eastAsia="Calibri" w:hAnsi="Calibri" w:cs="Calibri"/>
          <w:sz w:val="24"/>
          <w:szCs w:val="24"/>
        </w:rPr>
        <w:lastRenderedPageBreak/>
        <w:t>If there is extensive damage to a wide portion</w:t>
      </w:r>
      <w:r>
        <w:rPr>
          <w:rFonts w:ascii="Calibri" w:eastAsia="Calibri" w:hAnsi="Calibri" w:cs="Calibri"/>
          <w:sz w:val="24"/>
          <w:szCs w:val="24"/>
          <w:lang w:val="en-US"/>
        </w:rPr>
        <w:t xml:space="preserve"> </w:t>
      </w:r>
      <w:r>
        <w:rPr>
          <w:rFonts w:ascii="Calibri" w:eastAsia="Calibri" w:hAnsi="Calibri" w:cs="Calibri"/>
          <w:sz w:val="24"/>
          <w:szCs w:val="24"/>
        </w:rPr>
        <w:t>of the database due to</w:t>
      </w:r>
      <w:r>
        <w:rPr>
          <w:rFonts w:ascii="Calibri" w:eastAsia="Calibri" w:hAnsi="Calibri" w:cs="Calibri"/>
          <w:spacing w:val="1"/>
          <w:sz w:val="24"/>
          <w:szCs w:val="24"/>
        </w:rPr>
        <w:t xml:space="preserve"> </w:t>
      </w:r>
      <w:r>
        <w:rPr>
          <w:rFonts w:ascii="Calibri" w:eastAsia="Calibri" w:hAnsi="Calibri" w:cs="Calibri"/>
          <w:sz w:val="24"/>
          <w:szCs w:val="24"/>
        </w:rPr>
        <w:t>catastrophic</w:t>
      </w:r>
      <w:r>
        <w:rPr>
          <w:rFonts w:ascii="Calibri" w:eastAsia="Calibri" w:hAnsi="Calibri" w:cs="Calibri"/>
          <w:spacing w:val="-1"/>
          <w:sz w:val="24"/>
          <w:szCs w:val="24"/>
        </w:rPr>
        <w:t xml:space="preserve"> </w:t>
      </w:r>
      <w:r>
        <w:rPr>
          <w:rFonts w:ascii="Calibri" w:eastAsia="Calibri" w:hAnsi="Calibri" w:cs="Calibri"/>
          <w:sz w:val="24"/>
          <w:szCs w:val="24"/>
        </w:rPr>
        <w:t>failure,</w:t>
      </w:r>
      <w:r>
        <w:rPr>
          <w:rFonts w:ascii="Calibri" w:eastAsia="Calibri" w:hAnsi="Calibri" w:cs="Calibri"/>
          <w:spacing w:val="-4"/>
          <w:sz w:val="24"/>
          <w:szCs w:val="24"/>
        </w:rPr>
        <w:t xml:space="preserve"> </w:t>
      </w:r>
      <w:r>
        <w:rPr>
          <w:rFonts w:ascii="Calibri" w:eastAsia="Calibri" w:hAnsi="Calibri" w:cs="Calibri"/>
          <w:sz w:val="24"/>
          <w:szCs w:val="24"/>
        </w:rPr>
        <w:t>such</w:t>
      </w:r>
      <w:r>
        <w:rPr>
          <w:rFonts w:ascii="Calibri" w:eastAsia="Calibri" w:hAnsi="Calibri" w:cs="Calibri"/>
          <w:spacing w:val="-1"/>
          <w:sz w:val="24"/>
          <w:szCs w:val="24"/>
        </w:rPr>
        <w:t xml:space="preserve"> </w:t>
      </w:r>
      <w:r>
        <w:rPr>
          <w:rFonts w:ascii="Calibri" w:eastAsia="Calibri" w:hAnsi="Calibri" w:cs="Calibri"/>
          <w:sz w:val="24"/>
          <w:szCs w:val="24"/>
        </w:rPr>
        <w:t>as</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2"/>
          <w:sz w:val="24"/>
          <w:szCs w:val="24"/>
        </w:rPr>
        <w:t xml:space="preserve"> </w:t>
      </w:r>
      <w:r>
        <w:rPr>
          <w:rFonts w:ascii="Calibri" w:eastAsia="Calibri" w:hAnsi="Calibri" w:cs="Calibri"/>
          <w:sz w:val="24"/>
          <w:szCs w:val="24"/>
        </w:rPr>
        <w:t>disk</w:t>
      </w:r>
      <w:r>
        <w:rPr>
          <w:rFonts w:ascii="Calibri" w:eastAsia="Calibri" w:hAnsi="Calibri" w:cs="Calibri"/>
          <w:spacing w:val="-3"/>
          <w:sz w:val="24"/>
          <w:szCs w:val="24"/>
        </w:rPr>
        <w:t xml:space="preserve"> </w:t>
      </w:r>
      <w:r>
        <w:rPr>
          <w:rFonts w:ascii="Calibri" w:eastAsia="Calibri" w:hAnsi="Calibri" w:cs="Calibri"/>
          <w:sz w:val="24"/>
          <w:szCs w:val="24"/>
        </w:rPr>
        <w:t>crash,</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recovery</w:t>
      </w:r>
      <w:r>
        <w:rPr>
          <w:rFonts w:ascii="Calibri" w:eastAsia="Calibri" w:hAnsi="Calibri" w:cs="Calibri"/>
          <w:spacing w:val="-5"/>
          <w:sz w:val="24"/>
          <w:szCs w:val="24"/>
        </w:rPr>
        <w:t xml:space="preserve"> </w:t>
      </w:r>
      <w:r>
        <w:rPr>
          <w:rFonts w:ascii="Calibri" w:eastAsia="Calibri" w:hAnsi="Calibri" w:cs="Calibri"/>
          <w:sz w:val="24"/>
          <w:szCs w:val="24"/>
        </w:rPr>
        <w:t>method</w:t>
      </w:r>
      <w:r>
        <w:rPr>
          <w:rFonts w:ascii="Calibri" w:eastAsia="Calibri" w:hAnsi="Calibri" w:cs="Calibri"/>
          <w:spacing w:val="-1"/>
          <w:sz w:val="24"/>
          <w:szCs w:val="24"/>
        </w:rPr>
        <w:t xml:space="preserve"> </w:t>
      </w:r>
      <w:r>
        <w:rPr>
          <w:rFonts w:ascii="Calibri" w:eastAsia="Calibri" w:hAnsi="Calibri" w:cs="Calibri"/>
          <w:sz w:val="24"/>
          <w:szCs w:val="24"/>
        </w:rPr>
        <w:t>restores</w:t>
      </w:r>
      <w:r>
        <w:rPr>
          <w:rFonts w:ascii="Calibri" w:eastAsia="Calibri" w:hAnsi="Calibri" w:cs="Calibri"/>
          <w:spacing w:val="-60"/>
          <w:sz w:val="24"/>
          <w:szCs w:val="24"/>
        </w:rPr>
        <w:t xml:space="preserve"> </w:t>
      </w:r>
      <w:r>
        <w:rPr>
          <w:rFonts w:ascii="Calibri" w:eastAsia="Calibri" w:hAnsi="Calibri" w:cs="Calibri"/>
          <w:sz w:val="24"/>
          <w:szCs w:val="24"/>
        </w:rPr>
        <w:t xml:space="preserve">a past copy of the database that was backed </w:t>
      </w:r>
      <w:proofErr w:type="spellStart"/>
      <w:r>
        <w:rPr>
          <w:rFonts w:ascii="Calibri" w:eastAsia="Calibri" w:hAnsi="Calibri" w:cs="Calibri"/>
          <w:sz w:val="24"/>
          <w:szCs w:val="24"/>
        </w:rPr>
        <w:t>upto</w:t>
      </w:r>
      <w:proofErr w:type="spellEnd"/>
      <w:r>
        <w:rPr>
          <w:rFonts w:ascii="Calibri" w:eastAsia="Calibri" w:hAnsi="Calibri" w:cs="Calibri"/>
          <w:sz w:val="24"/>
          <w:szCs w:val="24"/>
        </w:rPr>
        <w:t xml:space="preserve"> archival storage and</w:t>
      </w:r>
      <w:r>
        <w:rPr>
          <w:rFonts w:ascii="Calibri" w:eastAsia="Calibri" w:hAnsi="Calibri" w:cs="Calibri"/>
          <w:spacing w:val="1"/>
          <w:sz w:val="24"/>
          <w:szCs w:val="24"/>
        </w:rPr>
        <w:t xml:space="preserve"> </w:t>
      </w:r>
      <w:r>
        <w:rPr>
          <w:rFonts w:ascii="Calibri" w:eastAsia="Calibri" w:hAnsi="Calibri" w:cs="Calibri"/>
          <w:sz w:val="24"/>
          <w:szCs w:val="24"/>
        </w:rPr>
        <w:t>reconstructs a more current state by reapplying or redoing the</w:t>
      </w:r>
      <w:r>
        <w:rPr>
          <w:rFonts w:ascii="Calibri" w:eastAsia="Calibri" w:hAnsi="Calibri" w:cs="Calibri"/>
          <w:spacing w:val="1"/>
          <w:sz w:val="24"/>
          <w:szCs w:val="24"/>
        </w:rPr>
        <w:t xml:space="preserve"> </w:t>
      </w:r>
      <w:r>
        <w:rPr>
          <w:rFonts w:ascii="Calibri" w:eastAsia="Calibri" w:hAnsi="Calibri" w:cs="Calibri"/>
          <w:sz w:val="24"/>
          <w:szCs w:val="24"/>
        </w:rPr>
        <w:t xml:space="preserve">operations of committed transactions from the </w:t>
      </w:r>
      <w:proofErr w:type="gramStart"/>
      <w:r>
        <w:rPr>
          <w:rFonts w:ascii="Calibri" w:eastAsia="Calibri" w:hAnsi="Calibri" w:cs="Calibri"/>
          <w:sz w:val="24"/>
          <w:szCs w:val="24"/>
        </w:rPr>
        <w:t>backed up</w:t>
      </w:r>
      <w:proofErr w:type="gramEnd"/>
      <w:r>
        <w:rPr>
          <w:rFonts w:ascii="Calibri" w:eastAsia="Calibri" w:hAnsi="Calibri" w:cs="Calibri"/>
          <w:sz w:val="24"/>
          <w:szCs w:val="24"/>
        </w:rPr>
        <w:t xml:space="preserve"> log, up to</w:t>
      </w:r>
      <w:r>
        <w:rPr>
          <w:rFonts w:ascii="Calibri" w:eastAsia="Calibri" w:hAnsi="Calibri" w:cs="Calibri"/>
          <w:spacing w:val="1"/>
          <w:sz w:val="24"/>
          <w:szCs w:val="24"/>
        </w:rPr>
        <w:t xml:space="preserve"> </w:t>
      </w:r>
      <w:r>
        <w:rPr>
          <w:rFonts w:ascii="Calibri" w:eastAsia="Calibri" w:hAnsi="Calibri" w:cs="Calibri"/>
          <w:sz w:val="24"/>
          <w:szCs w:val="24"/>
        </w:rPr>
        <w:t>the time of failure. All the administrative and data entry operators</w:t>
      </w:r>
      <w:r>
        <w:rPr>
          <w:rFonts w:ascii="Calibri" w:eastAsia="Calibri" w:hAnsi="Calibri" w:cs="Calibri"/>
          <w:spacing w:val="1"/>
          <w:sz w:val="24"/>
          <w:szCs w:val="24"/>
        </w:rPr>
        <w:t xml:space="preserve"> </w:t>
      </w:r>
      <w:r>
        <w:rPr>
          <w:rFonts w:ascii="Calibri" w:eastAsia="Calibri" w:hAnsi="Calibri" w:cs="Calibri"/>
          <w:sz w:val="24"/>
          <w:szCs w:val="24"/>
        </w:rPr>
        <w:t>have unique logins so system can understand who is login in to system</w:t>
      </w:r>
      <w:r>
        <w:rPr>
          <w:rFonts w:ascii="Calibri" w:eastAsia="Calibri" w:hAnsi="Calibri" w:cs="Calibri"/>
          <w:spacing w:val="-61"/>
          <w:sz w:val="24"/>
          <w:szCs w:val="24"/>
        </w:rPr>
        <w:t xml:space="preserve"> </w:t>
      </w:r>
      <w:r>
        <w:rPr>
          <w:rFonts w:ascii="Calibri" w:eastAsia="Calibri" w:hAnsi="Calibri" w:cs="Calibri"/>
          <w:sz w:val="24"/>
          <w:szCs w:val="24"/>
        </w:rPr>
        <w:t>right now no intruders allowed except system administrative nobody</w:t>
      </w:r>
      <w:r>
        <w:rPr>
          <w:rFonts w:ascii="Calibri" w:eastAsia="Calibri" w:hAnsi="Calibri" w:cs="Calibri"/>
          <w:spacing w:val="1"/>
          <w:sz w:val="24"/>
          <w:szCs w:val="24"/>
        </w:rPr>
        <w:t xml:space="preserve"> </w:t>
      </w:r>
      <w:r>
        <w:rPr>
          <w:rFonts w:ascii="Calibri" w:eastAsia="Calibri" w:hAnsi="Calibri" w:cs="Calibri"/>
          <w:sz w:val="24"/>
          <w:szCs w:val="24"/>
        </w:rPr>
        <w:t>cannot</w:t>
      </w:r>
      <w:r>
        <w:rPr>
          <w:rFonts w:ascii="Calibri" w:eastAsia="Calibri" w:hAnsi="Calibri" w:cs="Calibri"/>
          <w:spacing w:val="-2"/>
          <w:sz w:val="24"/>
          <w:szCs w:val="24"/>
        </w:rPr>
        <w:t xml:space="preserve"> </w:t>
      </w:r>
      <w:r>
        <w:rPr>
          <w:rFonts w:ascii="Calibri" w:eastAsia="Calibri" w:hAnsi="Calibri" w:cs="Calibri"/>
          <w:sz w:val="24"/>
          <w:szCs w:val="24"/>
        </w:rPr>
        <w:t>change</w:t>
      </w:r>
      <w:r>
        <w:rPr>
          <w:rFonts w:ascii="Calibri" w:eastAsia="Calibri" w:hAnsi="Calibri" w:cs="Calibri"/>
          <w:spacing w:val="-2"/>
          <w:sz w:val="24"/>
          <w:szCs w:val="24"/>
        </w:rPr>
        <w:t xml:space="preserve"> </w:t>
      </w:r>
      <w:r>
        <w:rPr>
          <w:rFonts w:ascii="Calibri" w:eastAsia="Calibri" w:hAnsi="Calibri" w:cs="Calibri"/>
          <w:sz w:val="24"/>
          <w:szCs w:val="24"/>
        </w:rPr>
        <w:t>record and valuable</w:t>
      </w:r>
      <w:r>
        <w:rPr>
          <w:rFonts w:ascii="Calibri" w:eastAsia="Calibri" w:hAnsi="Calibri" w:cs="Calibri"/>
          <w:spacing w:val="-1"/>
          <w:sz w:val="24"/>
          <w:szCs w:val="24"/>
        </w:rPr>
        <w:t xml:space="preserve"> </w:t>
      </w:r>
      <w:r>
        <w:rPr>
          <w:rFonts w:ascii="Calibri" w:eastAsia="Calibri" w:hAnsi="Calibri" w:cs="Calibri"/>
          <w:sz w:val="24"/>
          <w:szCs w:val="24"/>
        </w:rPr>
        <w:t>data.</w:t>
      </w:r>
    </w:p>
    <w:p w14:paraId="0A9570FF" w14:textId="77777777" w:rsidR="00C22E2C" w:rsidRDefault="00C22E2C">
      <w:pPr>
        <w:spacing w:before="9"/>
        <w:rPr>
          <w:rFonts w:ascii="Calibri" w:eastAsia="Calibri" w:hAnsi="Calibri" w:cs="Calibri"/>
          <w:sz w:val="24"/>
          <w:szCs w:val="24"/>
        </w:rPr>
      </w:pPr>
    </w:p>
    <w:p w14:paraId="221CA368" w14:textId="77777777" w:rsidR="00C22E2C" w:rsidRDefault="002A4A6B">
      <w:pPr>
        <w:rPr>
          <w:rFonts w:ascii="Calibri" w:eastAsia="Calibri" w:hAnsi="Calibri" w:cs="Calibri"/>
          <w:b/>
          <w:sz w:val="24"/>
          <w:szCs w:val="24"/>
        </w:rPr>
      </w:pPr>
      <w:r>
        <w:rPr>
          <w:rFonts w:ascii="Calibri" w:eastAsia="Calibri" w:hAnsi="Calibri" w:cs="Calibri"/>
          <w:b/>
          <w:sz w:val="24"/>
          <w:szCs w:val="24"/>
        </w:rPr>
        <w:t>Software</w:t>
      </w:r>
      <w:r>
        <w:rPr>
          <w:rFonts w:ascii="Calibri" w:eastAsia="Calibri" w:hAnsi="Calibri" w:cs="Calibri"/>
          <w:b/>
          <w:spacing w:val="-2"/>
          <w:sz w:val="24"/>
          <w:szCs w:val="24"/>
        </w:rPr>
        <w:t xml:space="preserve"> </w:t>
      </w:r>
      <w:r>
        <w:rPr>
          <w:rFonts w:ascii="Calibri" w:eastAsia="Calibri" w:hAnsi="Calibri" w:cs="Calibri"/>
          <w:b/>
          <w:sz w:val="24"/>
          <w:szCs w:val="24"/>
        </w:rPr>
        <w:t>Quality</w:t>
      </w:r>
      <w:r>
        <w:rPr>
          <w:rFonts w:ascii="Calibri" w:eastAsia="Calibri" w:hAnsi="Calibri" w:cs="Calibri"/>
          <w:b/>
          <w:spacing w:val="-3"/>
          <w:sz w:val="24"/>
          <w:szCs w:val="24"/>
        </w:rPr>
        <w:t xml:space="preserve"> </w:t>
      </w:r>
      <w:r>
        <w:rPr>
          <w:rFonts w:ascii="Calibri" w:eastAsia="Calibri" w:hAnsi="Calibri" w:cs="Calibri"/>
          <w:b/>
          <w:sz w:val="24"/>
          <w:szCs w:val="24"/>
        </w:rPr>
        <w:t>Attributes</w:t>
      </w:r>
    </w:p>
    <w:p w14:paraId="3FB58C2C" w14:textId="77777777" w:rsidR="00C22E2C" w:rsidRDefault="002A4A6B">
      <w:pPr>
        <w:spacing w:before="217" w:line="299" w:lineRule="auto"/>
        <w:rPr>
          <w:rFonts w:ascii="Calibri" w:eastAsia="Calibri" w:hAnsi="Calibri" w:cs="Calibri"/>
          <w:sz w:val="24"/>
          <w:szCs w:val="24"/>
        </w:rPr>
      </w:pPr>
      <w:r>
        <w:rPr>
          <w:rFonts w:ascii="Calibri" w:eastAsia="Calibri" w:hAnsi="Calibri" w:cs="Calibri"/>
          <w:sz w:val="24"/>
          <w:szCs w:val="24"/>
        </w:rPr>
        <w:t>AVAILABILITY:</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system</w:t>
      </w:r>
      <w:r>
        <w:rPr>
          <w:rFonts w:ascii="Calibri" w:eastAsia="Calibri" w:hAnsi="Calibri" w:cs="Calibri"/>
          <w:spacing w:val="-1"/>
          <w:sz w:val="24"/>
          <w:szCs w:val="24"/>
        </w:rPr>
        <w:t xml:space="preserve"> </w:t>
      </w:r>
      <w:r>
        <w:rPr>
          <w:rFonts w:ascii="Calibri" w:eastAsia="Calibri" w:hAnsi="Calibri" w:cs="Calibri"/>
          <w:sz w:val="24"/>
          <w:szCs w:val="24"/>
        </w:rPr>
        <w:t>shall</w:t>
      </w:r>
      <w:r>
        <w:rPr>
          <w:rFonts w:ascii="Calibri" w:eastAsia="Calibri" w:hAnsi="Calibri" w:cs="Calibri"/>
          <w:spacing w:val="-3"/>
          <w:sz w:val="24"/>
          <w:szCs w:val="24"/>
        </w:rPr>
        <w:t xml:space="preserve"> </w:t>
      </w:r>
      <w:r>
        <w:rPr>
          <w:rFonts w:ascii="Calibri" w:eastAsia="Calibri" w:hAnsi="Calibri" w:cs="Calibri"/>
          <w:sz w:val="24"/>
          <w:szCs w:val="24"/>
        </w:rPr>
        <w:t>be</w:t>
      </w:r>
      <w:r>
        <w:rPr>
          <w:rFonts w:ascii="Calibri" w:eastAsia="Calibri" w:hAnsi="Calibri" w:cs="Calibri"/>
          <w:spacing w:val="-2"/>
          <w:sz w:val="24"/>
          <w:szCs w:val="24"/>
        </w:rPr>
        <w:t xml:space="preserve"> </w:t>
      </w:r>
      <w:r>
        <w:rPr>
          <w:rFonts w:ascii="Calibri" w:eastAsia="Calibri" w:hAnsi="Calibri" w:cs="Calibri"/>
          <w:sz w:val="24"/>
          <w:szCs w:val="24"/>
        </w:rPr>
        <w:t>available</w:t>
      </w:r>
      <w:r>
        <w:rPr>
          <w:rFonts w:ascii="Calibri" w:eastAsia="Calibri" w:hAnsi="Calibri" w:cs="Calibri"/>
          <w:spacing w:val="-3"/>
          <w:sz w:val="24"/>
          <w:szCs w:val="24"/>
        </w:rPr>
        <w:t xml:space="preserve"> </w:t>
      </w:r>
      <w:r>
        <w:rPr>
          <w:rFonts w:ascii="Calibri" w:eastAsia="Calibri" w:hAnsi="Calibri" w:cs="Calibri"/>
          <w:sz w:val="24"/>
          <w:szCs w:val="24"/>
        </w:rPr>
        <w:t>all the</w:t>
      </w:r>
      <w:r>
        <w:rPr>
          <w:rFonts w:ascii="Calibri" w:eastAsia="Calibri" w:hAnsi="Calibri" w:cs="Calibri"/>
          <w:spacing w:val="-2"/>
          <w:sz w:val="24"/>
          <w:szCs w:val="24"/>
        </w:rPr>
        <w:t xml:space="preserve"> </w:t>
      </w:r>
      <w:r>
        <w:rPr>
          <w:rFonts w:ascii="Calibri" w:eastAsia="Calibri" w:hAnsi="Calibri" w:cs="Calibri"/>
          <w:sz w:val="24"/>
          <w:szCs w:val="24"/>
        </w:rPr>
        <w:t>time.</w:t>
      </w:r>
    </w:p>
    <w:p w14:paraId="32CF4116" w14:textId="77777777" w:rsidR="00C22E2C" w:rsidRDefault="002A4A6B">
      <w:pPr>
        <w:spacing w:before="24"/>
        <w:ind w:right="722"/>
        <w:rPr>
          <w:rFonts w:ascii="Calibri" w:eastAsia="Calibri" w:hAnsi="Calibri" w:cs="Calibri"/>
          <w:sz w:val="24"/>
          <w:szCs w:val="24"/>
        </w:rPr>
      </w:pPr>
      <w:r>
        <w:rPr>
          <w:rFonts w:ascii="Calibri" w:eastAsia="Calibri" w:hAnsi="Calibri" w:cs="Calibri"/>
          <w:sz w:val="24"/>
          <w:szCs w:val="24"/>
        </w:rPr>
        <w:t>CORRECTNESS:</w:t>
      </w:r>
      <w:r>
        <w:rPr>
          <w:rFonts w:ascii="Calibri" w:eastAsia="Calibri" w:hAnsi="Calibri" w:cs="Calibri"/>
          <w:spacing w:val="-5"/>
          <w:sz w:val="24"/>
          <w:szCs w:val="24"/>
        </w:rPr>
        <w:t xml:space="preserve"> </w:t>
      </w:r>
      <w:r>
        <w:rPr>
          <w:rFonts w:ascii="Calibri" w:eastAsia="Calibri" w:hAnsi="Calibri" w:cs="Calibri"/>
          <w:sz w:val="24"/>
          <w:szCs w:val="24"/>
        </w:rPr>
        <w:t>A</w:t>
      </w:r>
      <w:r>
        <w:rPr>
          <w:rFonts w:ascii="Calibri" w:eastAsia="Calibri" w:hAnsi="Calibri" w:cs="Calibri"/>
          <w:spacing w:val="-5"/>
          <w:sz w:val="24"/>
          <w:szCs w:val="24"/>
        </w:rPr>
        <w:t xml:space="preserve"> </w:t>
      </w:r>
      <w:r>
        <w:rPr>
          <w:rFonts w:ascii="Calibri" w:eastAsia="Calibri" w:hAnsi="Calibri" w:cs="Calibri"/>
          <w:sz w:val="24"/>
          <w:szCs w:val="24"/>
        </w:rPr>
        <w:t>bug</w:t>
      </w:r>
      <w:r>
        <w:rPr>
          <w:rFonts w:ascii="Calibri" w:eastAsia="Calibri" w:hAnsi="Calibri" w:cs="Calibri"/>
          <w:spacing w:val="-4"/>
          <w:sz w:val="24"/>
          <w:szCs w:val="24"/>
        </w:rPr>
        <w:t xml:space="preserve"> </w:t>
      </w:r>
      <w:r>
        <w:rPr>
          <w:rFonts w:ascii="Calibri" w:eastAsia="Calibri" w:hAnsi="Calibri" w:cs="Calibri"/>
          <w:sz w:val="24"/>
          <w:szCs w:val="24"/>
        </w:rPr>
        <w:t>free</w:t>
      </w:r>
      <w:r>
        <w:rPr>
          <w:rFonts w:ascii="Calibri" w:eastAsia="Calibri" w:hAnsi="Calibri" w:cs="Calibri"/>
          <w:spacing w:val="-5"/>
          <w:sz w:val="24"/>
          <w:szCs w:val="24"/>
        </w:rPr>
        <w:t xml:space="preserve"> </w:t>
      </w:r>
      <w:r>
        <w:rPr>
          <w:rFonts w:ascii="Calibri" w:eastAsia="Calibri" w:hAnsi="Calibri" w:cs="Calibri"/>
          <w:sz w:val="24"/>
          <w:szCs w:val="24"/>
        </w:rPr>
        <w:t>software</w:t>
      </w:r>
      <w:r>
        <w:rPr>
          <w:rFonts w:ascii="Calibri" w:eastAsia="Calibri" w:hAnsi="Calibri" w:cs="Calibri"/>
          <w:spacing w:val="-4"/>
          <w:sz w:val="24"/>
          <w:szCs w:val="24"/>
        </w:rPr>
        <w:t xml:space="preserve"> </w:t>
      </w:r>
      <w:r>
        <w:rPr>
          <w:rFonts w:ascii="Calibri" w:eastAsia="Calibri" w:hAnsi="Calibri" w:cs="Calibri"/>
          <w:sz w:val="24"/>
          <w:szCs w:val="24"/>
        </w:rPr>
        <w:t>which</w:t>
      </w:r>
      <w:r>
        <w:rPr>
          <w:rFonts w:ascii="Calibri" w:eastAsia="Calibri" w:hAnsi="Calibri" w:cs="Calibri"/>
          <w:spacing w:val="-5"/>
          <w:sz w:val="24"/>
          <w:szCs w:val="24"/>
        </w:rPr>
        <w:t xml:space="preserve"> </w:t>
      </w:r>
      <w:proofErr w:type="spellStart"/>
      <w:r>
        <w:rPr>
          <w:rFonts w:ascii="Calibri" w:eastAsia="Calibri" w:hAnsi="Calibri" w:cs="Calibri"/>
          <w:sz w:val="24"/>
          <w:szCs w:val="24"/>
        </w:rPr>
        <w:t>fulfill</w:t>
      </w:r>
      <w:proofErr w:type="spellEnd"/>
      <w:r>
        <w:rPr>
          <w:rFonts w:ascii="Calibri" w:eastAsia="Calibri" w:hAnsi="Calibri" w:cs="Calibri"/>
          <w:spacing w:val="-2"/>
          <w:sz w:val="24"/>
          <w:szCs w:val="24"/>
        </w:rPr>
        <w:t xml:space="preserve"> </w:t>
      </w:r>
      <w:r>
        <w:rPr>
          <w:rFonts w:ascii="Calibri" w:eastAsia="Calibri" w:hAnsi="Calibri" w:cs="Calibri"/>
          <w:sz w:val="24"/>
          <w:szCs w:val="24"/>
        </w:rPr>
        <w:t>the</w:t>
      </w:r>
      <w:r>
        <w:rPr>
          <w:rFonts w:ascii="Calibri" w:eastAsia="Calibri" w:hAnsi="Calibri" w:cs="Calibri"/>
          <w:spacing w:val="-4"/>
          <w:sz w:val="24"/>
          <w:szCs w:val="24"/>
        </w:rPr>
        <w:t xml:space="preserve"> </w:t>
      </w:r>
      <w:r>
        <w:rPr>
          <w:rFonts w:ascii="Calibri" w:eastAsia="Calibri" w:hAnsi="Calibri" w:cs="Calibri"/>
          <w:sz w:val="24"/>
          <w:szCs w:val="24"/>
        </w:rPr>
        <w:t>correct</w:t>
      </w:r>
      <w:r>
        <w:rPr>
          <w:rFonts w:ascii="Calibri" w:eastAsia="Calibri" w:hAnsi="Calibri" w:cs="Calibri"/>
          <w:spacing w:val="-4"/>
          <w:sz w:val="24"/>
          <w:szCs w:val="24"/>
        </w:rPr>
        <w:t xml:space="preserve"> </w:t>
      </w:r>
      <w:r>
        <w:rPr>
          <w:rFonts w:ascii="Calibri" w:eastAsia="Calibri" w:hAnsi="Calibri" w:cs="Calibri"/>
          <w:sz w:val="24"/>
          <w:szCs w:val="24"/>
        </w:rPr>
        <w:t>need/requirements</w:t>
      </w:r>
      <w:r>
        <w:rPr>
          <w:rFonts w:ascii="Calibri" w:eastAsia="Calibri" w:hAnsi="Calibri" w:cs="Calibri"/>
          <w:spacing w:val="-60"/>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client.</w:t>
      </w:r>
    </w:p>
    <w:p w14:paraId="5400BF4F" w14:textId="77777777" w:rsidR="00C22E2C" w:rsidRDefault="00C22E2C">
      <w:pPr>
        <w:spacing w:before="5"/>
        <w:rPr>
          <w:rFonts w:ascii="Calibri" w:eastAsia="Calibri" w:hAnsi="Calibri" w:cs="Calibri"/>
          <w:sz w:val="24"/>
          <w:szCs w:val="24"/>
        </w:rPr>
      </w:pPr>
    </w:p>
    <w:p w14:paraId="3BB81D21" w14:textId="77777777" w:rsidR="00C22E2C" w:rsidRDefault="002A4A6B">
      <w:pPr>
        <w:spacing w:before="81"/>
        <w:ind w:right="2448"/>
        <w:rPr>
          <w:rFonts w:ascii="Calibri" w:eastAsia="Calibri" w:hAnsi="Calibri" w:cs="Calibri"/>
          <w:sz w:val="24"/>
          <w:szCs w:val="24"/>
        </w:rPr>
      </w:pPr>
      <w:proofErr w:type="spellStart"/>
      <w:proofErr w:type="gramStart"/>
      <w:r>
        <w:rPr>
          <w:rFonts w:ascii="Calibri" w:eastAsia="Calibri" w:hAnsi="Calibri" w:cs="Calibri"/>
          <w:sz w:val="24"/>
          <w:szCs w:val="24"/>
        </w:rPr>
        <w:t>MAINTAINBILITY:The</w:t>
      </w:r>
      <w:proofErr w:type="spellEnd"/>
      <w:proofErr w:type="gramEnd"/>
      <w:r>
        <w:rPr>
          <w:rFonts w:ascii="Calibri" w:eastAsia="Calibri" w:hAnsi="Calibri" w:cs="Calibri"/>
          <w:sz w:val="24"/>
          <w:szCs w:val="24"/>
        </w:rPr>
        <w:t xml:space="preserve"> ability to maintain ,modify information and</w:t>
      </w:r>
      <w:r>
        <w:rPr>
          <w:rFonts w:ascii="Calibri" w:eastAsia="Calibri" w:hAnsi="Calibri" w:cs="Calibri"/>
          <w:spacing w:val="-62"/>
          <w:sz w:val="24"/>
          <w:szCs w:val="24"/>
        </w:rPr>
        <w:t xml:space="preserve"> </w:t>
      </w:r>
      <w:r>
        <w:rPr>
          <w:rFonts w:ascii="Calibri" w:eastAsia="Calibri" w:hAnsi="Calibri" w:cs="Calibri"/>
          <w:sz w:val="24"/>
          <w:szCs w:val="24"/>
        </w:rPr>
        <w:t>update</w:t>
      </w:r>
      <w:r>
        <w:rPr>
          <w:rFonts w:ascii="Calibri" w:eastAsia="Calibri" w:hAnsi="Calibri" w:cs="Calibri"/>
          <w:spacing w:val="-4"/>
          <w:sz w:val="24"/>
          <w:szCs w:val="24"/>
        </w:rPr>
        <w:t xml:space="preserve"> </w:t>
      </w:r>
      <w:r>
        <w:rPr>
          <w:rFonts w:ascii="Calibri" w:eastAsia="Calibri" w:hAnsi="Calibri" w:cs="Calibri"/>
          <w:sz w:val="24"/>
          <w:szCs w:val="24"/>
        </w:rPr>
        <w:t>fix problems</w:t>
      </w:r>
      <w:r>
        <w:rPr>
          <w:rFonts w:ascii="Calibri" w:eastAsia="Calibri" w:hAnsi="Calibri" w:cs="Calibri"/>
          <w:spacing w:val="-3"/>
          <w:sz w:val="24"/>
          <w:szCs w:val="24"/>
        </w:rPr>
        <w:t xml:space="preserve"> </w:t>
      </w:r>
      <w:r>
        <w:rPr>
          <w:rFonts w:ascii="Calibri" w:eastAsia="Calibri" w:hAnsi="Calibri" w:cs="Calibri"/>
          <w:sz w:val="24"/>
          <w:szCs w:val="24"/>
        </w:rPr>
        <w:t>of the</w:t>
      </w:r>
      <w:r>
        <w:rPr>
          <w:rFonts w:ascii="Calibri" w:eastAsia="Calibri" w:hAnsi="Calibri" w:cs="Calibri"/>
          <w:spacing w:val="-2"/>
          <w:sz w:val="24"/>
          <w:szCs w:val="24"/>
        </w:rPr>
        <w:t xml:space="preserve"> </w:t>
      </w:r>
      <w:r>
        <w:rPr>
          <w:rFonts w:ascii="Calibri" w:eastAsia="Calibri" w:hAnsi="Calibri" w:cs="Calibri"/>
          <w:sz w:val="24"/>
          <w:szCs w:val="24"/>
        </w:rPr>
        <w:t>system</w:t>
      </w:r>
    </w:p>
    <w:p w14:paraId="21425641" w14:textId="77777777" w:rsidR="00C22E2C" w:rsidRDefault="002A4A6B">
      <w:pPr>
        <w:rPr>
          <w:rFonts w:ascii="Calibri" w:eastAsia="Calibri" w:hAnsi="Calibri" w:cs="Calibri"/>
          <w:sz w:val="24"/>
          <w:szCs w:val="24"/>
        </w:rPr>
      </w:pPr>
      <w:r>
        <w:rPr>
          <w:rFonts w:ascii="Calibri" w:eastAsia="Calibri" w:hAnsi="Calibri" w:cs="Calibri"/>
          <w:sz w:val="24"/>
          <w:szCs w:val="24"/>
        </w:rPr>
        <w:t>USABILITY:</w:t>
      </w:r>
      <w:r>
        <w:rPr>
          <w:rFonts w:ascii="Calibri" w:eastAsia="Calibri" w:hAnsi="Calibri" w:cs="Calibri"/>
          <w:spacing w:val="-4"/>
          <w:sz w:val="24"/>
          <w:szCs w:val="24"/>
        </w:rPr>
        <w:t xml:space="preserve"> </w:t>
      </w:r>
      <w:r>
        <w:rPr>
          <w:rFonts w:ascii="Calibri" w:eastAsia="Calibri" w:hAnsi="Calibri" w:cs="Calibri"/>
          <w:sz w:val="24"/>
          <w:szCs w:val="24"/>
        </w:rPr>
        <w:t>software</w:t>
      </w:r>
      <w:r>
        <w:rPr>
          <w:rFonts w:ascii="Calibri" w:eastAsia="Calibri" w:hAnsi="Calibri" w:cs="Calibri"/>
          <w:spacing w:val="-3"/>
          <w:sz w:val="24"/>
          <w:szCs w:val="24"/>
        </w:rPr>
        <w:t xml:space="preserve"> </w:t>
      </w:r>
      <w:r>
        <w:rPr>
          <w:rFonts w:ascii="Calibri" w:eastAsia="Calibri" w:hAnsi="Calibri" w:cs="Calibri"/>
          <w:sz w:val="24"/>
          <w:szCs w:val="24"/>
        </w:rPr>
        <w:t>can</w:t>
      </w:r>
      <w:r>
        <w:rPr>
          <w:rFonts w:ascii="Calibri" w:eastAsia="Calibri" w:hAnsi="Calibri" w:cs="Calibri"/>
          <w:spacing w:val="-4"/>
          <w:sz w:val="24"/>
          <w:szCs w:val="24"/>
        </w:rPr>
        <w:t xml:space="preserve"> </w:t>
      </w:r>
      <w:r>
        <w:rPr>
          <w:rFonts w:ascii="Calibri" w:eastAsia="Calibri" w:hAnsi="Calibri" w:cs="Calibri"/>
          <w:sz w:val="24"/>
          <w:szCs w:val="24"/>
        </w:rPr>
        <w:t>be</w:t>
      </w:r>
      <w:r>
        <w:rPr>
          <w:rFonts w:ascii="Calibri" w:eastAsia="Calibri" w:hAnsi="Calibri" w:cs="Calibri"/>
          <w:spacing w:val="-4"/>
          <w:sz w:val="24"/>
          <w:szCs w:val="24"/>
        </w:rPr>
        <w:t xml:space="preserve"> </w:t>
      </w:r>
      <w:r>
        <w:rPr>
          <w:rFonts w:ascii="Calibri" w:eastAsia="Calibri" w:hAnsi="Calibri" w:cs="Calibri"/>
          <w:sz w:val="24"/>
          <w:szCs w:val="24"/>
        </w:rPr>
        <w:t>used</w:t>
      </w:r>
      <w:r>
        <w:rPr>
          <w:rFonts w:ascii="Calibri" w:eastAsia="Calibri" w:hAnsi="Calibri" w:cs="Calibri"/>
          <w:spacing w:val="-1"/>
          <w:sz w:val="24"/>
          <w:szCs w:val="24"/>
        </w:rPr>
        <w:t xml:space="preserve"> </w:t>
      </w:r>
      <w:r>
        <w:rPr>
          <w:rFonts w:ascii="Calibri" w:eastAsia="Calibri" w:hAnsi="Calibri" w:cs="Calibri"/>
          <w:sz w:val="24"/>
          <w:szCs w:val="24"/>
        </w:rPr>
        <w:t>again</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again</w:t>
      </w:r>
      <w:r>
        <w:rPr>
          <w:rFonts w:ascii="Calibri" w:eastAsia="Calibri" w:hAnsi="Calibri" w:cs="Calibri"/>
          <w:spacing w:val="-2"/>
          <w:sz w:val="24"/>
          <w:szCs w:val="24"/>
        </w:rPr>
        <w:t xml:space="preserve"> </w:t>
      </w:r>
      <w:r>
        <w:rPr>
          <w:rFonts w:ascii="Calibri" w:eastAsia="Calibri" w:hAnsi="Calibri" w:cs="Calibri"/>
          <w:sz w:val="24"/>
          <w:szCs w:val="24"/>
        </w:rPr>
        <w:t>without</w:t>
      </w:r>
      <w:r>
        <w:rPr>
          <w:rFonts w:ascii="Calibri" w:eastAsia="Calibri" w:hAnsi="Calibri" w:cs="Calibri"/>
          <w:spacing w:val="-3"/>
          <w:sz w:val="24"/>
          <w:szCs w:val="24"/>
        </w:rPr>
        <w:t xml:space="preserve"> </w:t>
      </w:r>
      <w:r>
        <w:rPr>
          <w:rFonts w:ascii="Calibri" w:eastAsia="Calibri" w:hAnsi="Calibri" w:cs="Calibri"/>
          <w:sz w:val="24"/>
          <w:szCs w:val="24"/>
        </w:rPr>
        <w:t>distortion.</w:t>
      </w:r>
    </w:p>
    <w:p w14:paraId="08F3B83C" w14:textId="77777777" w:rsidR="00C22E2C" w:rsidRDefault="002A4A6B">
      <w:pPr>
        <w:spacing w:before="8"/>
        <w:ind w:right="1615"/>
        <w:rPr>
          <w:rFonts w:ascii="Calibri" w:eastAsia="Calibri" w:hAnsi="Calibri" w:cs="Calibri"/>
          <w:sz w:val="24"/>
          <w:szCs w:val="24"/>
        </w:rPr>
      </w:pPr>
      <w:r>
        <w:rPr>
          <w:rFonts w:ascii="Calibri" w:eastAsia="Calibri" w:hAnsi="Calibri" w:cs="Calibri"/>
          <w:sz w:val="24"/>
          <w:szCs w:val="24"/>
        </w:rPr>
        <w:t>ACCESSIBILITY: Administrator and many other users can access the</w:t>
      </w:r>
      <w:r>
        <w:rPr>
          <w:rFonts w:ascii="Calibri" w:eastAsia="Calibri" w:hAnsi="Calibri" w:cs="Calibri"/>
          <w:spacing w:val="1"/>
          <w:sz w:val="24"/>
          <w:szCs w:val="24"/>
        </w:rPr>
        <w:t xml:space="preserve"> </w:t>
      </w:r>
      <w:r>
        <w:rPr>
          <w:rFonts w:ascii="Calibri" w:eastAsia="Calibri" w:hAnsi="Calibri" w:cs="Calibri"/>
          <w:sz w:val="24"/>
          <w:szCs w:val="24"/>
        </w:rPr>
        <w:t>system but the access level is controlled for each user according to their</w:t>
      </w:r>
      <w:r>
        <w:rPr>
          <w:rFonts w:ascii="Calibri" w:eastAsia="Calibri" w:hAnsi="Calibri" w:cs="Calibri"/>
          <w:spacing w:val="-61"/>
          <w:sz w:val="24"/>
          <w:szCs w:val="24"/>
        </w:rPr>
        <w:t xml:space="preserve"> </w:t>
      </w:r>
      <w:r>
        <w:rPr>
          <w:rFonts w:ascii="Calibri" w:eastAsia="Calibri" w:hAnsi="Calibri" w:cs="Calibri"/>
          <w:sz w:val="24"/>
          <w:szCs w:val="24"/>
        </w:rPr>
        <w:t>work</w:t>
      </w:r>
      <w:r>
        <w:rPr>
          <w:rFonts w:ascii="Calibri" w:eastAsia="Calibri" w:hAnsi="Calibri" w:cs="Calibri"/>
          <w:spacing w:val="-2"/>
          <w:sz w:val="24"/>
          <w:szCs w:val="24"/>
        </w:rPr>
        <w:t xml:space="preserve"> </w:t>
      </w:r>
      <w:r>
        <w:rPr>
          <w:rFonts w:ascii="Calibri" w:eastAsia="Calibri" w:hAnsi="Calibri" w:cs="Calibri"/>
          <w:sz w:val="24"/>
          <w:szCs w:val="24"/>
        </w:rPr>
        <w:t>scope.</w:t>
      </w:r>
    </w:p>
    <w:p w14:paraId="08EF8741" w14:textId="77777777" w:rsidR="00C22E2C" w:rsidRDefault="002A4A6B">
      <w:pPr>
        <w:ind w:right="1033"/>
        <w:rPr>
          <w:rFonts w:ascii="Calibri" w:eastAsia="Calibri" w:hAnsi="Calibri" w:cs="Calibri"/>
          <w:sz w:val="24"/>
          <w:szCs w:val="24"/>
        </w:rPr>
      </w:pPr>
      <w:r>
        <w:rPr>
          <w:rFonts w:ascii="Calibri" w:eastAsia="Calibri" w:hAnsi="Calibri" w:cs="Calibri"/>
          <w:sz w:val="24"/>
          <w:szCs w:val="24"/>
        </w:rPr>
        <w:t>ACCURACY: The reliability on the information/output. Can depend/be sure of</w:t>
      </w:r>
      <w:r>
        <w:rPr>
          <w:rFonts w:ascii="Calibri" w:eastAsia="Calibri" w:hAnsi="Calibri" w:cs="Calibri"/>
          <w:spacing w:val="-61"/>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outcome.</w:t>
      </w:r>
    </w:p>
    <w:p w14:paraId="68247797" w14:textId="77777777" w:rsidR="00C22E2C" w:rsidRDefault="002A4A6B">
      <w:pPr>
        <w:spacing w:line="286" w:lineRule="auto"/>
        <w:rPr>
          <w:rFonts w:ascii="Calibri" w:eastAsia="Calibri" w:hAnsi="Calibri" w:cs="Calibri"/>
          <w:sz w:val="24"/>
          <w:szCs w:val="24"/>
        </w:rPr>
      </w:pPr>
      <w:proofErr w:type="spellStart"/>
      <w:proofErr w:type="gramStart"/>
      <w:r>
        <w:rPr>
          <w:rFonts w:ascii="Calibri" w:eastAsia="Calibri" w:hAnsi="Calibri" w:cs="Calibri"/>
          <w:sz w:val="24"/>
          <w:szCs w:val="24"/>
        </w:rPr>
        <w:t>STABILITY:The</w:t>
      </w:r>
      <w:proofErr w:type="spellEnd"/>
      <w:proofErr w:type="gramEnd"/>
      <w:r>
        <w:rPr>
          <w:rFonts w:ascii="Calibri" w:eastAsia="Calibri" w:hAnsi="Calibri" w:cs="Calibri"/>
          <w:spacing w:val="-4"/>
          <w:sz w:val="24"/>
          <w:szCs w:val="24"/>
        </w:rPr>
        <w:t xml:space="preserve"> </w:t>
      </w:r>
      <w:r>
        <w:rPr>
          <w:rFonts w:ascii="Calibri" w:eastAsia="Calibri" w:hAnsi="Calibri" w:cs="Calibri"/>
          <w:sz w:val="24"/>
          <w:szCs w:val="24"/>
        </w:rPr>
        <w:t>system</w:t>
      </w:r>
      <w:r>
        <w:rPr>
          <w:rFonts w:ascii="Calibri" w:eastAsia="Calibri" w:hAnsi="Calibri" w:cs="Calibri"/>
          <w:spacing w:val="-3"/>
          <w:sz w:val="24"/>
          <w:szCs w:val="24"/>
        </w:rPr>
        <w:t xml:space="preserve"> </w:t>
      </w:r>
      <w:r>
        <w:rPr>
          <w:rFonts w:ascii="Calibri" w:eastAsia="Calibri" w:hAnsi="Calibri" w:cs="Calibri"/>
          <w:sz w:val="24"/>
          <w:szCs w:val="24"/>
        </w:rPr>
        <w:t>outcome/output</w:t>
      </w:r>
      <w:r>
        <w:rPr>
          <w:rFonts w:ascii="Calibri" w:eastAsia="Calibri" w:hAnsi="Calibri" w:cs="Calibri"/>
          <w:spacing w:val="-4"/>
          <w:sz w:val="24"/>
          <w:szCs w:val="24"/>
        </w:rPr>
        <w:t xml:space="preserve"> </w:t>
      </w:r>
      <w:r>
        <w:rPr>
          <w:rFonts w:ascii="Calibri" w:eastAsia="Calibri" w:hAnsi="Calibri" w:cs="Calibri"/>
          <w:sz w:val="24"/>
          <w:szCs w:val="24"/>
        </w:rPr>
        <w:t>won’t</w:t>
      </w:r>
      <w:r>
        <w:rPr>
          <w:rFonts w:ascii="Calibri" w:eastAsia="Calibri" w:hAnsi="Calibri" w:cs="Calibri"/>
          <w:spacing w:val="-4"/>
          <w:sz w:val="24"/>
          <w:szCs w:val="24"/>
        </w:rPr>
        <w:t xml:space="preserve"> </w:t>
      </w:r>
      <w:r>
        <w:rPr>
          <w:rFonts w:ascii="Calibri" w:eastAsia="Calibri" w:hAnsi="Calibri" w:cs="Calibri"/>
          <w:sz w:val="24"/>
          <w:szCs w:val="24"/>
        </w:rPr>
        <w:t>change</w:t>
      </w:r>
      <w:r>
        <w:rPr>
          <w:rFonts w:ascii="Calibri" w:eastAsia="Calibri" w:hAnsi="Calibri" w:cs="Calibri"/>
          <w:spacing w:val="-3"/>
          <w:sz w:val="24"/>
          <w:szCs w:val="24"/>
        </w:rPr>
        <w:t xml:space="preserve"> </w:t>
      </w:r>
      <w:r>
        <w:rPr>
          <w:rFonts w:ascii="Calibri" w:eastAsia="Calibri" w:hAnsi="Calibri" w:cs="Calibri"/>
          <w:sz w:val="24"/>
          <w:szCs w:val="24"/>
        </w:rPr>
        <w:t>time</w:t>
      </w:r>
      <w:r>
        <w:rPr>
          <w:rFonts w:ascii="Calibri" w:eastAsia="Calibri" w:hAnsi="Calibri" w:cs="Calibri"/>
          <w:spacing w:val="-4"/>
          <w:sz w:val="24"/>
          <w:szCs w:val="24"/>
        </w:rPr>
        <w:t xml:space="preserve"> </w:t>
      </w:r>
      <w:r>
        <w:rPr>
          <w:rFonts w:ascii="Calibri" w:eastAsia="Calibri" w:hAnsi="Calibri" w:cs="Calibri"/>
          <w:sz w:val="24"/>
          <w:szCs w:val="24"/>
        </w:rPr>
        <w:t>to</w:t>
      </w:r>
      <w:r>
        <w:rPr>
          <w:rFonts w:ascii="Calibri" w:eastAsia="Calibri" w:hAnsi="Calibri" w:cs="Calibri"/>
          <w:spacing w:val="-2"/>
          <w:sz w:val="24"/>
          <w:szCs w:val="24"/>
        </w:rPr>
        <w:t xml:space="preserve"> </w:t>
      </w:r>
      <w:r>
        <w:rPr>
          <w:rFonts w:ascii="Calibri" w:eastAsia="Calibri" w:hAnsi="Calibri" w:cs="Calibri"/>
          <w:sz w:val="24"/>
          <w:szCs w:val="24"/>
        </w:rPr>
        <w:t>time.</w:t>
      </w:r>
      <w:r>
        <w:rPr>
          <w:rFonts w:ascii="Calibri" w:eastAsia="Calibri" w:hAnsi="Calibri" w:cs="Calibri"/>
          <w:spacing w:val="-2"/>
          <w:sz w:val="24"/>
          <w:szCs w:val="24"/>
        </w:rPr>
        <w:t xml:space="preserve"> </w:t>
      </w:r>
      <w:r>
        <w:rPr>
          <w:rFonts w:ascii="Calibri" w:eastAsia="Calibri" w:hAnsi="Calibri" w:cs="Calibri"/>
          <w:sz w:val="24"/>
          <w:szCs w:val="24"/>
        </w:rPr>
        <w:t>Same</w:t>
      </w:r>
    </w:p>
    <w:p w14:paraId="5A0CD7C9" w14:textId="77777777" w:rsidR="00C22E2C" w:rsidRDefault="002A4A6B">
      <w:pPr>
        <w:spacing w:line="318" w:lineRule="auto"/>
        <w:rPr>
          <w:rFonts w:ascii="Calibri" w:eastAsia="Calibri" w:hAnsi="Calibri" w:cs="Calibri"/>
          <w:sz w:val="24"/>
          <w:szCs w:val="24"/>
        </w:rPr>
      </w:pPr>
      <w:proofErr w:type="spellStart"/>
      <w:proofErr w:type="gramStart"/>
      <w:r>
        <w:rPr>
          <w:rFonts w:ascii="Calibri" w:eastAsia="Calibri" w:hAnsi="Calibri" w:cs="Calibri"/>
          <w:sz w:val="24"/>
          <w:szCs w:val="24"/>
        </w:rPr>
        <w:t>output.Will</w:t>
      </w:r>
      <w:proofErr w:type="spellEnd"/>
      <w:proofErr w:type="gramEnd"/>
      <w:r>
        <w:rPr>
          <w:rFonts w:ascii="Calibri" w:eastAsia="Calibri" w:hAnsi="Calibri" w:cs="Calibri"/>
          <w:spacing w:val="-1"/>
          <w:sz w:val="24"/>
          <w:szCs w:val="24"/>
        </w:rPr>
        <w:t xml:space="preserve"> </w:t>
      </w:r>
      <w:r>
        <w:rPr>
          <w:rFonts w:ascii="Calibri" w:eastAsia="Calibri" w:hAnsi="Calibri" w:cs="Calibri"/>
          <w:sz w:val="24"/>
          <w:szCs w:val="24"/>
        </w:rPr>
        <w:t>be</w:t>
      </w:r>
      <w:r>
        <w:rPr>
          <w:rFonts w:ascii="Calibri" w:eastAsia="Calibri" w:hAnsi="Calibri" w:cs="Calibri"/>
          <w:spacing w:val="-2"/>
          <w:sz w:val="24"/>
          <w:szCs w:val="24"/>
        </w:rPr>
        <w:t xml:space="preserve"> </w:t>
      </w:r>
      <w:r>
        <w:rPr>
          <w:rFonts w:ascii="Calibri" w:eastAsia="Calibri" w:hAnsi="Calibri" w:cs="Calibri"/>
          <w:sz w:val="24"/>
          <w:szCs w:val="24"/>
        </w:rPr>
        <w:t>given</w:t>
      </w:r>
      <w:r>
        <w:rPr>
          <w:rFonts w:ascii="Calibri" w:eastAsia="Calibri" w:hAnsi="Calibri" w:cs="Calibri"/>
          <w:spacing w:val="-4"/>
          <w:sz w:val="24"/>
          <w:szCs w:val="24"/>
        </w:rPr>
        <w:t xml:space="preserve"> </w:t>
      </w:r>
      <w:r>
        <w:rPr>
          <w:rFonts w:ascii="Calibri" w:eastAsia="Calibri" w:hAnsi="Calibri" w:cs="Calibri"/>
          <w:sz w:val="24"/>
          <w:szCs w:val="24"/>
        </w:rPr>
        <w:t>always</w:t>
      </w:r>
      <w:r>
        <w:rPr>
          <w:rFonts w:ascii="Calibri" w:eastAsia="Calibri" w:hAnsi="Calibri" w:cs="Calibri"/>
          <w:spacing w:val="-1"/>
          <w:sz w:val="24"/>
          <w:szCs w:val="24"/>
        </w:rPr>
        <w:t xml:space="preserve"> </w:t>
      </w:r>
      <w:r>
        <w:rPr>
          <w:rFonts w:ascii="Calibri" w:eastAsia="Calibri" w:hAnsi="Calibri" w:cs="Calibri"/>
          <w:sz w:val="24"/>
          <w:szCs w:val="24"/>
        </w:rPr>
        <w:t>for</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3"/>
          <w:sz w:val="24"/>
          <w:szCs w:val="24"/>
        </w:rPr>
        <w:t xml:space="preserve"> </w:t>
      </w:r>
      <w:r>
        <w:rPr>
          <w:rFonts w:ascii="Calibri" w:eastAsia="Calibri" w:hAnsi="Calibri" w:cs="Calibri"/>
          <w:sz w:val="24"/>
          <w:szCs w:val="24"/>
        </w:rPr>
        <w:t>given</w:t>
      </w:r>
      <w:r>
        <w:rPr>
          <w:rFonts w:ascii="Calibri" w:eastAsia="Calibri" w:hAnsi="Calibri" w:cs="Calibri"/>
          <w:spacing w:val="-1"/>
          <w:sz w:val="24"/>
          <w:szCs w:val="24"/>
        </w:rPr>
        <w:t xml:space="preserve"> </w:t>
      </w:r>
      <w:r>
        <w:rPr>
          <w:rFonts w:ascii="Calibri" w:eastAsia="Calibri" w:hAnsi="Calibri" w:cs="Calibri"/>
          <w:sz w:val="24"/>
          <w:szCs w:val="24"/>
        </w:rPr>
        <w:t>input.</w:t>
      </w:r>
    </w:p>
    <w:p w14:paraId="39BF247E" w14:textId="77777777" w:rsidR="00C22E2C" w:rsidRDefault="00C22E2C">
      <w:pPr>
        <w:spacing w:before="7"/>
        <w:rPr>
          <w:rFonts w:ascii="Calibri" w:eastAsia="Calibri" w:hAnsi="Calibri" w:cs="Calibri"/>
          <w:sz w:val="24"/>
          <w:szCs w:val="24"/>
        </w:rPr>
      </w:pPr>
    </w:p>
    <w:p w14:paraId="74E7D3E1" w14:textId="77777777" w:rsidR="00C22E2C" w:rsidRDefault="002A4A6B">
      <w:pPr>
        <w:rPr>
          <w:rFonts w:ascii="Calibri" w:eastAsia="Calibri" w:hAnsi="Calibri" w:cs="Calibri"/>
          <w:b/>
          <w:sz w:val="24"/>
          <w:szCs w:val="24"/>
        </w:rPr>
      </w:pPr>
      <w:r>
        <w:rPr>
          <w:rFonts w:ascii="Calibri" w:eastAsia="Calibri" w:hAnsi="Calibri" w:cs="Calibri"/>
          <w:b/>
          <w:sz w:val="24"/>
          <w:szCs w:val="24"/>
        </w:rPr>
        <w:t>Security</w:t>
      </w:r>
      <w:r>
        <w:rPr>
          <w:rFonts w:ascii="Calibri" w:eastAsia="Calibri" w:hAnsi="Calibri" w:cs="Calibri"/>
          <w:b/>
          <w:spacing w:val="-4"/>
          <w:sz w:val="24"/>
          <w:szCs w:val="24"/>
        </w:rPr>
        <w:t xml:space="preserve"> </w:t>
      </w:r>
      <w:r>
        <w:rPr>
          <w:rFonts w:ascii="Calibri" w:eastAsia="Calibri" w:hAnsi="Calibri" w:cs="Calibri"/>
          <w:b/>
          <w:sz w:val="24"/>
          <w:szCs w:val="24"/>
        </w:rPr>
        <w:t>Requirements</w:t>
      </w:r>
    </w:p>
    <w:p w14:paraId="7CB86455" w14:textId="77777777" w:rsidR="00C22E2C" w:rsidRDefault="002A4A6B">
      <w:pPr>
        <w:tabs>
          <w:tab w:val="left" w:pos="2580"/>
          <w:tab w:val="left" w:pos="2581"/>
        </w:tabs>
        <w:spacing w:before="191" w:line="247" w:lineRule="auto"/>
        <w:ind w:right="4387"/>
        <w:rPr>
          <w:rFonts w:ascii="Calibri" w:eastAsia="Calibri" w:hAnsi="Calibri" w:cs="Calibri"/>
          <w:sz w:val="24"/>
          <w:szCs w:val="24"/>
        </w:rPr>
      </w:pPr>
      <w:r>
        <w:rPr>
          <w:rFonts w:ascii="Calibri" w:eastAsia="Calibri" w:hAnsi="Calibri" w:cs="Calibri"/>
          <w:sz w:val="24"/>
          <w:szCs w:val="24"/>
        </w:rPr>
        <w:t>Want take the responsibility of failures due</w:t>
      </w:r>
      <w:r>
        <w:rPr>
          <w:rFonts w:ascii="Calibri" w:eastAsia="Calibri" w:hAnsi="Calibri" w:cs="Calibri"/>
          <w:spacing w:val="-61"/>
          <w:sz w:val="24"/>
          <w:szCs w:val="24"/>
        </w:rPr>
        <w:t xml:space="preserve"> </w:t>
      </w:r>
      <w:r>
        <w:rPr>
          <w:rFonts w:ascii="Calibri" w:eastAsia="Calibri" w:hAnsi="Calibri" w:cs="Calibri"/>
          <w:sz w:val="24"/>
          <w:szCs w:val="24"/>
        </w:rPr>
        <w:t>to hardware</w:t>
      </w:r>
      <w:r>
        <w:rPr>
          <w:rFonts w:ascii="Calibri" w:eastAsia="Calibri" w:hAnsi="Calibri" w:cs="Calibri"/>
          <w:sz w:val="24"/>
          <w:szCs w:val="24"/>
          <w:lang w:val="en-US"/>
        </w:rPr>
        <w:t xml:space="preserve"> </w:t>
      </w:r>
      <w:r>
        <w:rPr>
          <w:rFonts w:ascii="Calibri" w:eastAsia="Calibri" w:hAnsi="Calibri" w:cs="Calibri"/>
          <w:sz w:val="24"/>
          <w:szCs w:val="24"/>
        </w:rPr>
        <w:t>malfunctioning.</w:t>
      </w:r>
    </w:p>
    <w:p w14:paraId="48EE0BFC" w14:textId="77777777" w:rsidR="00C22E2C" w:rsidRDefault="002A4A6B">
      <w:pPr>
        <w:tabs>
          <w:tab w:val="left" w:pos="2366"/>
        </w:tabs>
        <w:spacing w:line="247" w:lineRule="auto"/>
        <w:ind w:right="4397"/>
        <w:rPr>
          <w:rFonts w:ascii="Calibri" w:eastAsia="Calibri" w:hAnsi="Calibri" w:cs="Calibri"/>
          <w:sz w:val="24"/>
          <w:szCs w:val="24"/>
        </w:rPr>
      </w:pPr>
      <w:r>
        <w:rPr>
          <w:rFonts w:ascii="Calibri" w:eastAsia="Calibri" w:hAnsi="Calibri" w:cs="Calibri"/>
          <w:sz w:val="24"/>
          <w:szCs w:val="24"/>
        </w:rPr>
        <w:t>Warranty period of maintaining the software</w:t>
      </w:r>
      <w:r>
        <w:rPr>
          <w:rFonts w:ascii="Calibri" w:eastAsia="Calibri" w:hAnsi="Calibri" w:cs="Calibri"/>
          <w:spacing w:val="-61"/>
          <w:sz w:val="24"/>
          <w:szCs w:val="24"/>
        </w:rPr>
        <w:t xml:space="preserve"> </w:t>
      </w:r>
      <w:r>
        <w:rPr>
          <w:rFonts w:ascii="Calibri" w:eastAsia="Calibri" w:hAnsi="Calibri" w:cs="Calibri"/>
          <w:sz w:val="24"/>
          <w:szCs w:val="24"/>
        </w:rPr>
        <w:t>would be</w:t>
      </w:r>
      <w:r>
        <w:rPr>
          <w:rFonts w:ascii="Calibri" w:eastAsia="Calibri" w:hAnsi="Calibri" w:cs="Calibri"/>
          <w:spacing w:val="-2"/>
          <w:sz w:val="24"/>
          <w:szCs w:val="24"/>
        </w:rPr>
        <w:t xml:space="preserve"> </w:t>
      </w:r>
      <w:r>
        <w:rPr>
          <w:rFonts w:ascii="Calibri" w:eastAsia="Calibri" w:hAnsi="Calibri" w:cs="Calibri"/>
          <w:sz w:val="24"/>
          <w:szCs w:val="24"/>
        </w:rPr>
        <w:t>one</w:t>
      </w:r>
      <w:r>
        <w:rPr>
          <w:rFonts w:ascii="Calibri" w:eastAsia="Calibri" w:hAnsi="Calibri" w:cs="Calibri"/>
          <w:spacing w:val="-2"/>
          <w:sz w:val="24"/>
          <w:szCs w:val="24"/>
        </w:rPr>
        <w:t xml:space="preserve"> </w:t>
      </w:r>
      <w:r>
        <w:rPr>
          <w:rFonts w:ascii="Calibri" w:eastAsia="Calibri" w:hAnsi="Calibri" w:cs="Calibri"/>
          <w:sz w:val="24"/>
          <w:szCs w:val="24"/>
        </w:rPr>
        <w:t>year.</w:t>
      </w:r>
    </w:p>
    <w:p w14:paraId="6F4EAD2B" w14:textId="77777777" w:rsidR="00C22E2C" w:rsidRDefault="002A4A6B">
      <w:pPr>
        <w:tabs>
          <w:tab w:val="left" w:pos="2238"/>
        </w:tabs>
        <w:spacing w:line="285" w:lineRule="auto"/>
        <w:rPr>
          <w:rFonts w:ascii="Times New Roman" w:eastAsia="Times New Roman" w:hAnsi="Times New Roman" w:cs="Times New Roman"/>
          <w:sz w:val="24"/>
          <w:szCs w:val="24"/>
        </w:rPr>
      </w:pPr>
      <w:r>
        <w:rPr>
          <w:rFonts w:ascii="Calibri" w:eastAsia="Calibri" w:hAnsi="Calibri" w:cs="Calibri"/>
          <w:spacing w:val="-1"/>
          <w:sz w:val="24"/>
          <w:szCs w:val="24"/>
        </w:rPr>
        <w:t>Additional</w:t>
      </w:r>
      <w:r>
        <w:rPr>
          <w:rFonts w:ascii="Calibri" w:eastAsia="Calibri" w:hAnsi="Calibri" w:cs="Calibri"/>
          <w:spacing w:val="-2"/>
          <w:sz w:val="24"/>
          <w:szCs w:val="24"/>
        </w:rPr>
        <w:t xml:space="preserve"> </w:t>
      </w:r>
      <w:r>
        <w:rPr>
          <w:rFonts w:ascii="Calibri" w:eastAsia="Calibri" w:hAnsi="Calibri" w:cs="Calibri"/>
          <w:sz w:val="24"/>
          <w:szCs w:val="24"/>
        </w:rPr>
        <w:t>payments</w:t>
      </w:r>
      <w:r>
        <w:rPr>
          <w:rFonts w:ascii="Calibri" w:eastAsia="Calibri" w:hAnsi="Calibri" w:cs="Calibri"/>
          <w:spacing w:val="-4"/>
          <w:sz w:val="24"/>
          <w:szCs w:val="24"/>
        </w:rPr>
        <w:t xml:space="preserve"> </w:t>
      </w:r>
      <w:r>
        <w:rPr>
          <w:rFonts w:ascii="Calibri" w:eastAsia="Calibri" w:hAnsi="Calibri" w:cs="Calibri"/>
          <w:sz w:val="24"/>
          <w:szCs w:val="24"/>
        </w:rPr>
        <w:t>will</w:t>
      </w:r>
      <w:r>
        <w:rPr>
          <w:rFonts w:ascii="Calibri" w:eastAsia="Calibri" w:hAnsi="Calibri" w:cs="Calibri"/>
          <w:spacing w:val="-3"/>
          <w:sz w:val="24"/>
          <w:szCs w:val="24"/>
        </w:rPr>
        <w:t xml:space="preserve"> </w:t>
      </w:r>
      <w:r>
        <w:rPr>
          <w:rFonts w:ascii="Calibri" w:eastAsia="Calibri" w:hAnsi="Calibri" w:cs="Calibri"/>
          <w:sz w:val="24"/>
          <w:szCs w:val="24"/>
        </w:rPr>
        <w:t>be</w:t>
      </w:r>
      <w:r>
        <w:rPr>
          <w:rFonts w:ascii="Calibri" w:eastAsia="Calibri" w:hAnsi="Calibri" w:cs="Calibri"/>
          <w:spacing w:val="-2"/>
          <w:sz w:val="24"/>
          <w:szCs w:val="24"/>
        </w:rPr>
        <w:t xml:space="preserve"> </w:t>
      </w:r>
      <w:r>
        <w:rPr>
          <w:rFonts w:ascii="Calibri" w:eastAsia="Calibri" w:hAnsi="Calibri" w:cs="Calibri"/>
          <w:sz w:val="24"/>
          <w:szCs w:val="24"/>
        </w:rPr>
        <w:t>analysed and charged for further</w:t>
      </w:r>
      <w:r>
        <w:rPr>
          <w:rFonts w:ascii="Calibri" w:eastAsia="Calibri" w:hAnsi="Calibri" w:cs="Calibri"/>
          <w:spacing w:val="-17"/>
          <w:sz w:val="24"/>
          <w:szCs w:val="24"/>
        </w:rPr>
        <w:t xml:space="preserve"> </w:t>
      </w:r>
      <w:r>
        <w:rPr>
          <w:rFonts w:ascii="Calibri" w:eastAsia="Calibri" w:hAnsi="Calibri" w:cs="Calibri"/>
          <w:sz w:val="24"/>
          <w:szCs w:val="24"/>
        </w:rPr>
        <w:t>maintenance</w:t>
      </w:r>
    </w:p>
    <w:p w14:paraId="385636AB" w14:textId="77777777" w:rsidR="00C22E2C" w:rsidRDefault="002A4A6B">
      <w:pPr>
        <w:tabs>
          <w:tab w:val="left" w:pos="2238"/>
        </w:tabs>
        <w:spacing w:line="247" w:lineRule="auto"/>
        <w:ind w:right="3178"/>
        <w:rPr>
          <w:rFonts w:ascii="Times New Roman" w:eastAsia="Times New Roman" w:hAnsi="Times New Roman" w:cs="Times New Roman"/>
          <w:sz w:val="24"/>
          <w:szCs w:val="24"/>
        </w:rPr>
      </w:pPr>
      <w:r>
        <w:rPr>
          <w:rFonts w:ascii="Calibri" w:eastAsia="Calibri" w:hAnsi="Calibri" w:cs="Calibri"/>
          <w:sz w:val="24"/>
          <w:szCs w:val="24"/>
        </w:rPr>
        <w:t>If</w:t>
      </w:r>
      <w:r>
        <w:rPr>
          <w:rFonts w:ascii="Calibri" w:eastAsia="Calibri" w:hAnsi="Calibri" w:cs="Calibri"/>
          <w:spacing w:val="-7"/>
          <w:sz w:val="24"/>
          <w:szCs w:val="24"/>
        </w:rPr>
        <w:t xml:space="preserve"> </w:t>
      </w:r>
      <w:r>
        <w:rPr>
          <w:rFonts w:ascii="Calibri" w:eastAsia="Calibri" w:hAnsi="Calibri" w:cs="Calibri"/>
          <w:sz w:val="24"/>
          <w:szCs w:val="24"/>
        </w:rPr>
        <w:t>any</w:t>
      </w:r>
      <w:r>
        <w:rPr>
          <w:rFonts w:ascii="Calibri" w:eastAsia="Calibri" w:hAnsi="Calibri" w:cs="Calibri"/>
          <w:spacing w:val="-9"/>
          <w:sz w:val="24"/>
          <w:szCs w:val="24"/>
        </w:rPr>
        <w:t xml:space="preserve"> </w:t>
      </w:r>
      <w:r>
        <w:rPr>
          <w:rFonts w:ascii="Calibri" w:eastAsia="Calibri" w:hAnsi="Calibri" w:cs="Calibri"/>
          <w:sz w:val="24"/>
          <w:szCs w:val="24"/>
        </w:rPr>
        <w:t>error</w:t>
      </w:r>
      <w:r>
        <w:rPr>
          <w:rFonts w:ascii="Calibri" w:eastAsia="Calibri" w:hAnsi="Calibri" w:cs="Calibri"/>
          <w:spacing w:val="-7"/>
          <w:sz w:val="24"/>
          <w:szCs w:val="24"/>
        </w:rPr>
        <w:t xml:space="preserve"> </w:t>
      </w:r>
      <w:proofErr w:type="gramStart"/>
      <w:r>
        <w:rPr>
          <w:rFonts w:ascii="Calibri" w:eastAsia="Calibri" w:hAnsi="Calibri" w:cs="Calibri"/>
          <w:sz w:val="24"/>
          <w:szCs w:val="24"/>
        </w:rPr>
        <w:t>occur</w:t>
      </w:r>
      <w:proofErr w:type="gramEnd"/>
      <w:r>
        <w:rPr>
          <w:rFonts w:ascii="Calibri" w:eastAsia="Calibri" w:hAnsi="Calibri" w:cs="Calibri"/>
          <w:spacing w:val="-5"/>
          <w:sz w:val="24"/>
          <w:szCs w:val="24"/>
        </w:rPr>
        <w:t xml:space="preserve"> </w:t>
      </w:r>
      <w:r>
        <w:rPr>
          <w:rFonts w:ascii="Calibri" w:eastAsia="Calibri" w:hAnsi="Calibri" w:cs="Calibri"/>
          <w:sz w:val="24"/>
          <w:szCs w:val="24"/>
        </w:rPr>
        <w:t>due</w:t>
      </w:r>
      <w:r>
        <w:rPr>
          <w:rFonts w:ascii="Calibri" w:eastAsia="Calibri" w:hAnsi="Calibri" w:cs="Calibri"/>
          <w:spacing w:val="-8"/>
          <w:sz w:val="24"/>
          <w:szCs w:val="24"/>
        </w:rPr>
        <w:t xml:space="preserve"> </w:t>
      </w:r>
      <w:r>
        <w:rPr>
          <w:rFonts w:ascii="Calibri" w:eastAsia="Calibri" w:hAnsi="Calibri" w:cs="Calibri"/>
          <w:sz w:val="24"/>
          <w:szCs w:val="24"/>
        </w:rPr>
        <w:t>to</w:t>
      </w:r>
      <w:r>
        <w:rPr>
          <w:rFonts w:ascii="Calibri" w:eastAsia="Calibri" w:hAnsi="Calibri" w:cs="Calibri"/>
          <w:spacing w:val="-4"/>
          <w:sz w:val="24"/>
          <w:szCs w:val="24"/>
        </w:rPr>
        <w:t xml:space="preserve"> </w:t>
      </w:r>
      <w:r>
        <w:rPr>
          <w:rFonts w:ascii="Calibri" w:eastAsia="Calibri" w:hAnsi="Calibri" w:cs="Calibri"/>
          <w:sz w:val="24"/>
          <w:szCs w:val="24"/>
        </w:rPr>
        <w:t>a</w:t>
      </w:r>
      <w:r>
        <w:rPr>
          <w:rFonts w:ascii="Calibri" w:eastAsia="Calibri" w:hAnsi="Calibri" w:cs="Calibri"/>
          <w:spacing w:val="-4"/>
          <w:sz w:val="24"/>
          <w:szCs w:val="24"/>
        </w:rPr>
        <w:t xml:space="preserve"> </w:t>
      </w:r>
      <w:r>
        <w:rPr>
          <w:rFonts w:ascii="Calibri" w:eastAsia="Calibri" w:hAnsi="Calibri" w:cs="Calibri"/>
          <w:sz w:val="24"/>
          <w:szCs w:val="24"/>
        </w:rPr>
        <w:t>user’s</w:t>
      </w:r>
      <w:r>
        <w:rPr>
          <w:rFonts w:ascii="Calibri" w:eastAsia="Calibri" w:hAnsi="Calibri" w:cs="Calibri"/>
          <w:spacing w:val="-4"/>
          <w:sz w:val="24"/>
          <w:szCs w:val="24"/>
        </w:rPr>
        <w:t xml:space="preserve"> </w:t>
      </w:r>
      <w:r>
        <w:rPr>
          <w:rFonts w:ascii="Calibri" w:eastAsia="Calibri" w:hAnsi="Calibri" w:cs="Calibri"/>
          <w:sz w:val="24"/>
          <w:szCs w:val="24"/>
        </w:rPr>
        <w:t>improper</w:t>
      </w:r>
      <w:r>
        <w:rPr>
          <w:rFonts w:ascii="Calibri" w:eastAsia="Calibri" w:hAnsi="Calibri" w:cs="Calibri"/>
          <w:spacing w:val="-6"/>
          <w:sz w:val="24"/>
          <w:szCs w:val="24"/>
        </w:rPr>
        <w:t xml:space="preserve"> </w:t>
      </w:r>
      <w:r>
        <w:rPr>
          <w:rFonts w:ascii="Calibri" w:eastAsia="Calibri" w:hAnsi="Calibri" w:cs="Calibri"/>
          <w:sz w:val="24"/>
          <w:szCs w:val="24"/>
        </w:rPr>
        <w:t>use.</w:t>
      </w:r>
      <w:r>
        <w:rPr>
          <w:rFonts w:ascii="Calibri" w:eastAsia="Calibri" w:hAnsi="Calibri" w:cs="Calibri"/>
          <w:spacing w:val="-5"/>
          <w:sz w:val="24"/>
          <w:szCs w:val="24"/>
        </w:rPr>
        <w:t xml:space="preserve"> </w:t>
      </w:r>
      <w:r>
        <w:rPr>
          <w:rFonts w:ascii="Calibri" w:eastAsia="Calibri" w:hAnsi="Calibri" w:cs="Calibri"/>
          <w:sz w:val="24"/>
          <w:szCs w:val="24"/>
        </w:rPr>
        <w:t>Warranty</w:t>
      </w:r>
      <w:r>
        <w:rPr>
          <w:rFonts w:ascii="Calibri" w:eastAsia="Calibri" w:hAnsi="Calibri" w:cs="Calibri"/>
          <w:spacing w:val="-61"/>
          <w:sz w:val="24"/>
          <w:szCs w:val="24"/>
        </w:rPr>
        <w:t xml:space="preserve"> </w:t>
      </w:r>
      <w:r>
        <w:rPr>
          <w:rFonts w:ascii="Calibri" w:eastAsia="Calibri" w:hAnsi="Calibri" w:cs="Calibri"/>
          <w:sz w:val="24"/>
          <w:szCs w:val="24"/>
        </w:rPr>
        <w:t>will not be allocated to it. 5.No money back returns for</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9"/>
          <w:sz w:val="24"/>
          <w:szCs w:val="24"/>
        </w:rPr>
        <w:t xml:space="preserve"> </w:t>
      </w:r>
      <w:r>
        <w:rPr>
          <w:rFonts w:ascii="Calibri" w:eastAsia="Calibri" w:hAnsi="Calibri" w:cs="Calibri"/>
          <w:sz w:val="24"/>
          <w:szCs w:val="24"/>
        </w:rPr>
        <w:t>software.</w:t>
      </w:r>
    </w:p>
    <w:p w14:paraId="5E7C1543" w14:textId="77777777" w:rsidR="00C22E2C" w:rsidRDefault="00C22E2C">
      <w:pPr>
        <w:spacing w:line="247" w:lineRule="auto"/>
        <w:rPr>
          <w:rFonts w:ascii="Times New Roman" w:eastAsia="Times New Roman" w:hAnsi="Times New Roman" w:cs="Times New Roman"/>
          <w:sz w:val="36"/>
          <w:szCs w:val="36"/>
        </w:rPr>
      </w:pPr>
    </w:p>
    <w:p w14:paraId="59488EB2" w14:textId="77777777" w:rsidR="00C22E2C" w:rsidRPr="00AB46B7" w:rsidRDefault="002A4A6B" w:rsidP="00AB46B7">
      <w:pPr>
        <w:pStyle w:val="Heading1"/>
        <w:numPr>
          <w:ilvl w:val="0"/>
          <w:numId w:val="38"/>
        </w:numPr>
      </w:pPr>
      <w:bookmarkStart w:id="7" w:name="_Toc101161486"/>
      <w:r w:rsidRPr="00AB46B7">
        <w:t>ESTIMATION AND SCHEDULING</w:t>
      </w:r>
      <w:bookmarkEnd w:id="7"/>
    </w:p>
    <w:p w14:paraId="4F9716F5" w14:textId="77777777" w:rsidR="00C22E2C" w:rsidRDefault="002A4A6B">
      <w:pPr>
        <w:ind w:right="565"/>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thick"/>
        </w:rPr>
        <w:t>PROJECT</w:t>
      </w:r>
      <w:r>
        <w:rPr>
          <w:rFonts w:ascii="Times New Roman" w:eastAsia="Times New Roman" w:hAnsi="Times New Roman" w:cs="Times New Roman"/>
          <w:b/>
          <w:spacing w:val="-3"/>
          <w:sz w:val="24"/>
          <w:szCs w:val="24"/>
          <w:u w:val="thick"/>
        </w:rPr>
        <w:t xml:space="preserve"> </w:t>
      </w:r>
      <w:r>
        <w:rPr>
          <w:rFonts w:ascii="Times New Roman" w:eastAsia="Times New Roman" w:hAnsi="Times New Roman" w:cs="Times New Roman"/>
          <w:b/>
          <w:sz w:val="24"/>
          <w:szCs w:val="24"/>
          <w:u w:val="thick"/>
        </w:rPr>
        <w:t>MANAGEMENT</w:t>
      </w:r>
    </w:p>
    <w:p w14:paraId="72589C1A" w14:textId="77777777" w:rsidR="00C22E2C" w:rsidRDefault="002A4A6B">
      <w:pPr>
        <w:spacing w:before="196"/>
        <w:ind w:right="660"/>
        <w:jc w:val="both"/>
        <w:rPr>
          <w:rFonts w:ascii="Calibri" w:eastAsia="Calibri" w:hAnsi="Calibri" w:cs="Calibri"/>
          <w:sz w:val="24"/>
          <w:szCs w:val="24"/>
        </w:rPr>
      </w:pPr>
      <w:r>
        <w:rPr>
          <w:rFonts w:ascii="Calibri" w:eastAsia="Calibri" w:hAnsi="Calibri" w:cs="Calibri"/>
          <w:sz w:val="24"/>
          <w:szCs w:val="24"/>
        </w:rPr>
        <w:lastRenderedPageBreak/>
        <w:t>Project</w:t>
      </w:r>
      <w:r>
        <w:rPr>
          <w:rFonts w:ascii="Calibri" w:eastAsia="Calibri" w:hAnsi="Calibri" w:cs="Calibri"/>
          <w:spacing w:val="1"/>
          <w:sz w:val="24"/>
          <w:szCs w:val="24"/>
        </w:rPr>
        <w:t xml:space="preserve"> </w:t>
      </w:r>
      <w:r>
        <w:rPr>
          <w:rFonts w:ascii="Calibri" w:eastAsia="Calibri" w:hAnsi="Calibri" w:cs="Calibri"/>
          <w:sz w:val="24"/>
          <w:szCs w:val="24"/>
        </w:rPr>
        <w:t>management</w:t>
      </w:r>
      <w:r>
        <w:rPr>
          <w:rFonts w:ascii="Calibri" w:eastAsia="Calibri" w:hAnsi="Calibri" w:cs="Calibri"/>
          <w:spacing w:val="1"/>
          <w:sz w:val="24"/>
          <w:szCs w:val="24"/>
        </w:rPr>
        <w:t xml:space="preserve"> </w:t>
      </w:r>
      <w:r>
        <w:rPr>
          <w:rFonts w:ascii="Calibri" w:eastAsia="Calibri" w:hAnsi="Calibri" w:cs="Calibri"/>
          <w:sz w:val="24"/>
          <w:szCs w:val="24"/>
        </w:rPr>
        <w:t>involves</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planning,</w:t>
      </w:r>
      <w:r>
        <w:rPr>
          <w:rFonts w:ascii="Calibri" w:eastAsia="Calibri" w:hAnsi="Calibri" w:cs="Calibri"/>
          <w:spacing w:val="1"/>
          <w:sz w:val="24"/>
          <w:szCs w:val="24"/>
        </w:rPr>
        <w:t xml:space="preserve"> </w:t>
      </w:r>
      <w:r>
        <w:rPr>
          <w:rFonts w:ascii="Calibri" w:eastAsia="Calibri" w:hAnsi="Calibri" w:cs="Calibri"/>
          <w:sz w:val="24"/>
          <w:szCs w:val="24"/>
        </w:rPr>
        <w:t>monitoring,</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control</w:t>
      </w:r>
      <w:r>
        <w:rPr>
          <w:rFonts w:ascii="Calibri" w:eastAsia="Calibri" w:hAnsi="Calibri" w:cs="Calibri"/>
          <w:spacing w:val="1"/>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people,</w:t>
      </w:r>
      <w:r>
        <w:rPr>
          <w:rFonts w:ascii="Calibri" w:eastAsia="Calibri" w:hAnsi="Calibri" w:cs="Calibri"/>
          <w:spacing w:val="1"/>
          <w:sz w:val="24"/>
          <w:szCs w:val="24"/>
        </w:rPr>
        <w:t xml:space="preserve"> </w:t>
      </w:r>
      <w:r>
        <w:rPr>
          <w:rFonts w:ascii="Calibri" w:eastAsia="Calibri" w:hAnsi="Calibri" w:cs="Calibri"/>
          <w:sz w:val="24"/>
          <w:szCs w:val="24"/>
        </w:rPr>
        <w:t>process, and events that occur as software evolves from a preliminary concept to an</w:t>
      </w:r>
      <w:r>
        <w:rPr>
          <w:rFonts w:ascii="Calibri" w:eastAsia="Calibri" w:hAnsi="Calibri" w:cs="Calibri"/>
          <w:spacing w:val="1"/>
          <w:sz w:val="24"/>
          <w:szCs w:val="24"/>
        </w:rPr>
        <w:t xml:space="preserve"> </w:t>
      </w:r>
      <w:r>
        <w:rPr>
          <w:rFonts w:ascii="Calibri" w:eastAsia="Calibri" w:hAnsi="Calibri" w:cs="Calibri"/>
          <w:sz w:val="24"/>
          <w:szCs w:val="24"/>
        </w:rPr>
        <w:t>operational implementation. Project managers plan, monitor, and control the work of a</w:t>
      </w:r>
      <w:r>
        <w:rPr>
          <w:rFonts w:ascii="Calibri" w:eastAsia="Calibri" w:hAnsi="Calibri" w:cs="Calibri"/>
          <w:spacing w:val="1"/>
          <w:sz w:val="24"/>
          <w:szCs w:val="24"/>
        </w:rPr>
        <w:t xml:space="preserve"> </w:t>
      </w:r>
      <w:r>
        <w:rPr>
          <w:rFonts w:ascii="Calibri" w:eastAsia="Calibri" w:hAnsi="Calibri" w:cs="Calibri"/>
          <w:sz w:val="24"/>
          <w:szCs w:val="24"/>
        </w:rPr>
        <w:t>team of software engineers. Effective software project management focuses on the four</w:t>
      </w:r>
      <w:r>
        <w:rPr>
          <w:rFonts w:ascii="Calibri" w:eastAsia="Calibri" w:hAnsi="Calibri" w:cs="Calibri"/>
          <w:spacing w:val="-61"/>
          <w:sz w:val="24"/>
          <w:szCs w:val="24"/>
        </w:rPr>
        <w:t xml:space="preserve"> </w:t>
      </w:r>
      <w:r>
        <w:rPr>
          <w:rFonts w:ascii="Calibri" w:eastAsia="Calibri" w:hAnsi="Calibri" w:cs="Calibri"/>
          <w:sz w:val="24"/>
          <w:szCs w:val="24"/>
        </w:rPr>
        <w:t>P‟s:</w:t>
      </w:r>
      <w:r>
        <w:rPr>
          <w:rFonts w:ascii="Calibri" w:eastAsia="Calibri" w:hAnsi="Calibri" w:cs="Calibri"/>
          <w:spacing w:val="-2"/>
          <w:sz w:val="24"/>
          <w:szCs w:val="24"/>
        </w:rPr>
        <w:t xml:space="preserve"> </w:t>
      </w:r>
      <w:r>
        <w:rPr>
          <w:rFonts w:ascii="Calibri" w:eastAsia="Calibri" w:hAnsi="Calibri" w:cs="Calibri"/>
          <w:sz w:val="24"/>
          <w:szCs w:val="24"/>
        </w:rPr>
        <w:t>people,</w:t>
      </w:r>
      <w:r>
        <w:rPr>
          <w:rFonts w:ascii="Calibri" w:eastAsia="Calibri" w:hAnsi="Calibri" w:cs="Calibri"/>
          <w:spacing w:val="-2"/>
          <w:sz w:val="24"/>
          <w:szCs w:val="24"/>
        </w:rPr>
        <w:t xml:space="preserve"> </w:t>
      </w:r>
      <w:r>
        <w:rPr>
          <w:rFonts w:ascii="Calibri" w:eastAsia="Calibri" w:hAnsi="Calibri" w:cs="Calibri"/>
          <w:sz w:val="24"/>
          <w:szCs w:val="24"/>
        </w:rPr>
        <w:t>product,</w:t>
      </w:r>
      <w:r>
        <w:rPr>
          <w:rFonts w:ascii="Calibri" w:eastAsia="Calibri" w:hAnsi="Calibri" w:cs="Calibri"/>
          <w:spacing w:val="-5"/>
          <w:sz w:val="24"/>
          <w:szCs w:val="24"/>
        </w:rPr>
        <w:t xml:space="preserve"> </w:t>
      </w:r>
      <w:r>
        <w:rPr>
          <w:rFonts w:ascii="Calibri" w:eastAsia="Calibri" w:hAnsi="Calibri" w:cs="Calibri"/>
          <w:sz w:val="24"/>
          <w:szCs w:val="24"/>
        </w:rPr>
        <w:t>process,</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3"/>
          <w:sz w:val="24"/>
          <w:szCs w:val="24"/>
        </w:rPr>
        <w:t xml:space="preserve"> </w:t>
      </w:r>
      <w:r>
        <w:rPr>
          <w:rFonts w:ascii="Calibri" w:eastAsia="Calibri" w:hAnsi="Calibri" w:cs="Calibri"/>
          <w:sz w:val="24"/>
          <w:szCs w:val="24"/>
        </w:rPr>
        <w:t>project.</w:t>
      </w:r>
    </w:p>
    <w:p w14:paraId="4C698F40" w14:textId="77777777" w:rsidR="00C22E2C" w:rsidRDefault="00C22E2C">
      <w:pPr>
        <w:rPr>
          <w:rFonts w:ascii="Calibri" w:eastAsia="Calibri" w:hAnsi="Calibri" w:cs="Calibri"/>
          <w:sz w:val="24"/>
          <w:szCs w:val="24"/>
        </w:rPr>
      </w:pPr>
    </w:p>
    <w:p w14:paraId="08A96332" w14:textId="77777777" w:rsidR="00C22E2C" w:rsidRDefault="00C22E2C">
      <w:pPr>
        <w:spacing w:before="2"/>
        <w:rPr>
          <w:rFonts w:ascii="Calibri" w:eastAsia="Calibri" w:hAnsi="Calibri" w:cs="Calibri"/>
          <w:sz w:val="24"/>
          <w:szCs w:val="24"/>
        </w:rPr>
      </w:pPr>
    </w:p>
    <w:p w14:paraId="654F1994" w14:textId="77777777" w:rsidR="00C22E2C" w:rsidRDefault="002A4A6B">
      <w:pPr>
        <w:spacing w:before="1"/>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thick"/>
        </w:rPr>
        <w:t>FUNCTION</w:t>
      </w:r>
      <w:r>
        <w:rPr>
          <w:rFonts w:ascii="Times New Roman" w:eastAsia="Times New Roman" w:hAnsi="Times New Roman" w:cs="Times New Roman"/>
          <w:b/>
          <w:spacing w:val="-3"/>
          <w:sz w:val="24"/>
          <w:szCs w:val="24"/>
          <w:u w:val="thick"/>
        </w:rPr>
        <w:t xml:space="preserve"> </w:t>
      </w:r>
      <w:r>
        <w:rPr>
          <w:rFonts w:ascii="Times New Roman" w:eastAsia="Times New Roman" w:hAnsi="Times New Roman" w:cs="Times New Roman"/>
          <w:b/>
          <w:sz w:val="24"/>
          <w:szCs w:val="24"/>
          <w:u w:val="thick"/>
        </w:rPr>
        <w:t>POINTS</w:t>
      </w:r>
    </w:p>
    <w:p w14:paraId="2695273F" w14:textId="77777777" w:rsidR="00C22E2C" w:rsidRDefault="002A4A6B">
      <w:pPr>
        <w:spacing w:before="189"/>
        <w:ind w:right="654"/>
        <w:jc w:val="both"/>
        <w:rPr>
          <w:rFonts w:ascii="Calibri" w:eastAsia="Calibri" w:hAnsi="Calibri" w:cs="Calibri"/>
          <w:sz w:val="24"/>
          <w:szCs w:val="24"/>
        </w:rPr>
      </w:pPr>
      <w:r>
        <w:rPr>
          <w:rFonts w:ascii="Calibri" w:eastAsia="Calibri" w:hAnsi="Calibri" w:cs="Calibri"/>
          <w:sz w:val="24"/>
          <w:szCs w:val="24"/>
        </w:rPr>
        <w:t>Function-oriented software metrics use a measure of the functionality delivered by the</w:t>
      </w:r>
      <w:r>
        <w:rPr>
          <w:rFonts w:ascii="Calibri" w:eastAsia="Calibri" w:hAnsi="Calibri" w:cs="Calibri"/>
          <w:spacing w:val="1"/>
          <w:sz w:val="24"/>
          <w:szCs w:val="24"/>
        </w:rPr>
        <w:t xml:space="preserve"> </w:t>
      </w:r>
      <w:r>
        <w:rPr>
          <w:rFonts w:ascii="Calibri" w:eastAsia="Calibri" w:hAnsi="Calibri" w:cs="Calibri"/>
          <w:sz w:val="24"/>
          <w:szCs w:val="24"/>
        </w:rPr>
        <w:t>application as a normalization value. Since ‘functionality’ cannot be measured directly, it</w:t>
      </w:r>
      <w:r>
        <w:rPr>
          <w:rFonts w:ascii="Calibri" w:eastAsia="Calibri" w:hAnsi="Calibri" w:cs="Calibri"/>
          <w:spacing w:val="-61"/>
          <w:sz w:val="24"/>
          <w:szCs w:val="24"/>
        </w:rPr>
        <w:t xml:space="preserve"> </w:t>
      </w:r>
      <w:r>
        <w:rPr>
          <w:rFonts w:ascii="Calibri" w:eastAsia="Calibri" w:hAnsi="Calibri" w:cs="Calibri"/>
          <w:sz w:val="24"/>
          <w:szCs w:val="24"/>
        </w:rPr>
        <w:t>must</w:t>
      </w:r>
      <w:r>
        <w:rPr>
          <w:rFonts w:ascii="Calibri" w:eastAsia="Calibri" w:hAnsi="Calibri" w:cs="Calibri"/>
          <w:spacing w:val="1"/>
          <w:sz w:val="24"/>
          <w:szCs w:val="24"/>
        </w:rPr>
        <w:t xml:space="preserve"> </w:t>
      </w:r>
      <w:r>
        <w:rPr>
          <w:rFonts w:ascii="Calibri" w:eastAsia="Calibri" w:hAnsi="Calibri" w:cs="Calibri"/>
          <w:sz w:val="24"/>
          <w:szCs w:val="24"/>
        </w:rPr>
        <w:t>be</w:t>
      </w:r>
      <w:r>
        <w:rPr>
          <w:rFonts w:ascii="Calibri" w:eastAsia="Calibri" w:hAnsi="Calibri" w:cs="Calibri"/>
          <w:spacing w:val="1"/>
          <w:sz w:val="24"/>
          <w:szCs w:val="24"/>
        </w:rPr>
        <w:t xml:space="preserve"> </w:t>
      </w:r>
      <w:r>
        <w:rPr>
          <w:rFonts w:ascii="Calibri" w:eastAsia="Calibri" w:hAnsi="Calibri" w:cs="Calibri"/>
          <w:sz w:val="24"/>
          <w:szCs w:val="24"/>
        </w:rPr>
        <w:t>derived</w:t>
      </w:r>
      <w:r>
        <w:rPr>
          <w:rFonts w:ascii="Calibri" w:eastAsia="Calibri" w:hAnsi="Calibri" w:cs="Calibri"/>
          <w:spacing w:val="1"/>
          <w:sz w:val="24"/>
          <w:szCs w:val="24"/>
        </w:rPr>
        <w:t xml:space="preserve"> </w:t>
      </w:r>
      <w:r>
        <w:rPr>
          <w:rFonts w:ascii="Calibri" w:eastAsia="Calibri" w:hAnsi="Calibri" w:cs="Calibri"/>
          <w:sz w:val="24"/>
          <w:szCs w:val="24"/>
        </w:rPr>
        <w:t>indirectly using</w:t>
      </w:r>
      <w:r>
        <w:rPr>
          <w:rFonts w:ascii="Calibri" w:eastAsia="Calibri" w:hAnsi="Calibri" w:cs="Calibri"/>
          <w:spacing w:val="1"/>
          <w:sz w:val="24"/>
          <w:szCs w:val="24"/>
        </w:rPr>
        <w:t xml:space="preserve"> </w:t>
      </w:r>
      <w:r>
        <w:rPr>
          <w:rFonts w:ascii="Calibri" w:eastAsia="Calibri" w:hAnsi="Calibri" w:cs="Calibri"/>
          <w:sz w:val="24"/>
          <w:szCs w:val="24"/>
        </w:rPr>
        <w:t>other</w:t>
      </w:r>
      <w:r>
        <w:rPr>
          <w:rFonts w:ascii="Calibri" w:eastAsia="Calibri" w:hAnsi="Calibri" w:cs="Calibri"/>
          <w:spacing w:val="1"/>
          <w:sz w:val="24"/>
          <w:szCs w:val="24"/>
        </w:rPr>
        <w:t xml:space="preserve"> </w:t>
      </w:r>
      <w:r>
        <w:rPr>
          <w:rFonts w:ascii="Calibri" w:eastAsia="Calibri" w:hAnsi="Calibri" w:cs="Calibri"/>
          <w:sz w:val="24"/>
          <w:szCs w:val="24"/>
        </w:rPr>
        <w:t>direct measures.</w:t>
      </w:r>
      <w:r>
        <w:rPr>
          <w:rFonts w:ascii="Calibri" w:eastAsia="Calibri" w:hAnsi="Calibri" w:cs="Calibri"/>
          <w:spacing w:val="1"/>
          <w:sz w:val="24"/>
          <w:szCs w:val="24"/>
        </w:rPr>
        <w:t xml:space="preserve"> </w:t>
      </w:r>
      <w:r>
        <w:rPr>
          <w:rFonts w:ascii="Calibri" w:eastAsia="Calibri" w:hAnsi="Calibri" w:cs="Calibri"/>
          <w:sz w:val="24"/>
          <w:szCs w:val="24"/>
        </w:rPr>
        <w:t>Function</w:t>
      </w:r>
      <w:r>
        <w:rPr>
          <w:rFonts w:ascii="Calibri" w:eastAsia="Calibri" w:hAnsi="Calibri" w:cs="Calibri"/>
          <w:spacing w:val="1"/>
          <w:sz w:val="24"/>
          <w:szCs w:val="24"/>
        </w:rPr>
        <w:t xml:space="preserve"> </w:t>
      </w:r>
      <w:r>
        <w:rPr>
          <w:rFonts w:ascii="Calibri" w:eastAsia="Calibri" w:hAnsi="Calibri" w:cs="Calibri"/>
          <w:sz w:val="24"/>
          <w:szCs w:val="24"/>
        </w:rPr>
        <w:t>points</w:t>
      </w:r>
      <w:r>
        <w:rPr>
          <w:rFonts w:ascii="Calibri" w:eastAsia="Calibri" w:hAnsi="Calibri" w:cs="Calibri"/>
          <w:spacing w:val="1"/>
          <w:sz w:val="24"/>
          <w:szCs w:val="24"/>
        </w:rPr>
        <w:t xml:space="preserve"> </w:t>
      </w:r>
      <w:r>
        <w:rPr>
          <w:rFonts w:ascii="Calibri" w:eastAsia="Calibri" w:hAnsi="Calibri" w:cs="Calibri"/>
          <w:sz w:val="24"/>
          <w:szCs w:val="24"/>
        </w:rPr>
        <w:t>are</w:t>
      </w:r>
      <w:r>
        <w:rPr>
          <w:rFonts w:ascii="Calibri" w:eastAsia="Calibri" w:hAnsi="Calibri" w:cs="Calibri"/>
          <w:spacing w:val="63"/>
          <w:sz w:val="24"/>
          <w:szCs w:val="24"/>
        </w:rPr>
        <w:t xml:space="preserve"> </w:t>
      </w:r>
      <w:r>
        <w:rPr>
          <w:rFonts w:ascii="Calibri" w:eastAsia="Calibri" w:hAnsi="Calibri" w:cs="Calibri"/>
          <w:sz w:val="24"/>
          <w:szCs w:val="24"/>
        </w:rPr>
        <w:t>derived</w:t>
      </w:r>
      <w:r>
        <w:rPr>
          <w:rFonts w:ascii="Calibri" w:eastAsia="Calibri" w:hAnsi="Calibri" w:cs="Calibri"/>
          <w:spacing w:val="-61"/>
          <w:sz w:val="24"/>
          <w:szCs w:val="24"/>
        </w:rPr>
        <w:t xml:space="preserve"> </w:t>
      </w:r>
      <w:r>
        <w:rPr>
          <w:rFonts w:ascii="Calibri" w:eastAsia="Calibri" w:hAnsi="Calibri" w:cs="Calibri"/>
          <w:sz w:val="24"/>
          <w:szCs w:val="24"/>
        </w:rPr>
        <w:t>using</w:t>
      </w:r>
      <w:r>
        <w:rPr>
          <w:rFonts w:ascii="Calibri" w:eastAsia="Calibri" w:hAnsi="Calibri" w:cs="Calibri"/>
          <w:spacing w:val="1"/>
          <w:sz w:val="24"/>
          <w:szCs w:val="24"/>
        </w:rPr>
        <w:t xml:space="preserve"> </w:t>
      </w:r>
      <w:r>
        <w:rPr>
          <w:rFonts w:ascii="Calibri" w:eastAsia="Calibri" w:hAnsi="Calibri" w:cs="Calibri"/>
          <w:sz w:val="24"/>
          <w:szCs w:val="24"/>
        </w:rPr>
        <w:t>an</w:t>
      </w:r>
      <w:r>
        <w:rPr>
          <w:rFonts w:ascii="Calibri" w:eastAsia="Calibri" w:hAnsi="Calibri" w:cs="Calibri"/>
          <w:spacing w:val="1"/>
          <w:sz w:val="24"/>
          <w:szCs w:val="24"/>
        </w:rPr>
        <w:t xml:space="preserve"> </w:t>
      </w:r>
      <w:r>
        <w:rPr>
          <w:rFonts w:ascii="Calibri" w:eastAsia="Calibri" w:hAnsi="Calibri" w:cs="Calibri"/>
          <w:sz w:val="24"/>
          <w:szCs w:val="24"/>
        </w:rPr>
        <w:t>empirical</w:t>
      </w:r>
      <w:r>
        <w:rPr>
          <w:rFonts w:ascii="Calibri" w:eastAsia="Calibri" w:hAnsi="Calibri" w:cs="Calibri"/>
          <w:spacing w:val="1"/>
          <w:sz w:val="24"/>
          <w:szCs w:val="24"/>
        </w:rPr>
        <w:t xml:space="preserve"> </w:t>
      </w:r>
      <w:r>
        <w:rPr>
          <w:rFonts w:ascii="Calibri" w:eastAsia="Calibri" w:hAnsi="Calibri" w:cs="Calibri"/>
          <w:sz w:val="24"/>
          <w:szCs w:val="24"/>
        </w:rPr>
        <w:t>relationship</w:t>
      </w:r>
      <w:r>
        <w:rPr>
          <w:rFonts w:ascii="Calibri" w:eastAsia="Calibri" w:hAnsi="Calibri" w:cs="Calibri"/>
          <w:spacing w:val="1"/>
          <w:sz w:val="24"/>
          <w:szCs w:val="24"/>
        </w:rPr>
        <w:t xml:space="preserve"> </w:t>
      </w:r>
      <w:r>
        <w:rPr>
          <w:rFonts w:ascii="Calibri" w:eastAsia="Calibri" w:hAnsi="Calibri" w:cs="Calibri"/>
          <w:sz w:val="24"/>
          <w:szCs w:val="24"/>
        </w:rPr>
        <w:t>based</w:t>
      </w:r>
      <w:r>
        <w:rPr>
          <w:rFonts w:ascii="Calibri" w:eastAsia="Calibri" w:hAnsi="Calibri" w:cs="Calibri"/>
          <w:spacing w:val="1"/>
          <w:sz w:val="24"/>
          <w:szCs w:val="24"/>
        </w:rPr>
        <w:t xml:space="preserve"> </w:t>
      </w:r>
      <w:r>
        <w:rPr>
          <w:rFonts w:ascii="Calibri" w:eastAsia="Calibri" w:hAnsi="Calibri" w:cs="Calibri"/>
          <w:sz w:val="24"/>
          <w:szCs w:val="24"/>
        </w:rPr>
        <w:t>on</w:t>
      </w:r>
      <w:r>
        <w:rPr>
          <w:rFonts w:ascii="Calibri" w:eastAsia="Calibri" w:hAnsi="Calibri" w:cs="Calibri"/>
          <w:spacing w:val="1"/>
          <w:sz w:val="24"/>
          <w:szCs w:val="24"/>
        </w:rPr>
        <w:t xml:space="preserve"> </w:t>
      </w:r>
      <w:r>
        <w:rPr>
          <w:rFonts w:ascii="Calibri" w:eastAsia="Calibri" w:hAnsi="Calibri" w:cs="Calibri"/>
          <w:sz w:val="24"/>
          <w:szCs w:val="24"/>
        </w:rPr>
        <w:t>countable</w:t>
      </w:r>
      <w:r>
        <w:rPr>
          <w:rFonts w:ascii="Calibri" w:eastAsia="Calibri" w:hAnsi="Calibri" w:cs="Calibri"/>
          <w:spacing w:val="1"/>
          <w:sz w:val="24"/>
          <w:szCs w:val="24"/>
        </w:rPr>
        <w:t xml:space="preserve"> </w:t>
      </w:r>
      <w:r>
        <w:rPr>
          <w:rFonts w:ascii="Calibri" w:eastAsia="Calibri" w:hAnsi="Calibri" w:cs="Calibri"/>
          <w:sz w:val="24"/>
          <w:szCs w:val="24"/>
        </w:rPr>
        <w:t>(direct)</w:t>
      </w:r>
      <w:r>
        <w:rPr>
          <w:rFonts w:ascii="Calibri" w:eastAsia="Calibri" w:hAnsi="Calibri" w:cs="Calibri"/>
          <w:spacing w:val="1"/>
          <w:sz w:val="24"/>
          <w:szCs w:val="24"/>
        </w:rPr>
        <w:t xml:space="preserve"> </w:t>
      </w:r>
      <w:r>
        <w:rPr>
          <w:rFonts w:ascii="Calibri" w:eastAsia="Calibri" w:hAnsi="Calibri" w:cs="Calibri"/>
          <w:sz w:val="24"/>
          <w:szCs w:val="24"/>
        </w:rPr>
        <w:t>measures</w:t>
      </w:r>
      <w:r>
        <w:rPr>
          <w:rFonts w:ascii="Calibri" w:eastAsia="Calibri" w:hAnsi="Calibri" w:cs="Calibri"/>
          <w:spacing w:val="1"/>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proofErr w:type="gramStart"/>
      <w:r>
        <w:rPr>
          <w:rFonts w:ascii="Calibri" w:eastAsia="Calibri" w:hAnsi="Calibri" w:cs="Calibri"/>
          <w:sz w:val="24"/>
          <w:szCs w:val="24"/>
        </w:rPr>
        <w:t>software‘</w:t>
      </w:r>
      <w:proofErr w:type="gramEnd"/>
      <w:r>
        <w:rPr>
          <w:rFonts w:ascii="Calibri" w:eastAsia="Calibri" w:hAnsi="Calibri" w:cs="Calibri"/>
          <w:sz w:val="24"/>
          <w:szCs w:val="24"/>
        </w:rPr>
        <w:t>s</w:t>
      </w:r>
      <w:r>
        <w:rPr>
          <w:rFonts w:ascii="Calibri" w:eastAsia="Calibri" w:hAnsi="Calibri" w:cs="Calibri"/>
          <w:spacing w:val="1"/>
          <w:sz w:val="24"/>
          <w:szCs w:val="24"/>
        </w:rPr>
        <w:t xml:space="preserve"> </w:t>
      </w:r>
      <w:r>
        <w:rPr>
          <w:rFonts w:ascii="Calibri" w:eastAsia="Calibri" w:hAnsi="Calibri" w:cs="Calibri"/>
          <w:sz w:val="24"/>
          <w:szCs w:val="24"/>
        </w:rPr>
        <w:t>information domain and assessment of software complexity. Information domain values</w:t>
      </w:r>
      <w:r>
        <w:rPr>
          <w:rFonts w:ascii="Calibri" w:eastAsia="Calibri" w:hAnsi="Calibri" w:cs="Calibri"/>
          <w:spacing w:val="-61"/>
          <w:sz w:val="24"/>
          <w:szCs w:val="24"/>
        </w:rPr>
        <w:t xml:space="preserve"> </w:t>
      </w:r>
      <w:r>
        <w:rPr>
          <w:rFonts w:ascii="Calibri" w:eastAsia="Calibri" w:hAnsi="Calibri" w:cs="Calibri"/>
          <w:sz w:val="24"/>
          <w:szCs w:val="24"/>
        </w:rPr>
        <w:t>are</w:t>
      </w:r>
      <w:r>
        <w:rPr>
          <w:rFonts w:ascii="Calibri" w:eastAsia="Calibri" w:hAnsi="Calibri" w:cs="Calibri"/>
          <w:spacing w:val="-3"/>
          <w:sz w:val="24"/>
          <w:szCs w:val="24"/>
        </w:rPr>
        <w:t xml:space="preserve"> </w:t>
      </w:r>
      <w:r>
        <w:rPr>
          <w:rFonts w:ascii="Calibri" w:eastAsia="Calibri" w:hAnsi="Calibri" w:cs="Calibri"/>
          <w:sz w:val="24"/>
          <w:szCs w:val="24"/>
        </w:rPr>
        <w:t>defined in the</w:t>
      </w:r>
      <w:r>
        <w:rPr>
          <w:rFonts w:ascii="Calibri" w:eastAsia="Calibri" w:hAnsi="Calibri" w:cs="Calibri"/>
          <w:spacing w:val="-2"/>
          <w:sz w:val="24"/>
          <w:szCs w:val="24"/>
        </w:rPr>
        <w:t xml:space="preserve"> </w:t>
      </w:r>
      <w:r>
        <w:rPr>
          <w:rFonts w:ascii="Calibri" w:eastAsia="Calibri" w:hAnsi="Calibri" w:cs="Calibri"/>
          <w:sz w:val="24"/>
          <w:szCs w:val="24"/>
        </w:rPr>
        <w:t>following</w:t>
      </w:r>
      <w:r>
        <w:rPr>
          <w:rFonts w:ascii="Calibri" w:eastAsia="Calibri" w:hAnsi="Calibri" w:cs="Calibri"/>
          <w:spacing w:val="-2"/>
          <w:sz w:val="24"/>
          <w:szCs w:val="24"/>
        </w:rPr>
        <w:t xml:space="preserve"> </w:t>
      </w:r>
      <w:r>
        <w:rPr>
          <w:rFonts w:ascii="Calibri" w:eastAsia="Calibri" w:hAnsi="Calibri" w:cs="Calibri"/>
          <w:sz w:val="24"/>
          <w:szCs w:val="24"/>
        </w:rPr>
        <w:t>manner:</w:t>
      </w:r>
    </w:p>
    <w:p w14:paraId="430F659E" w14:textId="77777777" w:rsidR="00C22E2C" w:rsidRDefault="002A4A6B">
      <w:pPr>
        <w:tabs>
          <w:tab w:val="left" w:pos="1861"/>
        </w:tabs>
        <w:spacing w:before="2"/>
        <w:ind w:right="656"/>
        <w:jc w:val="both"/>
        <w:rPr>
          <w:rFonts w:ascii="Calibri" w:eastAsia="Calibri" w:hAnsi="Calibri" w:cs="Calibri"/>
          <w:sz w:val="24"/>
          <w:szCs w:val="24"/>
        </w:rPr>
      </w:pPr>
      <w:r>
        <w:rPr>
          <w:rFonts w:ascii="Calibri" w:eastAsia="Calibri" w:hAnsi="Calibri" w:cs="Calibri"/>
          <w:b/>
          <w:sz w:val="24"/>
          <w:szCs w:val="24"/>
        </w:rPr>
        <w:t xml:space="preserve">Number of user inputs: </w:t>
      </w:r>
      <w:r>
        <w:rPr>
          <w:rFonts w:ascii="Calibri" w:eastAsia="Calibri" w:hAnsi="Calibri" w:cs="Calibri"/>
          <w:sz w:val="24"/>
          <w:szCs w:val="24"/>
        </w:rPr>
        <w:t xml:space="preserve">Each user input that provides distinct </w:t>
      </w:r>
      <w:proofErr w:type="gramStart"/>
      <w:r>
        <w:rPr>
          <w:rFonts w:ascii="Calibri" w:eastAsia="Calibri" w:hAnsi="Calibri" w:cs="Calibri"/>
          <w:sz w:val="24"/>
          <w:szCs w:val="24"/>
        </w:rPr>
        <w:t>application oriented</w:t>
      </w:r>
      <w:proofErr w:type="gramEnd"/>
      <w:r>
        <w:rPr>
          <w:rFonts w:ascii="Calibri" w:eastAsia="Calibri" w:hAnsi="Calibri" w:cs="Calibri"/>
          <w:spacing w:val="-61"/>
          <w:sz w:val="24"/>
          <w:szCs w:val="24"/>
        </w:rPr>
        <w:t xml:space="preserve"> </w:t>
      </w:r>
      <w:r>
        <w:rPr>
          <w:rFonts w:ascii="Calibri" w:eastAsia="Calibri" w:hAnsi="Calibri" w:cs="Calibri"/>
          <w:sz w:val="24"/>
          <w:szCs w:val="24"/>
        </w:rPr>
        <w:t>data to the software is counted. Inputs should be distinguished from inquiries,</w:t>
      </w:r>
      <w:r>
        <w:rPr>
          <w:rFonts w:ascii="Calibri" w:eastAsia="Calibri" w:hAnsi="Calibri" w:cs="Calibri"/>
          <w:spacing w:val="1"/>
          <w:sz w:val="24"/>
          <w:szCs w:val="24"/>
        </w:rPr>
        <w:t xml:space="preserve"> </w:t>
      </w:r>
      <w:r>
        <w:rPr>
          <w:rFonts w:ascii="Calibri" w:eastAsia="Calibri" w:hAnsi="Calibri" w:cs="Calibri"/>
          <w:sz w:val="24"/>
          <w:szCs w:val="24"/>
        </w:rPr>
        <w:t>which</w:t>
      </w:r>
      <w:r>
        <w:rPr>
          <w:rFonts w:ascii="Calibri" w:eastAsia="Calibri" w:hAnsi="Calibri" w:cs="Calibri"/>
          <w:spacing w:val="-1"/>
          <w:sz w:val="24"/>
          <w:szCs w:val="24"/>
        </w:rPr>
        <w:t xml:space="preserve"> </w:t>
      </w:r>
      <w:r>
        <w:rPr>
          <w:rFonts w:ascii="Calibri" w:eastAsia="Calibri" w:hAnsi="Calibri" w:cs="Calibri"/>
          <w:sz w:val="24"/>
          <w:szCs w:val="24"/>
        </w:rPr>
        <w:t>are</w:t>
      </w:r>
      <w:r>
        <w:rPr>
          <w:rFonts w:ascii="Calibri" w:eastAsia="Calibri" w:hAnsi="Calibri" w:cs="Calibri"/>
          <w:spacing w:val="-2"/>
          <w:sz w:val="24"/>
          <w:szCs w:val="24"/>
        </w:rPr>
        <w:t xml:space="preserve"> </w:t>
      </w:r>
      <w:r>
        <w:rPr>
          <w:rFonts w:ascii="Calibri" w:eastAsia="Calibri" w:hAnsi="Calibri" w:cs="Calibri"/>
          <w:sz w:val="24"/>
          <w:szCs w:val="24"/>
        </w:rPr>
        <w:t>counted separately.</w:t>
      </w:r>
    </w:p>
    <w:p w14:paraId="40BA2E0C" w14:textId="77777777" w:rsidR="00C22E2C" w:rsidRDefault="002A4A6B">
      <w:pPr>
        <w:tabs>
          <w:tab w:val="left" w:pos="1861"/>
        </w:tabs>
        <w:ind w:right="660"/>
        <w:jc w:val="both"/>
        <w:rPr>
          <w:rFonts w:ascii="Calibri" w:eastAsia="Calibri" w:hAnsi="Calibri" w:cs="Calibri"/>
          <w:sz w:val="24"/>
          <w:szCs w:val="24"/>
        </w:rPr>
      </w:pPr>
      <w:r>
        <w:rPr>
          <w:rFonts w:ascii="Calibri" w:eastAsia="Calibri" w:hAnsi="Calibri" w:cs="Calibri"/>
          <w:b/>
          <w:sz w:val="24"/>
          <w:szCs w:val="24"/>
        </w:rPr>
        <w:t xml:space="preserve">Number of user outputs: </w:t>
      </w:r>
      <w:r>
        <w:rPr>
          <w:rFonts w:ascii="Calibri" w:eastAsia="Calibri" w:hAnsi="Calibri" w:cs="Calibri"/>
          <w:sz w:val="24"/>
          <w:szCs w:val="24"/>
        </w:rPr>
        <w:t xml:space="preserve">Each user output that provides </w:t>
      </w:r>
      <w:proofErr w:type="gramStart"/>
      <w:r>
        <w:rPr>
          <w:rFonts w:ascii="Calibri" w:eastAsia="Calibri" w:hAnsi="Calibri" w:cs="Calibri"/>
          <w:sz w:val="24"/>
          <w:szCs w:val="24"/>
        </w:rPr>
        <w:t>application oriented</w:t>
      </w:r>
      <w:proofErr w:type="gramEnd"/>
      <w:r>
        <w:rPr>
          <w:rFonts w:ascii="Calibri" w:eastAsia="Calibri" w:hAnsi="Calibri" w:cs="Calibri"/>
          <w:spacing w:val="1"/>
          <w:sz w:val="24"/>
          <w:szCs w:val="24"/>
        </w:rPr>
        <w:t xml:space="preserve"> </w:t>
      </w:r>
      <w:r>
        <w:rPr>
          <w:rFonts w:ascii="Calibri" w:eastAsia="Calibri" w:hAnsi="Calibri" w:cs="Calibri"/>
          <w:sz w:val="24"/>
          <w:szCs w:val="24"/>
        </w:rPr>
        <w:t>information</w:t>
      </w:r>
      <w:r>
        <w:rPr>
          <w:rFonts w:ascii="Calibri" w:eastAsia="Calibri" w:hAnsi="Calibri" w:cs="Calibri"/>
          <w:spacing w:val="1"/>
          <w:sz w:val="24"/>
          <w:szCs w:val="24"/>
        </w:rPr>
        <w:t xml:space="preserve"> </w:t>
      </w:r>
      <w:r>
        <w:rPr>
          <w:rFonts w:ascii="Calibri" w:eastAsia="Calibri" w:hAnsi="Calibri" w:cs="Calibri"/>
          <w:sz w:val="24"/>
          <w:szCs w:val="24"/>
        </w:rPr>
        <w:t>to</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user</w:t>
      </w:r>
      <w:r>
        <w:rPr>
          <w:rFonts w:ascii="Calibri" w:eastAsia="Calibri" w:hAnsi="Calibri" w:cs="Calibri"/>
          <w:spacing w:val="1"/>
          <w:sz w:val="24"/>
          <w:szCs w:val="24"/>
        </w:rPr>
        <w:t xml:space="preserve"> </w:t>
      </w:r>
      <w:r>
        <w:rPr>
          <w:rFonts w:ascii="Calibri" w:eastAsia="Calibri" w:hAnsi="Calibri" w:cs="Calibri"/>
          <w:sz w:val="24"/>
          <w:szCs w:val="24"/>
        </w:rPr>
        <w:t>is</w:t>
      </w:r>
      <w:r>
        <w:rPr>
          <w:rFonts w:ascii="Calibri" w:eastAsia="Calibri" w:hAnsi="Calibri" w:cs="Calibri"/>
          <w:spacing w:val="1"/>
          <w:sz w:val="24"/>
          <w:szCs w:val="24"/>
        </w:rPr>
        <w:t xml:space="preserve"> </w:t>
      </w:r>
      <w:r>
        <w:rPr>
          <w:rFonts w:ascii="Calibri" w:eastAsia="Calibri" w:hAnsi="Calibri" w:cs="Calibri"/>
          <w:sz w:val="24"/>
          <w:szCs w:val="24"/>
        </w:rPr>
        <w:t>counted.</w:t>
      </w:r>
      <w:r>
        <w:rPr>
          <w:rFonts w:ascii="Calibri" w:eastAsia="Calibri" w:hAnsi="Calibri" w:cs="Calibri"/>
          <w:spacing w:val="1"/>
          <w:sz w:val="24"/>
          <w:szCs w:val="24"/>
        </w:rPr>
        <w:t xml:space="preserve"> </w:t>
      </w:r>
      <w:r>
        <w:rPr>
          <w:rFonts w:ascii="Calibri" w:eastAsia="Calibri" w:hAnsi="Calibri" w:cs="Calibri"/>
          <w:sz w:val="24"/>
          <w:szCs w:val="24"/>
        </w:rPr>
        <w:t>In</w:t>
      </w:r>
      <w:r>
        <w:rPr>
          <w:rFonts w:ascii="Calibri" w:eastAsia="Calibri" w:hAnsi="Calibri" w:cs="Calibri"/>
          <w:spacing w:val="1"/>
          <w:sz w:val="24"/>
          <w:szCs w:val="24"/>
        </w:rPr>
        <w:t xml:space="preserve"> </w:t>
      </w:r>
      <w:r>
        <w:rPr>
          <w:rFonts w:ascii="Calibri" w:eastAsia="Calibri" w:hAnsi="Calibri" w:cs="Calibri"/>
          <w:sz w:val="24"/>
          <w:szCs w:val="24"/>
        </w:rPr>
        <w:t>this</w:t>
      </w:r>
      <w:r>
        <w:rPr>
          <w:rFonts w:ascii="Calibri" w:eastAsia="Calibri" w:hAnsi="Calibri" w:cs="Calibri"/>
          <w:spacing w:val="1"/>
          <w:sz w:val="24"/>
          <w:szCs w:val="24"/>
        </w:rPr>
        <w:t xml:space="preserve"> </w:t>
      </w:r>
      <w:r>
        <w:rPr>
          <w:rFonts w:ascii="Calibri" w:eastAsia="Calibri" w:hAnsi="Calibri" w:cs="Calibri"/>
          <w:sz w:val="24"/>
          <w:szCs w:val="24"/>
        </w:rPr>
        <w:t>context</w:t>
      </w:r>
      <w:r>
        <w:rPr>
          <w:rFonts w:ascii="Calibri" w:eastAsia="Calibri" w:hAnsi="Calibri" w:cs="Calibri"/>
          <w:spacing w:val="1"/>
          <w:sz w:val="24"/>
          <w:szCs w:val="24"/>
        </w:rPr>
        <w:t xml:space="preserve"> </w:t>
      </w:r>
      <w:r>
        <w:rPr>
          <w:rFonts w:ascii="Calibri" w:eastAsia="Calibri" w:hAnsi="Calibri" w:cs="Calibri"/>
          <w:sz w:val="24"/>
          <w:szCs w:val="24"/>
        </w:rPr>
        <w:t>output</w:t>
      </w:r>
      <w:r>
        <w:rPr>
          <w:rFonts w:ascii="Calibri" w:eastAsia="Calibri" w:hAnsi="Calibri" w:cs="Calibri"/>
          <w:spacing w:val="1"/>
          <w:sz w:val="24"/>
          <w:szCs w:val="24"/>
        </w:rPr>
        <w:t xml:space="preserve"> </w:t>
      </w:r>
      <w:r>
        <w:rPr>
          <w:rFonts w:ascii="Calibri" w:eastAsia="Calibri" w:hAnsi="Calibri" w:cs="Calibri"/>
          <w:sz w:val="24"/>
          <w:szCs w:val="24"/>
        </w:rPr>
        <w:t>refers</w:t>
      </w:r>
      <w:r>
        <w:rPr>
          <w:rFonts w:ascii="Calibri" w:eastAsia="Calibri" w:hAnsi="Calibri" w:cs="Calibri"/>
          <w:spacing w:val="1"/>
          <w:sz w:val="24"/>
          <w:szCs w:val="24"/>
        </w:rPr>
        <w:t xml:space="preserve"> </w:t>
      </w:r>
      <w:r>
        <w:rPr>
          <w:rFonts w:ascii="Calibri" w:eastAsia="Calibri" w:hAnsi="Calibri" w:cs="Calibri"/>
          <w:sz w:val="24"/>
          <w:szCs w:val="24"/>
        </w:rPr>
        <w:t>to</w:t>
      </w:r>
      <w:r>
        <w:rPr>
          <w:rFonts w:ascii="Calibri" w:eastAsia="Calibri" w:hAnsi="Calibri" w:cs="Calibri"/>
          <w:spacing w:val="1"/>
          <w:sz w:val="24"/>
          <w:szCs w:val="24"/>
        </w:rPr>
        <w:t xml:space="preserve"> </w:t>
      </w:r>
      <w:r>
        <w:rPr>
          <w:rFonts w:ascii="Calibri" w:eastAsia="Calibri" w:hAnsi="Calibri" w:cs="Calibri"/>
          <w:sz w:val="24"/>
          <w:szCs w:val="24"/>
        </w:rPr>
        <w:t>reports,</w:t>
      </w:r>
      <w:r>
        <w:rPr>
          <w:rFonts w:ascii="Calibri" w:eastAsia="Calibri" w:hAnsi="Calibri" w:cs="Calibri"/>
          <w:spacing w:val="1"/>
          <w:sz w:val="24"/>
          <w:szCs w:val="24"/>
        </w:rPr>
        <w:t xml:space="preserve"> </w:t>
      </w:r>
      <w:r>
        <w:rPr>
          <w:rFonts w:ascii="Calibri" w:eastAsia="Calibri" w:hAnsi="Calibri" w:cs="Calibri"/>
          <w:sz w:val="24"/>
          <w:szCs w:val="24"/>
        </w:rPr>
        <w:t>screens,</w:t>
      </w:r>
      <w:r>
        <w:rPr>
          <w:rFonts w:ascii="Calibri" w:eastAsia="Calibri" w:hAnsi="Calibri" w:cs="Calibri"/>
          <w:spacing w:val="1"/>
          <w:sz w:val="24"/>
          <w:szCs w:val="24"/>
        </w:rPr>
        <w:t xml:space="preserve"> </w:t>
      </w:r>
      <w:r>
        <w:rPr>
          <w:rFonts w:ascii="Calibri" w:eastAsia="Calibri" w:hAnsi="Calibri" w:cs="Calibri"/>
          <w:sz w:val="24"/>
          <w:szCs w:val="24"/>
        </w:rPr>
        <w:t>error</w:t>
      </w:r>
      <w:r>
        <w:rPr>
          <w:rFonts w:ascii="Calibri" w:eastAsia="Calibri" w:hAnsi="Calibri" w:cs="Calibri"/>
          <w:spacing w:val="1"/>
          <w:sz w:val="24"/>
          <w:szCs w:val="24"/>
        </w:rPr>
        <w:t xml:space="preserve"> </w:t>
      </w:r>
      <w:r>
        <w:rPr>
          <w:rFonts w:ascii="Calibri" w:eastAsia="Calibri" w:hAnsi="Calibri" w:cs="Calibri"/>
          <w:sz w:val="24"/>
          <w:szCs w:val="24"/>
        </w:rPr>
        <w:t>messages,</w:t>
      </w:r>
      <w:r>
        <w:rPr>
          <w:rFonts w:ascii="Calibri" w:eastAsia="Calibri" w:hAnsi="Calibri" w:cs="Calibri"/>
          <w:spacing w:val="1"/>
          <w:sz w:val="24"/>
          <w:szCs w:val="24"/>
        </w:rPr>
        <w:t xml:space="preserve"> </w:t>
      </w:r>
      <w:r>
        <w:rPr>
          <w:rFonts w:ascii="Calibri" w:eastAsia="Calibri" w:hAnsi="Calibri" w:cs="Calibri"/>
          <w:sz w:val="24"/>
          <w:szCs w:val="24"/>
        </w:rPr>
        <w:t>etc.</w:t>
      </w:r>
      <w:r>
        <w:rPr>
          <w:rFonts w:ascii="Calibri" w:eastAsia="Calibri" w:hAnsi="Calibri" w:cs="Calibri"/>
          <w:spacing w:val="1"/>
          <w:sz w:val="24"/>
          <w:szCs w:val="24"/>
        </w:rPr>
        <w:t xml:space="preserve"> </w:t>
      </w:r>
      <w:r>
        <w:rPr>
          <w:rFonts w:ascii="Calibri" w:eastAsia="Calibri" w:hAnsi="Calibri" w:cs="Calibri"/>
          <w:sz w:val="24"/>
          <w:szCs w:val="24"/>
        </w:rPr>
        <w:t>Individual</w:t>
      </w:r>
      <w:r>
        <w:rPr>
          <w:rFonts w:ascii="Calibri" w:eastAsia="Calibri" w:hAnsi="Calibri" w:cs="Calibri"/>
          <w:spacing w:val="1"/>
          <w:sz w:val="24"/>
          <w:szCs w:val="24"/>
        </w:rPr>
        <w:t xml:space="preserve"> </w:t>
      </w:r>
      <w:r>
        <w:rPr>
          <w:rFonts w:ascii="Calibri" w:eastAsia="Calibri" w:hAnsi="Calibri" w:cs="Calibri"/>
          <w:sz w:val="24"/>
          <w:szCs w:val="24"/>
        </w:rPr>
        <w:t>data</w:t>
      </w:r>
      <w:r>
        <w:rPr>
          <w:rFonts w:ascii="Calibri" w:eastAsia="Calibri" w:hAnsi="Calibri" w:cs="Calibri"/>
          <w:spacing w:val="1"/>
          <w:sz w:val="24"/>
          <w:szCs w:val="24"/>
        </w:rPr>
        <w:t xml:space="preserve"> </w:t>
      </w:r>
      <w:r>
        <w:rPr>
          <w:rFonts w:ascii="Calibri" w:eastAsia="Calibri" w:hAnsi="Calibri" w:cs="Calibri"/>
          <w:sz w:val="24"/>
          <w:szCs w:val="24"/>
        </w:rPr>
        <w:t>items</w:t>
      </w:r>
      <w:r>
        <w:rPr>
          <w:rFonts w:ascii="Calibri" w:eastAsia="Calibri" w:hAnsi="Calibri" w:cs="Calibri"/>
          <w:spacing w:val="1"/>
          <w:sz w:val="24"/>
          <w:szCs w:val="24"/>
        </w:rPr>
        <w:t xml:space="preserve"> </w:t>
      </w:r>
      <w:r>
        <w:rPr>
          <w:rFonts w:ascii="Calibri" w:eastAsia="Calibri" w:hAnsi="Calibri" w:cs="Calibri"/>
          <w:sz w:val="24"/>
          <w:szCs w:val="24"/>
        </w:rPr>
        <w:t>within</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 xml:space="preserve"> </w:t>
      </w:r>
      <w:r>
        <w:rPr>
          <w:rFonts w:ascii="Calibri" w:eastAsia="Calibri" w:hAnsi="Calibri" w:cs="Calibri"/>
          <w:sz w:val="24"/>
          <w:szCs w:val="24"/>
        </w:rPr>
        <w:t>report</w:t>
      </w:r>
      <w:r>
        <w:rPr>
          <w:rFonts w:ascii="Calibri" w:eastAsia="Calibri" w:hAnsi="Calibri" w:cs="Calibri"/>
          <w:spacing w:val="1"/>
          <w:sz w:val="24"/>
          <w:szCs w:val="24"/>
        </w:rPr>
        <w:t xml:space="preserve"> </w:t>
      </w:r>
      <w:r>
        <w:rPr>
          <w:rFonts w:ascii="Calibri" w:eastAsia="Calibri" w:hAnsi="Calibri" w:cs="Calibri"/>
          <w:sz w:val="24"/>
          <w:szCs w:val="24"/>
        </w:rPr>
        <w:t>are</w:t>
      </w:r>
      <w:r>
        <w:rPr>
          <w:rFonts w:ascii="Calibri" w:eastAsia="Calibri" w:hAnsi="Calibri" w:cs="Calibri"/>
          <w:spacing w:val="63"/>
          <w:sz w:val="24"/>
          <w:szCs w:val="24"/>
        </w:rPr>
        <w:t xml:space="preserve"> </w:t>
      </w:r>
      <w:r>
        <w:rPr>
          <w:rFonts w:ascii="Calibri" w:eastAsia="Calibri" w:hAnsi="Calibri" w:cs="Calibri"/>
          <w:sz w:val="24"/>
          <w:szCs w:val="24"/>
        </w:rPr>
        <w:t>not</w:t>
      </w:r>
      <w:r>
        <w:rPr>
          <w:rFonts w:ascii="Calibri" w:eastAsia="Calibri" w:hAnsi="Calibri" w:cs="Calibri"/>
          <w:spacing w:val="1"/>
          <w:sz w:val="24"/>
          <w:szCs w:val="24"/>
        </w:rPr>
        <w:t xml:space="preserve"> </w:t>
      </w:r>
      <w:r>
        <w:rPr>
          <w:rFonts w:ascii="Calibri" w:eastAsia="Calibri" w:hAnsi="Calibri" w:cs="Calibri"/>
          <w:sz w:val="24"/>
          <w:szCs w:val="24"/>
        </w:rPr>
        <w:t>counted</w:t>
      </w:r>
      <w:r>
        <w:rPr>
          <w:rFonts w:ascii="Calibri" w:eastAsia="Calibri" w:hAnsi="Calibri" w:cs="Calibri"/>
          <w:spacing w:val="-1"/>
          <w:sz w:val="24"/>
          <w:szCs w:val="24"/>
        </w:rPr>
        <w:t xml:space="preserve"> </w:t>
      </w:r>
      <w:r>
        <w:rPr>
          <w:rFonts w:ascii="Calibri" w:eastAsia="Calibri" w:hAnsi="Calibri" w:cs="Calibri"/>
          <w:sz w:val="24"/>
          <w:szCs w:val="24"/>
        </w:rPr>
        <w:t>separately.</w:t>
      </w:r>
    </w:p>
    <w:p w14:paraId="41855F6C" w14:textId="77777777" w:rsidR="00C22E2C" w:rsidRDefault="002A4A6B">
      <w:pPr>
        <w:tabs>
          <w:tab w:val="left" w:pos="1861"/>
        </w:tabs>
        <w:ind w:right="655"/>
        <w:jc w:val="both"/>
        <w:rPr>
          <w:rFonts w:ascii="Calibri" w:eastAsia="Calibri" w:hAnsi="Calibri" w:cs="Calibri"/>
          <w:sz w:val="24"/>
          <w:szCs w:val="24"/>
        </w:rPr>
      </w:pPr>
      <w:r>
        <w:rPr>
          <w:rFonts w:ascii="Calibri" w:eastAsia="Calibri" w:hAnsi="Calibri" w:cs="Calibri"/>
          <w:b/>
          <w:sz w:val="24"/>
          <w:szCs w:val="24"/>
        </w:rPr>
        <w:t xml:space="preserve">Number of user inquiries: </w:t>
      </w:r>
      <w:r>
        <w:rPr>
          <w:rFonts w:ascii="Calibri" w:eastAsia="Calibri" w:hAnsi="Calibri" w:cs="Calibri"/>
          <w:sz w:val="24"/>
          <w:szCs w:val="24"/>
        </w:rPr>
        <w:t>An inquiry is defined as an on-line input that results in</w:t>
      </w:r>
      <w:r>
        <w:rPr>
          <w:rFonts w:ascii="Calibri" w:eastAsia="Calibri" w:hAnsi="Calibri" w:cs="Calibri"/>
          <w:spacing w:val="1"/>
          <w:sz w:val="24"/>
          <w:szCs w:val="24"/>
        </w:rPr>
        <w:t xml:space="preserve"> </w:t>
      </w:r>
      <w:r>
        <w:rPr>
          <w:rFonts w:ascii="Calibri" w:eastAsia="Calibri" w:hAnsi="Calibri" w:cs="Calibri"/>
          <w:sz w:val="24"/>
          <w:szCs w:val="24"/>
        </w:rPr>
        <w:t>the generation of some immediate software response in the form of an online</w:t>
      </w:r>
      <w:r>
        <w:rPr>
          <w:rFonts w:ascii="Calibri" w:eastAsia="Calibri" w:hAnsi="Calibri" w:cs="Calibri"/>
          <w:spacing w:val="1"/>
          <w:sz w:val="24"/>
          <w:szCs w:val="24"/>
        </w:rPr>
        <w:t xml:space="preserve"> </w:t>
      </w:r>
      <w:r>
        <w:rPr>
          <w:rFonts w:ascii="Calibri" w:eastAsia="Calibri" w:hAnsi="Calibri" w:cs="Calibri"/>
          <w:sz w:val="24"/>
          <w:szCs w:val="24"/>
        </w:rPr>
        <w:t>output.</w:t>
      </w:r>
      <w:r>
        <w:rPr>
          <w:rFonts w:ascii="Calibri" w:eastAsia="Calibri" w:hAnsi="Calibri" w:cs="Calibri"/>
          <w:spacing w:val="-2"/>
          <w:sz w:val="24"/>
          <w:szCs w:val="24"/>
        </w:rPr>
        <w:t xml:space="preserve"> </w:t>
      </w:r>
      <w:r>
        <w:rPr>
          <w:rFonts w:ascii="Calibri" w:eastAsia="Calibri" w:hAnsi="Calibri" w:cs="Calibri"/>
          <w:sz w:val="24"/>
          <w:szCs w:val="24"/>
        </w:rPr>
        <w:t>Each distinct</w:t>
      </w:r>
      <w:r>
        <w:rPr>
          <w:rFonts w:ascii="Calibri" w:eastAsia="Calibri" w:hAnsi="Calibri" w:cs="Calibri"/>
          <w:spacing w:val="-4"/>
          <w:sz w:val="24"/>
          <w:szCs w:val="24"/>
        </w:rPr>
        <w:t xml:space="preserve"> </w:t>
      </w:r>
      <w:r>
        <w:rPr>
          <w:rFonts w:ascii="Calibri" w:eastAsia="Calibri" w:hAnsi="Calibri" w:cs="Calibri"/>
          <w:sz w:val="24"/>
          <w:szCs w:val="24"/>
        </w:rPr>
        <w:t>inquiry</w:t>
      </w:r>
      <w:r>
        <w:rPr>
          <w:rFonts w:ascii="Calibri" w:eastAsia="Calibri" w:hAnsi="Calibri" w:cs="Calibri"/>
          <w:spacing w:val="-1"/>
          <w:sz w:val="24"/>
          <w:szCs w:val="24"/>
        </w:rPr>
        <w:t xml:space="preserve"> </w:t>
      </w:r>
      <w:r>
        <w:rPr>
          <w:rFonts w:ascii="Calibri" w:eastAsia="Calibri" w:hAnsi="Calibri" w:cs="Calibri"/>
          <w:sz w:val="24"/>
          <w:szCs w:val="24"/>
        </w:rPr>
        <w:t>is</w:t>
      </w:r>
      <w:r>
        <w:rPr>
          <w:rFonts w:ascii="Calibri" w:eastAsia="Calibri" w:hAnsi="Calibri" w:cs="Calibri"/>
          <w:spacing w:val="-3"/>
          <w:sz w:val="24"/>
          <w:szCs w:val="24"/>
        </w:rPr>
        <w:t xml:space="preserve"> </w:t>
      </w:r>
      <w:r>
        <w:rPr>
          <w:rFonts w:ascii="Calibri" w:eastAsia="Calibri" w:hAnsi="Calibri" w:cs="Calibri"/>
          <w:sz w:val="24"/>
          <w:szCs w:val="24"/>
        </w:rPr>
        <w:t>counted.</w:t>
      </w:r>
    </w:p>
    <w:p w14:paraId="34AA7CA4" w14:textId="77777777" w:rsidR="00C22E2C" w:rsidRDefault="002A4A6B">
      <w:pPr>
        <w:tabs>
          <w:tab w:val="left" w:pos="1861"/>
        </w:tabs>
        <w:ind w:right="653"/>
        <w:jc w:val="both"/>
        <w:rPr>
          <w:rFonts w:ascii="Calibri" w:eastAsia="Calibri" w:hAnsi="Calibri" w:cs="Calibri"/>
          <w:sz w:val="24"/>
          <w:szCs w:val="24"/>
        </w:rPr>
      </w:pPr>
      <w:r>
        <w:rPr>
          <w:rFonts w:ascii="Calibri" w:eastAsia="Calibri" w:hAnsi="Calibri" w:cs="Calibri"/>
          <w:b/>
          <w:sz w:val="24"/>
          <w:szCs w:val="24"/>
        </w:rPr>
        <w:t xml:space="preserve">Number of files: </w:t>
      </w:r>
      <w:r>
        <w:rPr>
          <w:rFonts w:ascii="Calibri" w:eastAsia="Calibri" w:hAnsi="Calibri" w:cs="Calibri"/>
          <w:sz w:val="24"/>
          <w:szCs w:val="24"/>
        </w:rPr>
        <w:t>Each logical master file (i.e., a logical grouping of data that may</w:t>
      </w:r>
      <w:r>
        <w:rPr>
          <w:rFonts w:ascii="Calibri" w:eastAsia="Calibri" w:hAnsi="Calibri" w:cs="Calibri"/>
          <w:spacing w:val="1"/>
          <w:sz w:val="24"/>
          <w:szCs w:val="24"/>
        </w:rPr>
        <w:t xml:space="preserve"> </w:t>
      </w:r>
      <w:r>
        <w:rPr>
          <w:rFonts w:ascii="Calibri" w:eastAsia="Calibri" w:hAnsi="Calibri" w:cs="Calibri"/>
          <w:sz w:val="24"/>
          <w:szCs w:val="24"/>
        </w:rPr>
        <w:t>be</w:t>
      </w:r>
      <w:r>
        <w:rPr>
          <w:rFonts w:ascii="Calibri" w:eastAsia="Calibri" w:hAnsi="Calibri" w:cs="Calibri"/>
          <w:spacing w:val="-2"/>
          <w:sz w:val="24"/>
          <w:szCs w:val="24"/>
        </w:rPr>
        <w:t xml:space="preserve"> </w:t>
      </w:r>
      <w:r>
        <w:rPr>
          <w:rFonts w:ascii="Calibri" w:eastAsia="Calibri" w:hAnsi="Calibri" w:cs="Calibri"/>
          <w:sz w:val="24"/>
          <w:szCs w:val="24"/>
        </w:rPr>
        <w:t>one</w:t>
      </w:r>
      <w:r>
        <w:rPr>
          <w:rFonts w:ascii="Calibri" w:eastAsia="Calibri" w:hAnsi="Calibri" w:cs="Calibri"/>
          <w:spacing w:val="-4"/>
          <w:sz w:val="24"/>
          <w:szCs w:val="24"/>
        </w:rPr>
        <w:t xml:space="preserve"> </w:t>
      </w:r>
      <w:r>
        <w:rPr>
          <w:rFonts w:ascii="Calibri" w:eastAsia="Calibri" w:hAnsi="Calibri" w:cs="Calibri"/>
          <w:sz w:val="24"/>
          <w:szCs w:val="24"/>
        </w:rPr>
        <w:t>part</w:t>
      </w:r>
      <w:r>
        <w:rPr>
          <w:rFonts w:ascii="Calibri" w:eastAsia="Calibri" w:hAnsi="Calibri" w:cs="Calibri"/>
          <w:spacing w:val="-1"/>
          <w:sz w:val="24"/>
          <w:szCs w:val="24"/>
        </w:rPr>
        <w:t xml:space="preserve"> </w:t>
      </w:r>
      <w:r>
        <w:rPr>
          <w:rFonts w:ascii="Calibri" w:eastAsia="Calibri" w:hAnsi="Calibri" w:cs="Calibri"/>
          <w:sz w:val="24"/>
          <w:szCs w:val="24"/>
        </w:rPr>
        <w:t>of a</w:t>
      </w:r>
      <w:r>
        <w:rPr>
          <w:rFonts w:ascii="Calibri" w:eastAsia="Calibri" w:hAnsi="Calibri" w:cs="Calibri"/>
          <w:spacing w:val="-2"/>
          <w:sz w:val="24"/>
          <w:szCs w:val="24"/>
        </w:rPr>
        <w:t xml:space="preserve"> </w:t>
      </w:r>
      <w:r>
        <w:rPr>
          <w:rFonts w:ascii="Calibri" w:eastAsia="Calibri" w:hAnsi="Calibri" w:cs="Calibri"/>
          <w:sz w:val="24"/>
          <w:szCs w:val="24"/>
        </w:rPr>
        <w:t>large</w:t>
      </w:r>
      <w:r>
        <w:rPr>
          <w:rFonts w:ascii="Calibri" w:eastAsia="Calibri" w:hAnsi="Calibri" w:cs="Calibri"/>
          <w:spacing w:val="-4"/>
          <w:sz w:val="24"/>
          <w:szCs w:val="24"/>
        </w:rPr>
        <w:t xml:space="preserve"> </w:t>
      </w:r>
      <w:r>
        <w:rPr>
          <w:rFonts w:ascii="Calibri" w:eastAsia="Calibri" w:hAnsi="Calibri" w:cs="Calibri"/>
          <w:sz w:val="24"/>
          <w:szCs w:val="24"/>
        </w:rPr>
        <w:t>database</w:t>
      </w:r>
      <w:r>
        <w:rPr>
          <w:rFonts w:ascii="Calibri" w:eastAsia="Calibri" w:hAnsi="Calibri" w:cs="Calibri"/>
          <w:spacing w:val="-2"/>
          <w:sz w:val="24"/>
          <w:szCs w:val="24"/>
        </w:rPr>
        <w:t xml:space="preserve"> </w:t>
      </w:r>
      <w:r>
        <w:rPr>
          <w:rFonts w:ascii="Calibri" w:eastAsia="Calibri" w:hAnsi="Calibri" w:cs="Calibri"/>
          <w:sz w:val="24"/>
          <w:szCs w:val="24"/>
        </w:rPr>
        <w:t>or</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 xml:space="preserve"> </w:t>
      </w:r>
      <w:r>
        <w:rPr>
          <w:rFonts w:ascii="Calibri" w:eastAsia="Calibri" w:hAnsi="Calibri" w:cs="Calibri"/>
          <w:sz w:val="24"/>
          <w:szCs w:val="24"/>
        </w:rPr>
        <w:t>separate</w:t>
      </w:r>
      <w:r>
        <w:rPr>
          <w:rFonts w:ascii="Calibri" w:eastAsia="Calibri" w:hAnsi="Calibri" w:cs="Calibri"/>
          <w:spacing w:val="-3"/>
          <w:sz w:val="24"/>
          <w:szCs w:val="24"/>
        </w:rPr>
        <w:t xml:space="preserve"> </w:t>
      </w:r>
      <w:r>
        <w:rPr>
          <w:rFonts w:ascii="Calibri" w:eastAsia="Calibri" w:hAnsi="Calibri" w:cs="Calibri"/>
          <w:sz w:val="24"/>
          <w:szCs w:val="24"/>
        </w:rPr>
        <w:t>file)</w:t>
      </w:r>
      <w:r>
        <w:rPr>
          <w:rFonts w:ascii="Calibri" w:eastAsia="Calibri" w:hAnsi="Calibri" w:cs="Calibri"/>
          <w:spacing w:val="-1"/>
          <w:sz w:val="24"/>
          <w:szCs w:val="24"/>
        </w:rPr>
        <w:t xml:space="preserve"> </w:t>
      </w:r>
      <w:r>
        <w:rPr>
          <w:rFonts w:ascii="Calibri" w:eastAsia="Calibri" w:hAnsi="Calibri" w:cs="Calibri"/>
          <w:sz w:val="24"/>
          <w:szCs w:val="24"/>
        </w:rPr>
        <w:t>is counted.</w:t>
      </w:r>
    </w:p>
    <w:p w14:paraId="0B7C6138" w14:textId="77777777" w:rsidR="00C22E2C" w:rsidRDefault="002A4A6B">
      <w:pPr>
        <w:tabs>
          <w:tab w:val="left" w:pos="1861"/>
        </w:tabs>
        <w:spacing w:before="1"/>
        <w:ind w:right="658"/>
        <w:jc w:val="both"/>
        <w:rPr>
          <w:rFonts w:ascii="Calibri" w:eastAsia="Calibri" w:hAnsi="Calibri" w:cs="Calibri"/>
          <w:sz w:val="24"/>
          <w:szCs w:val="24"/>
        </w:rPr>
      </w:pPr>
      <w:r>
        <w:rPr>
          <w:rFonts w:ascii="Calibri" w:eastAsia="Calibri" w:hAnsi="Calibri" w:cs="Calibri"/>
          <w:b/>
          <w:sz w:val="24"/>
          <w:szCs w:val="24"/>
        </w:rPr>
        <w:t xml:space="preserve">Number of external interfaces: </w:t>
      </w:r>
      <w:r>
        <w:rPr>
          <w:rFonts w:ascii="Calibri" w:eastAsia="Calibri" w:hAnsi="Calibri" w:cs="Calibri"/>
          <w:sz w:val="24"/>
          <w:szCs w:val="24"/>
        </w:rPr>
        <w:t xml:space="preserve">All </w:t>
      </w:r>
      <w:proofErr w:type="gramStart"/>
      <w:r>
        <w:rPr>
          <w:rFonts w:ascii="Calibri" w:eastAsia="Calibri" w:hAnsi="Calibri" w:cs="Calibri"/>
          <w:sz w:val="24"/>
          <w:szCs w:val="24"/>
        </w:rPr>
        <w:t>machine readable</w:t>
      </w:r>
      <w:proofErr w:type="gramEnd"/>
      <w:r>
        <w:rPr>
          <w:rFonts w:ascii="Calibri" w:eastAsia="Calibri" w:hAnsi="Calibri" w:cs="Calibri"/>
          <w:sz w:val="24"/>
          <w:szCs w:val="24"/>
        </w:rPr>
        <w:t xml:space="preserve"> interfaces (e.g., data files on</w:t>
      </w:r>
      <w:r>
        <w:rPr>
          <w:rFonts w:ascii="Calibri" w:eastAsia="Calibri" w:hAnsi="Calibri" w:cs="Calibri"/>
          <w:spacing w:val="-61"/>
          <w:sz w:val="24"/>
          <w:szCs w:val="24"/>
        </w:rPr>
        <w:t xml:space="preserve"> </w:t>
      </w:r>
      <w:r>
        <w:rPr>
          <w:rFonts w:ascii="Calibri" w:eastAsia="Calibri" w:hAnsi="Calibri" w:cs="Calibri"/>
          <w:sz w:val="24"/>
          <w:szCs w:val="24"/>
        </w:rPr>
        <w:t>storage</w:t>
      </w:r>
      <w:r>
        <w:rPr>
          <w:rFonts w:ascii="Calibri" w:eastAsia="Calibri" w:hAnsi="Calibri" w:cs="Calibri"/>
          <w:spacing w:val="1"/>
          <w:sz w:val="24"/>
          <w:szCs w:val="24"/>
        </w:rPr>
        <w:t xml:space="preserve"> </w:t>
      </w:r>
      <w:r>
        <w:rPr>
          <w:rFonts w:ascii="Calibri" w:eastAsia="Calibri" w:hAnsi="Calibri" w:cs="Calibri"/>
          <w:sz w:val="24"/>
          <w:szCs w:val="24"/>
        </w:rPr>
        <w:t>media)</w:t>
      </w:r>
      <w:r>
        <w:rPr>
          <w:rFonts w:ascii="Calibri" w:eastAsia="Calibri" w:hAnsi="Calibri" w:cs="Calibri"/>
          <w:spacing w:val="1"/>
          <w:sz w:val="24"/>
          <w:szCs w:val="24"/>
        </w:rPr>
        <w:t xml:space="preserve"> </w:t>
      </w:r>
      <w:r>
        <w:rPr>
          <w:rFonts w:ascii="Calibri" w:eastAsia="Calibri" w:hAnsi="Calibri" w:cs="Calibri"/>
          <w:sz w:val="24"/>
          <w:szCs w:val="24"/>
        </w:rPr>
        <w:t>that</w:t>
      </w:r>
      <w:r>
        <w:rPr>
          <w:rFonts w:ascii="Calibri" w:eastAsia="Calibri" w:hAnsi="Calibri" w:cs="Calibri"/>
          <w:spacing w:val="1"/>
          <w:sz w:val="24"/>
          <w:szCs w:val="24"/>
        </w:rPr>
        <w:t xml:space="preserve"> </w:t>
      </w:r>
      <w:r>
        <w:rPr>
          <w:rFonts w:ascii="Calibri" w:eastAsia="Calibri" w:hAnsi="Calibri" w:cs="Calibri"/>
          <w:sz w:val="24"/>
          <w:szCs w:val="24"/>
        </w:rPr>
        <w:t>are</w:t>
      </w:r>
      <w:r>
        <w:rPr>
          <w:rFonts w:ascii="Calibri" w:eastAsia="Calibri" w:hAnsi="Calibri" w:cs="Calibri"/>
          <w:spacing w:val="1"/>
          <w:sz w:val="24"/>
          <w:szCs w:val="24"/>
        </w:rPr>
        <w:t xml:space="preserve"> </w:t>
      </w:r>
      <w:r>
        <w:rPr>
          <w:rFonts w:ascii="Calibri" w:eastAsia="Calibri" w:hAnsi="Calibri" w:cs="Calibri"/>
          <w:sz w:val="24"/>
          <w:szCs w:val="24"/>
        </w:rPr>
        <w:t>used</w:t>
      </w:r>
      <w:r>
        <w:rPr>
          <w:rFonts w:ascii="Calibri" w:eastAsia="Calibri" w:hAnsi="Calibri" w:cs="Calibri"/>
          <w:spacing w:val="1"/>
          <w:sz w:val="24"/>
          <w:szCs w:val="24"/>
        </w:rPr>
        <w:t xml:space="preserve"> </w:t>
      </w:r>
      <w:r>
        <w:rPr>
          <w:rFonts w:ascii="Calibri" w:eastAsia="Calibri" w:hAnsi="Calibri" w:cs="Calibri"/>
          <w:sz w:val="24"/>
          <w:szCs w:val="24"/>
        </w:rPr>
        <w:t>to</w:t>
      </w:r>
      <w:r>
        <w:rPr>
          <w:rFonts w:ascii="Calibri" w:eastAsia="Calibri" w:hAnsi="Calibri" w:cs="Calibri"/>
          <w:spacing w:val="1"/>
          <w:sz w:val="24"/>
          <w:szCs w:val="24"/>
        </w:rPr>
        <w:t xml:space="preserve"> </w:t>
      </w:r>
      <w:r>
        <w:rPr>
          <w:rFonts w:ascii="Calibri" w:eastAsia="Calibri" w:hAnsi="Calibri" w:cs="Calibri"/>
          <w:sz w:val="24"/>
          <w:szCs w:val="24"/>
        </w:rPr>
        <w:t>transmit</w:t>
      </w:r>
      <w:r>
        <w:rPr>
          <w:rFonts w:ascii="Calibri" w:eastAsia="Calibri" w:hAnsi="Calibri" w:cs="Calibri"/>
          <w:spacing w:val="1"/>
          <w:sz w:val="24"/>
          <w:szCs w:val="24"/>
        </w:rPr>
        <w:t xml:space="preserve"> </w:t>
      </w:r>
      <w:r>
        <w:rPr>
          <w:rFonts w:ascii="Calibri" w:eastAsia="Calibri" w:hAnsi="Calibri" w:cs="Calibri"/>
          <w:sz w:val="24"/>
          <w:szCs w:val="24"/>
        </w:rPr>
        <w:t>information</w:t>
      </w:r>
      <w:r>
        <w:rPr>
          <w:rFonts w:ascii="Calibri" w:eastAsia="Calibri" w:hAnsi="Calibri" w:cs="Calibri"/>
          <w:spacing w:val="1"/>
          <w:sz w:val="24"/>
          <w:szCs w:val="24"/>
        </w:rPr>
        <w:t xml:space="preserve"> </w:t>
      </w:r>
      <w:r>
        <w:rPr>
          <w:rFonts w:ascii="Calibri" w:eastAsia="Calibri" w:hAnsi="Calibri" w:cs="Calibri"/>
          <w:sz w:val="24"/>
          <w:szCs w:val="24"/>
        </w:rPr>
        <w:t>to</w:t>
      </w:r>
      <w:r>
        <w:rPr>
          <w:rFonts w:ascii="Calibri" w:eastAsia="Calibri" w:hAnsi="Calibri" w:cs="Calibri"/>
          <w:spacing w:val="1"/>
          <w:sz w:val="24"/>
          <w:szCs w:val="24"/>
        </w:rPr>
        <w:t xml:space="preserve"> </w:t>
      </w:r>
      <w:r>
        <w:rPr>
          <w:rFonts w:ascii="Calibri" w:eastAsia="Calibri" w:hAnsi="Calibri" w:cs="Calibri"/>
          <w:sz w:val="24"/>
          <w:szCs w:val="24"/>
        </w:rPr>
        <w:t>another</w:t>
      </w:r>
      <w:r>
        <w:rPr>
          <w:rFonts w:ascii="Calibri" w:eastAsia="Calibri" w:hAnsi="Calibri" w:cs="Calibri"/>
          <w:spacing w:val="1"/>
          <w:sz w:val="24"/>
          <w:szCs w:val="24"/>
        </w:rPr>
        <w:t xml:space="preserve"> </w:t>
      </w:r>
      <w:r>
        <w:rPr>
          <w:rFonts w:ascii="Calibri" w:eastAsia="Calibri" w:hAnsi="Calibri" w:cs="Calibri"/>
          <w:sz w:val="24"/>
          <w:szCs w:val="24"/>
        </w:rPr>
        <w:t>system</w:t>
      </w:r>
      <w:r>
        <w:rPr>
          <w:rFonts w:ascii="Calibri" w:eastAsia="Calibri" w:hAnsi="Calibri" w:cs="Calibri"/>
          <w:spacing w:val="1"/>
          <w:sz w:val="24"/>
          <w:szCs w:val="24"/>
        </w:rPr>
        <w:t xml:space="preserve"> </w:t>
      </w:r>
      <w:r>
        <w:rPr>
          <w:rFonts w:ascii="Calibri" w:eastAsia="Calibri" w:hAnsi="Calibri" w:cs="Calibri"/>
          <w:sz w:val="24"/>
          <w:szCs w:val="24"/>
        </w:rPr>
        <w:t>are</w:t>
      </w:r>
      <w:r>
        <w:rPr>
          <w:rFonts w:ascii="Calibri" w:eastAsia="Calibri" w:hAnsi="Calibri" w:cs="Calibri"/>
          <w:spacing w:val="-61"/>
          <w:sz w:val="24"/>
          <w:szCs w:val="24"/>
        </w:rPr>
        <w:t xml:space="preserve"> </w:t>
      </w:r>
      <w:r>
        <w:rPr>
          <w:rFonts w:ascii="Calibri" w:eastAsia="Calibri" w:hAnsi="Calibri" w:cs="Calibri"/>
          <w:sz w:val="24"/>
          <w:szCs w:val="24"/>
        </w:rPr>
        <w:t>counted.</w:t>
      </w:r>
    </w:p>
    <w:p w14:paraId="3DAA5951" w14:textId="77777777" w:rsidR="00C22E2C" w:rsidRDefault="00C22E2C">
      <w:pPr>
        <w:rPr>
          <w:rFonts w:ascii="Calibri" w:eastAsia="Calibri" w:hAnsi="Calibri" w:cs="Calibri"/>
          <w:sz w:val="24"/>
          <w:szCs w:val="24"/>
        </w:rPr>
      </w:pPr>
    </w:p>
    <w:p w14:paraId="4B314633" w14:textId="77777777" w:rsidR="00C22E2C" w:rsidRDefault="002A4A6B">
      <w:pPr>
        <w:ind w:right="659"/>
        <w:jc w:val="both"/>
        <w:rPr>
          <w:rFonts w:ascii="Calibri" w:eastAsia="Calibri" w:hAnsi="Calibri" w:cs="Calibri"/>
          <w:sz w:val="24"/>
          <w:szCs w:val="24"/>
        </w:rPr>
      </w:pPr>
      <w:r>
        <w:rPr>
          <w:rFonts w:ascii="Calibri" w:eastAsia="Calibri" w:hAnsi="Calibri" w:cs="Calibri"/>
          <w:sz w:val="24"/>
          <w:szCs w:val="24"/>
        </w:rPr>
        <w:t>Once these data have been collected, the following table is completed and a complexity</w:t>
      </w:r>
      <w:r>
        <w:rPr>
          <w:rFonts w:ascii="Calibri" w:eastAsia="Calibri" w:hAnsi="Calibri" w:cs="Calibri"/>
          <w:spacing w:val="1"/>
          <w:sz w:val="24"/>
          <w:szCs w:val="24"/>
        </w:rPr>
        <w:t xml:space="preserve"> </w:t>
      </w:r>
      <w:r>
        <w:rPr>
          <w:rFonts w:ascii="Calibri" w:eastAsia="Calibri" w:hAnsi="Calibri" w:cs="Calibri"/>
          <w:sz w:val="24"/>
          <w:szCs w:val="24"/>
        </w:rPr>
        <w:t>value</w:t>
      </w:r>
      <w:r>
        <w:rPr>
          <w:rFonts w:ascii="Calibri" w:eastAsia="Calibri" w:hAnsi="Calibri" w:cs="Calibri"/>
          <w:spacing w:val="-3"/>
          <w:sz w:val="24"/>
          <w:szCs w:val="24"/>
        </w:rPr>
        <w:t xml:space="preserve"> </w:t>
      </w:r>
      <w:r>
        <w:rPr>
          <w:rFonts w:ascii="Calibri" w:eastAsia="Calibri" w:hAnsi="Calibri" w:cs="Calibri"/>
          <w:sz w:val="24"/>
          <w:szCs w:val="24"/>
        </w:rPr>
        <w:t>is associated with</w:t>
      </w:r>
      <w:r>
        <w:rPr>
          <w:rFonts w:ascii="Calibri" w:eastAsia="Calibri" w:hAnsi="Calibri" w:cs="Calibri"/>
          <w:spacing w:val="-1"/>
          <w:sz w:val="24"/>
          <w:szCs w:val="24"/>
        </w:rPr>
        <w:t xml:space="preserve"> </w:t>
      </w:r>
      <w:r>
        <w:rPr>
          <w:rFonts w:ascii="Calibri" w:eastAsia="Calibri" w:hAnsi="Calibri" w:cs="Calibri"/>
          <w:sz w:val="24"/>
          <w:szCs w:val="24"/>
        </w:rPr>
        <w:t>each count.</w:t>
      </w:r>
    </w:p>
    <w:p w14:paraId="3C5F0132" w14:textId="77777777" w:rsidR="00C22E2C" w:rsidRDefault="00C22E2C">
      <w:pPr>
        <w:spacing w:before="7"/>
        <w:rPr>
          <w:rFonts w:ascii="Calibri" w:eastAsia="Calibri" w:hAnsi="Calibri" w:cs="Calibri"/>
          <w:sz w:val="14"/>
        </w:rPr>
      </w:pPr>
    </w:p>
    <w:p w14:paraId="23BDBFDF" w14:textId="77777777" w:rsidR="00C22E2C" w:rsidRDefault="002A4A6B">
      <w:pPr>
        <w:spacing w:before="71"/>
        <w:ind w:left="399"/>
        <w:rPr>
          <w:rFonts w:ascii="Calibri" w:eastAsia="Calibri" w:hAnsi="Calibri" w:cs="Calibri"/>
          <w:b/>
          <w:sz w:val="24"/>
        </w:rPr>
      </w:pPr>
      <w:r>
        <w:rPr>
          <w:rFonts w:ascii="Calibri" w:eastAsia="Calibri" w:hAnsi="Calibri" w:cs="Calibri"/>
          <w:b/>
          <w:sz w:val="24"/>
          <w:u w:val="single"/>
        </w:rPr>
        <w:t>COMPUTING</w:t>
      </w:r>
      <w:r>
        <w:rPr>
          <w:rFonts w:ascii="Calibri" w:eastAsia="Calibri" w:hAnsi="Calibri" w:cs="Calibri"/>
          <w:b/>
          <w:spacing w:val="-2"/>
          <w:sz w:val="24"/>
          <w:u w:val="single"/>
        </w:rPr>
        <w:t xml:space="preserve"> </w:t>
      </w:r>
      <w:r>
        <w:rPr>
          <w:rFonts w:ascii="Calibri" w:eastAsia="Calibri" w:hAnsi="Calibri" w:cs="Calibri"/>
          <w:b/>
          <w:sz w:val="24"/>
          <w:u w:val="single"/>
        </w:rPr>
        <w:t>FUNCTION</w:t>
      </w:r>
      <w:r>
        <w:rPr>
          <w:rFonts w:ascii="Calibri" w:eastAsia="Calibri" w:hAnsi="Calibri" w:cs="Calibri"/>
          <w:b/>
          <w:spacing w:val="-7"/>
          <w:sz w:val="24"/>
          <w:u w:val="single"/>
        </w:rPr>
        <w:t xml:space="preserve"> </w:t>
      </w:r>
      <w:r>
        <w:rPr>
          <w:rFonts w:ascii="Calibri" w:eastAsia="Calibri" w:hAnsi="Calibri" w:cs="Calibri"/>
          <w:b/>
          <w:sz w:val="24"/>
          <w:u w:val="single"/>
        </w:rPr>
        <w:t>POINTS</w:t>
      </w:r>
    </w:p>
    <w:p w14:paraId="41768648" w14:textId="77777777" w:rsidR="00C22E2C" w:rsidRDefault="00C22E2C">
      <w:pPr>
        <w:ind w:left="4180"/>
        <w:rPr>
          <w:rFonts w:ascii="Calibri" w:eastAsia="Calibri" w:hAnsi="Calibri" w:cs="Calibri"/>
          <w:sz w:val="20"/>
        </w:rPr>
      </w:pPr>
    </w:p>
    <w:p w14:paraId="7B0A61CD" w14:textId="77777777" w:rsidR="00C22E2C" w:rsidRDefault="00C22E2C">
      <w:pPr>
        <w:spacing w:before="10"/>
        <w:rPr>
          <w:rFonts w:ascii="Calibri" w:eastAsia="Calibri" w:hAnsi="Calibri" w:cs="Calibri"/>
          <w:sz w:val="4"/>
        </w:rPr>
      </w:pPr>
    </w:p>
    <w:p w14:paraId="5856FA05" w14:textId="77777777" w:rsidR="00C22E2C" w:rsidRDefault="002A4A6B">
      <w:pPr>
        <w:rPr>
          <w:rFonts w:ascii="Calibri" w:eastAsia="Calibri" w:hAnsi="Calibri" w:cs="Calibri"/>
          <w:sz w:val="20"/>
        </w:rPr>
      </w:pPr>
      <w:r>
        <w:rPr>
          <w:noProof/>
        </w:rPr>
        <w:lastRenderedPageBreak/>
        <w:drawing>
          <wp:inline distT="0" distB="0" distL="114300" distR="114300" wp14:anchorId="366799E9" wp14:editId="3F885A9C">
            <wp:extent cx="4905375" cy="4057650"/>
            <wp:effectExtent l="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4905375" cy="4057650"/>
                    </a:xfrm>
                    <a:prstGeom prst="rect">
                      <a:avLst/>
                    </a:prstGeom>
                    <a:noFill/>
                    <a:ln>
                      <a:noFill/>
                    </a:ln>
                  </pic:spPr>
                </pic:pic>
              </a:graphicData>
            </a:graphic>
          </wp:inline>
        </w:drawing>
      </w:r>
    </w:p>
    <w:p w14:paraId="1BC27819" w14:textId="77777777" w:rsidR="00C22E2C" w:rsidRDefault="002A4A6B">
      <w:pPr>
        <w:spacing w:before="44"/>
        <w:rPr>
          <w:rFonts w:ascii="Calibri" w:eastAsia="Calibri" w:hAnsi="Calibri" w:cs="Calibri"/>
          <w:sz w:val="24"/>
          <w:szCs w:val="24"/>
        </w:rPr>
      </w:pPr>
      <w:proofErr w:type="gramStart"/>
      <w:r>
        <w:rPr>
          <w:rFonts w:ascii="Calibri" w:eastAsia="Calibri" w:hAnsi="Calibri" w:cs="Calibri"/>
          <w:b/>
          <w:sz w:val="24"/>
          <w:szCs w:val="24"/>
          <w:u w:val="single"/>
        </w:rPr>
        <w:t>Formula:-</w:t>
      </w:r>
      <w:proofErr w:type="gramEnd"/>
      <w:r>
        <w:rPr>
          <w:rFonts w:ascii="Calibri" w:eastAsia="Calibri" w:hAnsi="Calibri" w:cs="Calibri"/>
          <w:b/>
          <w:sz w:val="24"/>
          <w:szCs w:val="24"/>
          <w:u w:val="single"/>
          <w:lang w:val="en-US"/>
        </w:rPr>
        <w:t xml:space="preserve"> </w:t>
      </w:r>
      <w:r>
        <w:rPr>
          <w:rFonts w:ascii="Calibri" w:eastAsia="Calibri" w:hAnsi="Calibri" w:cs="Calibri"/>
          <w:sz w:val="24"/>
          <w:szCs w:val="24"/>
        </w:rPr>
        <w:t>To</w:t>
      </w:r>
      <w:r>
        <w:rPr>
          <w:rFonts w:ascii="Calibri" w:eastAsia="Calibri" w:hAnsi="Calibri" w:cs="Calibri"/>
          <w:spacing w:val="-2"/>
          <w:sz w:val="24"/>
          <w:szCs w:val="24"/>
        </w:rPr>
        <w:t xml:space="preserve"> </w:t>
      </w:r>
      <w:r>
        <w:rPr>
          <w:rFonts w:ascii="Calibri" w:eastAsia="Calibri" w:hAnsi="Calibri" w:cs="Calibri"/>
          <w:sz w:val="24"/>
          <w:szCs w:val="24"/>
        </w:rPr>
        <w:t>compute</w:t>
      </w:r>
      <w:r>
        <w:rPr>
          <w:rFonts w:ascii="Calibri" w:eastAsia="Calibri" w:hAnsi="Calibri" w:cs="Calibri"/>
          <w:spacing w:val="-4"/>
          <w:sz w:val="24"/>
          <w:szCs w:val="24"/>
        </w:rPr>
        <w:t xml:space="preserve"> </w:t>
      </w:r>
      <w:r>
        <w:rPr>
          <w:rFonts w:ascii="Calibri" w:eastAsia="Calibri" w:hAnsi="Calibri" w:cs="Calibri"/>
          <w:sz w:val="24"/>
          <w:szCs w:val="24"/>
        </w:rPr>
        <w:t>function</w:t>
      </w:r>
      <w:r>
        <w:rPr>
          <w:rFonts w:ascii="Calibri" w:eastAsia="Calibri" w:hAnsi="Calibri" w:cs="Calibri"/>
          <w:spacing w:val="-1"/>
          <w:sz w:val="24"/>
          <w:szCs w:val="24"/>
        </w:rPr>
        <w:t xml:space="preserve"> </w:t>
      </w:r>
      <w:r>
        <w:rPr>
          <w:rFonts w:ascii="Calibri" w:eastAsia="Calibri" w:hAnsi="Calibri" w:cs="Calibri"/>
          <w:sz w:val="24"/>
          <w:szCs w:val="24"/>
        </w:rPr>
        <w:t>points</w:t>
      </w:r>
      <w:r>
        <w:rPr>
          <w:rFonts w:ascii="Calibri" w:eastAsia="Calibri" w:hAnsi="Calibri" w:cs="Calibri"/>
          <w:spacing w:val="-5"/>
          <w:sz w:val="24"/>
          <w:szCs w:val="24"/>
        </w:rPr>
        <w:t xml:space="preserve"> </w:t>
      </w:r>
      <w:r>
        <w:rPr>
          <w:rFonts w:ascii="Calibri" w:eastAsia="Calibri" w:hAnsi="Calibri" w:cs="Calibri"/>
          <w:sz w:val="24"/>
          <w:szCs w:val="24"/>
        </w:rPr>
        <w:t>(FP),</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following</w:t>
      </w:r>
      <w:r>
        <w:rPr>
          <w:rFonts w:ascii="Calibri" w:eastAsia="Calibri" w:hAnsi="Calibri" w:cs="Calibri"/>
          <w:spacing w:val="-3"/>
          <w:sz w:val="24"/>
          <w:szCs w:val="24"/>
        </w:rPr>
        <w:t xml:space="preserve"> </w:t>
      </w:r>
      <w:r>
        <w:rPr>
          <w:rFonts w:ascii="Calibri" w:eastAsia="Calibri" w:hAnsi="Calibri" w:cs="Calibri"/>
          <w:sz w:val="24"/>
          <w:szCs w:val="24"/>
        </w:rPr>
        <w:t>formula</w:t>
      </w:r>
      <w:r>
        <w:rPr>
          <w:rFonts w:ascii="Calibri" w:eastAsia="Calibri" w:hAnsi="Calibri" w:cs="Calibri"/>
          <w:spacing w:val="-1"/>
          <w:sz w:val="24"/>
          <w:szCs w:val="24"/>
        </w:rPr>
        <w:t xml:space="preserve"> </w:t>
      </w:r>
      <w:r>
        <w:rPr>
          <w:rFonts w:ascii="Calibri" w:eastAsia="Calibri" w:hAnsi="Calibri" w:cs="Calibri"/>
          <w:sz w:val="24"/>
          <w:szCs w:val="24"/>
        </w:rPr>
        <w:t>is</w:t>
      </w:r>
      <w:r>
        <w:rPr>
          <w:rFonts w:ascii="Calibri" w:eastAsia="Calibri" w:hAnsi="Calibri" w:cs="Calibri"/>
          <w:spacing w:val="-4"/>
          <w:sz w:val="24"/>
          <w:szCs w:val="24"/>
        </w:rPr>
        <w:t xml:space="preserve"> </w:t>
      </w:r>
      <w:r>
        <w:rPr>
          <w:rFonts w:ascii="Calibri" w:eastAsia="Calibri" w:hAnsi="Calibri" w:cs="Calibri"/>
          <w:sz w:val="24"/>
          <w:szCs w:val="24"/>
        </w:rPr>
        <w:t>used:</w:t>
      </w:r>
    </w:p>
    <w:p w14:paraId="0E86083D" w14:textId="77777777" w:rsidR="00C22E2C" w:rsidRDefault="002A4A6B">
      <w:pPr>
        <w:ind w:left="98"/>
        <w:rPr>
          <w:rFonts w:ascii="Calibri" w:eastAsia="Calibri" w:hAnsi="Calibri" w:cs="Calibri"/>
          <w:sz w:val="24"/>
          <w:szCs w:val="24"/>
        </w:rPr>
      </w:pPr>
      <w:r>
        <w:rPr>
          <w:rFonts w:ascii="Calibri" w:eastAsia="Calibri" w:hAnsi="Calibri" w:cs="Calibri"/>
          <w:b/>
          <w:spacing w:val="-1"/>
          <w:sz w:val="24"/>
          <w:szCs w:val="24"/>
        </w:rPr>
        <w:t xml:space="preserve">FP = </w:t>
      </w:r>
      <w:proofErr w:type="spellStart"/>
      <w:r>
        <w:rPr>
          <w:rFonts w:ascii="Calibri" w:eastAsia="Calibri" w:hAnsi="Calibri" w:cs="Calibri"/>
          <w:b/>
          <w:spacing w:val="-1"/>
          <w:sz w:val="24"/>
          <w:szCs w:val="24"/>
        </w:rPr>
        <w:t>Count_Total</w:t>
      </w:r>
      <w:proofErr w:type="spellEnd"/>
      <w:r>
        <w:rPr>
          <w:rFonts w:ascii="Calibri" w:eastAsia="Calibri" w:hAnsi="Calibri" w:cs="Calibri"/>
          <w:b/>
          <w:spacing w:val="2"/>
          <w:sz w:val="24"/>
          <w:szCs w:val="24"/>
        </w:rPr>
        <w:t xml:space="preserve"> </w:t>
      </w:r>
      <w:r>
        <w:rPr>
          <w:rFonts w:ascii="Calibri" w:eastAsia="Calibri" w:hAnsi="Calibri" w:cs="Calibri"/>
          <w:b/>
          <w:spacing w:val="-1"/>
          <w:sz w:val="24"/>
          <w:szCs w:val="24"/>
        </w:rPr>
        <w:t xml:space="preserve">* </w:t>
      </w:r>
      <w:r>
        <w:rPr>
          <w:rFonts w:ascii="Calibri" w:eastAsia="Calibri" w:hAnsi="Calibri" w:cs="Calibri"/>
          <w:b/>
          <w:sz w:val="24"/>
          <w:szCs w:val="24"/>
        </w:rPr>
        <w:t>[ 0.65 +</w:t>
      </w:r>
      <w:r>
        <w:rPr>
          <w:rFonts w:ascii="Calibri" w:eastAsia="Calibri" w:hAnsi="Calibri" w:cs="Calibri"/>
          <w:b/>
          <w:spacing w:val="1"/>
          <w:sz w:val="24"/>
          <w:szCs w:val="24"/>
        </w:rPr>
        <w:t xml:space="preserve"> </w:t>
      </w:r>
      <w:r>
        <w:rPr>
          <w:rFonts w:ascii="Calibri" w:eastAsia="Calibri" w:hAnsi="Calibri" w:cs="Calibri"/>
          <w:b/>
          <w:sz w:val="24"/>
          <w:szCs w:val="24"/>
        </w:rPr>
        <w:t>0.01 *</w:t>
      </w:r>
      <w:r>
        <w:rPr>
          <w:rFonts w:ascii="Calibri" w:eastAsia="Calibri" w:hAnsi="Calibri" w:cs="Calibri"/>
          <w:b/>
          <w:spacing w:val="1"/>
          <w:sz w:val="24"/>
          <w:szCs w:val="24"/>
        </w:rPr>
        <w:t xml:space="preserve"> </w:t>
      </w:r>
      <w:r>
        <w:rPr>
          <w:rFonts w:ascii="Calibri" w:eastAsia="Cambria Math" w:hAnsi="Calibri" w:cs="Calibri"/>
          <w:b/>
          <w:sz w:val="24"/>
          <w:szCs w:val="24"/>
        </w:rPr>
        <w:t>∑</w:t>
      </w:r>
      <w:r>
        <w:rPr>
          <w:rFonts w:ascii="Calibri" w:eastAsia="Calibri" w:hAnsi="Calibri" w:cs="Calibri"/>
          <w:b/>
          <w:spacing w:val="1"/>
          <w:sz w:val="24"/>
          <w:szCs w:val="24"/>
        </w:rPr>
        <w:t xml:space="preserve"> </w:t>
      </w:r>
      <w:proofErr w:type="gramStart"/>
      <w:r>
        <w:rPr>
          <w:rFonts w:ascii="Calibri" w:eastAsia="Calibri" w:hAnsi="Calibri" w:cs="Calibri"/>
          <w:b/>
          <w:sz w:val="24"/>
          <w:szCs w:val="24"/>
        </w:rPr>
        <w:t>(</w:t>
      </w:r>
      <w:r>
        <w:rPr>
          <w:rFonts w:ascii="Calibri" w:eastAsia="Calibri" w:hAnsi="Calibri" w:cs="Calibri"/>
          <w:b/>
          <w:spacing w:val="-2"/>
          <w:sz w:val="24"/>
          <w:szCs w:val="24"/>
        </w:rPr>
        <w:t xml:space="preserve"> </w:t>
      </w:r>
      <w:r>
        <w:rPr>
          <w:rFonts w:ascii="Calibri" w:eastAsia="Calibri" w:hAnsi="Calibri" w:cs="Calibri"/>
          <w:b/>
          <w:sz w:val="24"/>
          <w:szCs w:val="24"/>
        </w:rPr>
        <w:t>F</w:t>
      </w:r>
      <w:r>
        <w:rPr>
          <w:rFonts w:ascii="Calibri" w:eastAsia="Calibri" w:hAnsi="Calibri" w:cs="Calibri"/>
          <w:b/>
          <w:sz w:val="24"/>
          <w:szCs w:val="24"/>
          <w:vertAlign w:val="subscript"/>
        </w:rPr>
        <w:t>i</w:t>
      </w:r>
      <w:proofErr w:type="gramEnd"/>
      <w:r>
        <w:rPr>
          <w:rFonts w:ascii="Calibri" w:eastAsia="Calibri" w:hAnsi="Calibri" w:cs="Calibri"/>
          <w:b/>
          <w:spacing w:val="-24"/>
          <w:sz w:val="24"/>
          <w:szCs w:val="24"/>
        </w:rPr>
        <w:t xml:space="preserve"> </w:t>
      </w:r>
      <w:r>
        <w:rPr>
          <w:rFonts w:ascii="Calibri" w:eastAsia="Calibri" w:hAnsi="Calibri" w:cs="Calibri"/>
          <w:b/>
          <w:sz w:val="24"/>
          <w:szCs w:val="24"/>
        </w:rPr>
        <w:t>)</w:t>
      </w:r>
      <w:r>
        <w:rPr>
          <w:rFonts w:ascii="Calibri" w:eastAsia="Calibri" w:hAnsi="Calibri" w:cs="Calibri"/>
          <w:b/>
          <w:spacing w:val="-2"/>
          <w:sz w:val="24"/>
          <w:szCs w:val="24"/>
        </w:rPr>
        <w:t xml:space="preserve"> </w:t>
      </w:r>
      <w:r>
        <w:rPr>
          <w:rFonts w:ascii="Calibri" w:eastAsia="Calibri" w:hAnsi="Calibri" w:cs="Calibri"/>
          <w:b/>
          <w:sz w:val="24"/>
          <w:szCs w:val="24"/>
        </w:rPr>
        <w:t>]</w:t>
      </w:r>
      <w:r>
        <w:rPr>
          <w:rFonts w:ascii="Calibri" w:eastAsia="Calibri" w:hAnsi="Calibri" w:cs="Calibri"/>
          <w:b/>
          <w:sz w:val="24"/>
          <w:szCs w:val="24"/>
          <w:lang w:val="en-US"/>
        </w:rPr>
        <w:t xml:space="preserve">        </w:t>
      </w:r>
      <w:r>
        <w:rPr>
          <w:rFonts w:ascii="Calibri" w:eastAsia="Calibri" w:hAnsi="Calibri" w:cs="Calibri"/>
          <w:sz w:val="24"/>
          <w:szCs w:val="24"/>
        </w:rPr>
        <w:t>where,</w:t>
      </w:r>
    </w:p>
    <w:p w14:paraId="46F6C5A1" w14:textId="77777777" w:rsidR="00C22E2C" w:rsidRDefault="002A4A6B">
      <w:pPr>
        <w:numPr>
          <w:ilvl w:val="0"/>
          <w:numId w:val="23"/>
        </w:numPr>
        <w:tabs>
          <w:tab w:val="left" w:pos="1860"/>
          <w:tab w:val="left" w:pos="1861"/>
        </w:tabs>
        <w:spacing w:before="188" w:line="256" w:lineRule="auto"/>
        <w:ind w:left="1860" w:right="1354" w:hanging="360"/>
        <w:rPr>
          <w:rFonts w:ascii="Calibri" w:eastAsia="Calibri" w:hAnsi="Calibri" w:cs="Calibri"/>
          <w:sz w:val="24"/>
          <w:szCs w:val="24"/>
        </w:rPr>
      </w:pPr>
      <w:r>
        <w:rPr>
          <w:rFonts w:ascii="Calibri" w:eastAsia="Calibri" w:hAnsi="Calibri" w:cs="Calibri"/>
          <w:sz w:val="24"/>
          <w:szCs w:val="24"/>
        </w:rPr>
        <w:t>Count</w:t>
      </w:r>
      <w:r>
        <w:rPr>
          <w:rFonts w:ascii="Calibri" w:eastAsia="Calibri" w:hAnsi="Calibri" w:cs="Calibri"/>
          <w:spacing w:val="-4"/>
          <w:sz w:val="24"/>
          <w:szCs w:val="24"/>
        </w:rPr>
        <w:t xml:space="preserve"> </w:t>
      </w:r>
      <w:r>
        <w:rPr>
          <w:rFonts w:ascii="Calibri" w:eastAsia="Calibri" w:hAnsi="Calibri" w:cs="Calibri"/>
          <w:sz w:val="24"/>
          <w:szCs w:val="24"/>
        </w:rPr>
        <w:t>Total</w:t>
      </w:r>
      <w:r>
        <w:rPr>
          <w:rFonts w:ascii="Calibri" w:eastAsia="Calibri" w:hAnsi="Calibri" w:cs="Calibri"/>
          <w:spacing w:val="-3"/>
          <w:sz w:val="24"/>
          <w:szCs w:val="24"/>
        </w:rPr>
        <w:t xml:space="preserve"> </w:t>
      </w:r>
      <w:r>
        <w:rPr>
          <w:rFonts w:ascii="Calibri" w:eastAsia="Calibri" w:hAnsi="Calibri" w:cs="Calibri"/>
          <w:sz w:val="24"/>
          <w:szCs w:val="24"/>
        </w:rPr>
        <w:t>=</w:t>
      </w:r>
      <w:r>
        <w:rPr>
          <w:rFonts w:ascii="Calibri" w:eastAsia="Calibri" w:hAnsi="Calibri" w:cs="Calibri"/>
          <w:spacing w:val="-3"/>
          <w:sz w:val="24"/>
          <w:szCs w:val="24"/>
        </w:rPr>
        <w:t xml:space="preserve"> </w:t>
      </w:r>
      <w:r>
        <w:rPr>
          <w:rFonts w:ascii="Calibri" w:eastAsia="Calibri" w:hAnsi="Calibri" w:cs="Calibri"/>
          <w:sz w:val="24"/>
          <w:szCs w:val="24"/>
        </w:rPr>
        <w:t>Sum</w:t>
      </w:r>
      <w:r>
        <w:rPr>
          <w:rFonts w:ascii="Calibri" w:eastAsia="Calibri" w:hAnsi="Calibri" w:cs="Calibri"/>
          <w:spacing w:val="-2"/>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products</w:t>
      </w:r>
      <w:r>
        <w:rPr>
          <w:rFonts w:ascii="Calibri" w:eastAsia="Calibri" w:hAnsi="Calibri" w:cs="Calibri"/>
          <w:spacing w:val="-2"/>
          <w:sz w:val="24"/>
          <w:szCs w:val="24"/>
        </w:rPr>
        <w:t xml:space="preserve"> </w:t>
      </w:r>
      <w:r>
        <w:rPr>
          <w:rFonts w:ascii="Calibri" w:eastAsia="Calibri" w:hAnsi="Calibri" w:cs="Calibri"/>
          <w:sz w:val="24"/>
          <w:szCs w:val="24"/>
        </w:rPr>
        <w:t>obtained</w:t>
      </w:r>
      <w:r>
        <w:rPr>
          <w:rFonts w:ascii="Calibri" w:eastAsia="Calibri" w:hAnsi="Calibri" w:cs="Calibri"/>
          <w:spacing w:val="-1"/>
          <w:sz w:val="24"/>
          <w:szCs w:val="24"/>
        </w:rPr>
        <w:t xml:space="preserve"> </w:t>
      </w:r>
      <w:r>
        <w:rPr>
          <w:rFonts w:ascii="Calibri" w:eastAsia="Calibri" w:hAnsi="Calibri" w:cs="Calibri"/>
          <w:sz w:val="24"/>
          <w:szCs w:val="24"/>
        </w:rPr>
        <w:t>from</w:t>
      </w:r>
      <w:r>
        <w:rPr>
          <w:rFonts w:ascii="Calibri" w:eastAsia="Calibri" w:hAnsi="Calibri" w:cs="Calibri"/>
          <w:spacing w:val="-3"/>
          <w:sz w:val="24"/>
          <w:szCs w:val="24"/>
        </w:rPr>
        <w:t xml:space="preserve"> </w:t>
      </w:r>
      <w:r>
        <w:rPr>
          <w:rFonts w:ascii="Calibri" w:eastAsia="Calibri" w:hAnsi="Calibri" w:cs="Calibri"/>
          <w:sz w:val="24"/>
          <w:szCs w:val="24"/>
        </w:rPr>
        <w:t>multiplying</w:t>
      </w:r>
      <w:r>
        <w:rPr>
          <w:rFonts w:ascii="Calibri" w:eastAsia="Calibri" w:hAnsi="Calibri" w:cs="Calibri"/>
          <w:spacing w:val="-3"/>
          <w:sz w:val="24"/>
          <w:szCs w:val="24"/>
        </w:rPr>
        <w:t xml:space="preserve"> </w:t>
      </w:r>
      <w:r>
        <w:rPr>
          <w:rFonts w:ascii="Calibri" w:eastAsia="Calibri" w:hAnsi="Calibri" w:cs="Calibri"/>
          <w:sz w:val="24"/>
          <w:szCs w:val="24"/>
        </w:rPr>
        <w:t>counts</w:t>
      </w:r>
      <w:r>
        <w:rPr>
          <w:rFonts w:ascii="Calibri" w:eastAsia="Calibri" w:hAnsi="Calibri" w:cs="Calibri"/>
          <w:spacing w:val="-1"/>
          <w:sz w:val="24"/>
          <w:szCs w:val="24"/>
        </w:rPr>
        <w:t xml:space="preserve"> </w:t>
      </w:r>
      <w:r>
        <w:rPr>
          <w:rFonts w:ascii="Calibri" w:eastAsia="Calibri" w:hAnsi="Calibri" w:cs="Calibri"/>
          <w:sz w:val="24"/>
          <w:szCs w:val="24"/>
        </w:rPr>
        <w:t>of</w:t>
      </w:r>
      <w:r>
        <w:rPr>
          <w:rFonts w:ascii="Calibri" w:eastAsia="Calibri" w:hAnsi="Calibri" w:cs="Calibri"/>
          <w:spacing w:val="-2"/>
          <w:sz w:val="24"/>
          <w:szCs w:val="24"/>
        </w:rPr>
        <w:t xml:space="preserve"> </w:t>
      </w:r>
      <w:r>
        <w:rPr>
          <w:rFonts w:ascii="Calibri" w:eastAsia="Calibri" w:hAnsi="Calibri" w:cs="Calibri"/>
          <w:sz w:val="24"/>
          <w:szCs w:val="24"/>
        </w:rPr>
        <w:t>each</w:t>
      </w:r>
      <w:r>
        <w:rPr>
          <w:rFonts w:ascii="Calibri" w:eastAsia="Calibri" w:hAnsi="Calibri" w:cs="Calibri"/>
          <w:spacing w:val="-61"/>
          <w:sz w:val="24"/>
          <w:szCs w:val="24"/>
        </w:rPr>
        <w:t xml:space="preserve"> </w:t>
      </w:r>
      <w:r>
        <w:rPr>
          <w:rFonts w:ascii="Calibri" w:eastAsia="Calibri" w:hAnsi="Calibri" w:cs="Calibri"/>
          <w:sz w:val="24"/>
          <w:szCs w:val="24"/>
        </w:rPr>
        <w:t>information</w:t>
      </w:r>
      <w:r>
        <w:rPr>
          <w:rFonts w:ascii="Calibri" w:eastAsia="Calibri" w:hAnsi="Calibri" w:cs="Calibri"/>
          <w:spacing w:val="-3"/>
          <w:sz w:val="24"/>
          <w:szCs w:val="24"/>
        </w:rPr>
        <w:t xml:space="preserve"> </w:t>
      </w:r>
      <w:r>
        <w:rPr>
          <w:rFonts w:ascii="Calibri" w:eastAsia="Calibri" w:hAnsi="Calibri" w:cs="Calibri"/>
          <w:sz w:val="24"/>
          <w:szCs w:val="24"/>
        </w:rPr>
        <w:t>domain</w:t>
      </w:r>
      <w:r>
        <w:rPr>
          <w:rFonts w:ascii="Calibri" w:eastAsia="Calibri" w:hAnsi="Calibri" w:cs="Calibri"/>
          <w:spacing w:val="-3"/>
          <w:sz w:val="24"/>
          <w:szCs w:val="24"/>
        </w:rPr>
        <w:t xml:space="preserve"> </w:t>
      </w:r>
      <w:r>
        <w:rPr>
          <w:rFonts w:ascii="Calibri" w:eastAsia="Calibri" w:hAnsi="Calibri" w:cs="Calibri"/>
          <w:sz w:val="24"/>
          <w:szCs w:val="24"/>
        </w:rPr>
        <w:t>value</w:t>
      </w:r>
      <w:r>
        <w:rPr>
          <w:rFonts w:ascii="Calibri" w:eastAsia="Calibri" w:hAnsi="Calibri" w:cs="Calibri"/>
          <w:spacing w:val="-4"/>
          <w:sz w:val="24"/>
          <w:szCs w:val="24"/>
        </w:rPr>
        <w:t xml:space="preserve"> </w:t>
      </w:r>
      <w:r>
        <w:rPr>
          <w:rFonts w:ascii="Calibri" w:eastAsia="Calibri" w:hAnsi="Calibri" w:cs="Calibri"/>
          <w:sz w:val="24"/>
          <w:szCs w:val="24"/>
        </w:rPr>
        <w:t>by</w:t>
      </w:r>
      <w:r>
        <w:rPr>
          <w:rFonts w:ascii="Calibri" w:eastAsia="Calibri" w:hAnsi="Calibri" w:cs="Calibri"/>
          <w:spacing w:val="-2"/>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 xml:space="preserve"> </w:t>
      </w:r>
      <w:r>
        <w:rPr>
          <w:rFonts w:ascii="Calibri" w:eastAsia="Calibri" w:hAnsi="Calibri" w:cs="Calibri"/>
          <w:b/>
          <w:sz w:val="24"/>
          <w:szCs w:val="24"/>
        </w:rPr>
        <w:t xml:space="preserve">weighting factor </w:t>
      </w:r>
      <w:r>
        <w:rPr>
          <w:rFonts w:ascii="Calibri" w:eastAsia="Calibri" w:hAnsi="Calibri" w:cs="Calibri"/>
          <w:sz w:val="24"/>
          <w:szCs w:val="24"/>
        </w:rPr>
        <w:t>depending</w:t>
      </w:r>
      <w:r>
        <w:rPr>
          <w:rFonts w:ascii="Calibri" w:eastAsia="Calibri" w:hAnsi="Calibri" w:cs="Calibri"/>
          <w:spacing w:val="-2"/>
          <w:sz w:val="24"/>
          <w:szCs w:val="24"/>
        </w:rPr>
        <w:t xml:space="preserve"> </w:t>
      </w:r>
      <w:r>
        <w:rPr>
          <w:rFonts w:ascii="Calibri" w:eastAsia="Calibri" w:hAnsi="Calibri" w:cs="Calibri"/>
          <w:sz w:val="24"/>
          <w:szCs w:val="24"/>
        </w:rPr>
        <w:t>on</w:t>
      </w:r>
      <w:r>
        <w:rPr>
          <w:rFonts w:ascii="Calibri" w:eastAsia="Calibri" w:hAnsi="Calibri" w:cs="Calibri"/>
          <w:spacing w:val="-3"/>
          <w:sz w:val="24"/>
          <w:szCs w:val="24"/>
        </w:rPr>
        <w:t xml:space="preserve"> </w:t>
      </w:r>
      <w:proofErr w:type="gramStart"/>
      <w:r>
        <w:rPr>
          <w:rFonts w:ascii="Calibri" w:eastAsia="Calibri" w:hAnsi="Calibri" w:cs="Calibri"/>
          <w:sz w:val="24"/>
          <w:szCs w:val="24"/>
        </w:rPr>
        <w:t>their</w:t>
      </w:r>
      <w:proofErr w:type="gramEnd"/>
    </w:p>
    <w:p w14:paraId="0408978B" w14:textId="77777777" w:rsidR="00C22E2C" w:rsidRDefault="00C22E2C">
      <w:pPr>
        <w:spacing w:line="256" w:lineRule="auto"/>
        <w:rPr>
          <w:rFonts w:ascii="Calibri" w:eastAsia="Calibri" w:hAnsi="Calibri" w:cs="Calibri"/>
          <w:sz w:val="24"/>
          <w:szCs w:val="24"/>
        </w:rPr>
      </w:pPr>
    </w:p>
    <w:p w14:paraId="58AA721B" w14:textId="77777777" w:rsidR="00C22E2C" w:rsidRDefault="002A4A6B">
      <w:pPr>
        <w:numPr>
          <w:ilvl w:val="0"/>
          <w:numId w:val="24"/>
        </w:numPr>
        <w:tabs>
          <w:tab w:val="left" w:pos="1860"/>
          <w:tab w:val="left" w:pos="1861"/>
          <w:tab w:val="left" w:pos="3333"/>
          <w:tab w:val="left" w:pos="4092"/>
          <w:tab w:val="left" w:pos="5222"/>
          <w:tab w:val="left" w:pos="6349"/>
          <w:tab w:val="left" w:pos="6819"/>
          <w:tab w:val="left" w:pos="8550"/>
          <w:tab w:val="left" w:pos="9322"/>
          <w:tab w:val="left" w:pos="10837"/>
        </w:tabs>
        <w:spacing w:before="62" w:line="276" w:lineRule="auto"/>
        <w:ind w:left="1860" w:right="660" w:hanging="360"/>
        <w:rPr>
          <w:rFonts w:ascii="Calibri" w:eastAsia="Calibri" w:hAnsi="Calibri" w:cs="Calibri"/>
          <w:sz w:val="24"/>
          <w:szCs w:val="24"/>
        </w:rPr>
      </w:pPr>
      <w:r>
        <w:rPr>
          <w:rFonts w:ascii="Calibri" w:eastAsia="Calibri" w:hAnsi="Calibri" w:cs="Calibri"/>
          <w:sz w:val="24"/>
          <w:szCs w:val="24"/>
        </w:rPr>
        <w:t>Complexity</w:t>
      </w:r>
      <w:r>
        <w:rPr>
          <w:rFonts w:ascii="Calibri" w:eastAsia="Calibri" w:hAnsi="Calibri" w:cs="Calibri"/>
          <w:sz w:val="24"/>
          <w:szCs w:val="24"/>
          <w:lang w:val="en-US"/>
        </w:rPr>
        <w:t xml:space="preserve"> </w:t>
      </w:r>
      <w:r>
        <w:rPr>
          <w:rFonts w:ascii="Calibri" w:eastAsia="Calibri" w:hAnsi="Calibri" w:cs="Calibri"/>
          <w:sz w:val="24"/>
          <w:szCs w:val="24"/>
        </w:rPr>
        <w:t>level</w:t>
      </w:r>
      <w:r>
        <w:rPr>
          <w:rFonts w:ascii="Calibri" w:eastAsia="Calibri" w:hAnsi="Calibri" w:cs="Calibri"/>
          <w:sz w:val="24"/>
          <w:szCs w:val="24"/>
          <w:lang w:val="en-US"/>
        </w:rPr>
        <w:t xml:space="preserve"> </w:t>
      </w:r>
      <w:r>
        <w:rPr>
          <w:rFonts w:ascii="Calibri" w:eastAsia="Calibri" w:hAnsi="Calibri" w:cs="Calibri"/>
          <w:sz w:val="24"/>
          <w:szCs w:val="24"/>
        </w:rPr>
        <w:t>(</w:t>
      </w:r>
      <w:proofErr w:type="spellStart"/>
      <w:proofErr w:type="gramStart"/>
      <w:r>
        <w:rPr>
          <w:rFonts w:ascii="Calibri" w:eastAsia="Calibri" w:hAnsi="Calibri" w:cs="Calibri"/>
          <w:sz w:val="24"/>
          <w:szCs w:val="24"/>
        </w:rPr>
        <w:t>simple,average</w:t>
      </w:r>
      <w:proofErr w:type="spellEnd"/>
      <w:proofErr w:type="gramEnd"/>
      <w:r>
        <w:rPr>
          <w:rFonts w:ascii="Calibri" w:eastAsia="Calibri" w:hAnsi="Calibri" w:cs="Calibri"/>
          <w:sz w:val="24"/>
          <w:szCs w:val="24"/>
        </w:rPr>
        <w:tab/>
        <w:t>or</w:t>
      </w:r>
      <w:r>
        <w:rPr>
          <w:rFonts w:ascii="Calibri" w:eastAsia="Calibri" w:hAnsi="Calibri" w:cs="Calibri"/>
          <w:sz w:val="24"/>
          <w:szCs w:val="24"/>
          <w:lang w:val="en-US"/>
        </w:rPr>
        <w:t xml:space="preserve"> </w:t>
      </w:r>
      <w:r>
        <w:rPr>
          <w:rFonts w:ascii="Calibri" w:eastAsia="Calibri" w:hAnsi="Calibri" w:cs="Calibri"/>
          <w:sz w:val="24"/>
          <w:szCs w:val="24"/>
        </w:rPr>
        <w:t>complex).We</w:t>
      </w:r>
      <w:r>
        <w:rPr>
          <w:rFonts w:ascii="Calibri" w:eastAsia="Calibri" w:hAnsi="Calibri" w:cs="Calibri"/>
          <w:sz w:val="24"/>
          <w:szCs w:val="24"/>
        </w:rPr>
        <w:tab/>
        <w:t>have</w:t>
      </w:r>
      <w:r>
        <w:rPr>
          <w:rFonts w:ascii="Calibri" w:eastAsia="Calibri" w:hAnsi="Calibri" w:cs="Calibri"/>
          <w:sz w:val="24"/>
          <w:szCs w:val="24"/>
          <w:lang w:val="en-US"/>
        </w:rPr>
        <w:t xml:space="preserve"> </w:t>
      </w:r>
      <w:r>
        <w:rPr>
          <w:rFonts w:ascii="Calibri" w:eastAsia="Calibri" w:hAnsi="Calibri" w:cs="Calibri"/>
          <w:sz w:val="24"/>
          <w:szCs w:val="24"/>
        </w:rPr>
        <w:t>Considered</w:t>
      </w:r>
      <w:r>
        <w:rPr>
          <w:rFonts w:ascii="Calibri" w:eastAsia="Calibri" w:hAnsi="Calibri" w:cs="Calibri"/>
          <w:sz w:val="24"/>
          <w:szCs w:val="24"/>
          <w:lang w:val="en-US"/>
        </w:rPr>
        <w:t xml:space="preserve"> </w:t>
      </w:r>
      <w:r>
        <w:rPr>
          <w:rFonts w:ascii="Calibri" w:eastAsia="Calibri" w:hAnsi="Calibri" w:cs="Calibri"/>
          <w:spacing w:val="-2"/>
          <w:sz w:val="24"/>
          <w:szCs w:val="24"/>
        </w:rPr>
        <w:t>the</w:t>
      </w:r>
      <w:r>
        <w:rPr>
          <w:rFonts w:ascii="Calibri" w:eastAsia="Calibri" w:hAnsi="Calibri" w:cs="Calibri"/>
          <w:spacing w:val="-61"/>
          <w:sz w:val="24"/>
          <w:szCs w:val="24"/>
        </w:rPr>
        <w:t xml:space="preserve"> </w:t>
      </w:r>
      <w:r>
        <w:rPr>
          <w:rFonts w:ascii="Calibri" w:eastAsia="Calibri" w:hAnsi="Calibri" w:cs="Calibri"/>
          <w:spacing w:val="-61"/>
          <w:sz w:val="24"/>
          <w:szCs w:val="24"/>
          <w:lang w:val="en-US"/>
        </w:rPr>
        <w:t xml:space="preserve">    </w:t>
      </w:r>
      <w:r>
        <w:rPr>
          <w:rFonts w:ascii="Calibri" w:eastAsia="Calibri" w:hAnsi="Calibri" w:cs="Calibri"/>
          <w:sz w:val="24"/>
          <w:szCs w:val="24"/>
          <w:lang w:val="en-US"/>
        </w:rPr>
        <w:t xml:space="preserve"> c</w:t>
      </w:r>
      <w:proofErr w:type="spellStart"/>
      <w:r>
        <w:rPr>
          <w:rFonts w:ascii="Calibri" w:eastAsia="Calibri" w:hAnsi="Calibri" w:cs="Calibri"/>
          <w:sz w:val="24"/>
          <w:szCs w:val="24"/>
        </w:rPr>
        <w:t>omplexity</w:t>
      </w:r>
      <w:proofErr w:type="spellEnd"/>
      <w:r>
        <w:rPr>
          <w:rFonts w:ascii="Calibri" w:eastAsia="Calibri" w:hAnsi="Calibri" w:cs="Calibri"/>
          <w:spacing w:val="-2"/>
          <w:sz w:val="24"/>
          <w:szCs w:val="24"/>
        </w:rPr>
        <w:t xml:space="preserve"> </w:t>
      </w:r>
      <w:r>
        <w:rPr>
          <w:rFonts w:ascii="Calibri" w:eastAsia="Calibri" w:hAnsi="Calibri" w:cs="Calibri"/>
          <w:sz w:val="24"/>
          <w:szCs w:val="24"/>
        </w:rPr>
        <w:t>level</w:t>
      </w:r>
      <w:r>
        <w:rPr>
          <w:rFonts w:ascii="Calibri" w:eastAsia="Calibri" w:hAnsi="Calibri" w:cs="Calibri"/>
          <w:spacing w:val="-2"/>
          <w:sz w:val="24"/>
          <w:szCs w:val="24"/>
        </w:rPr>
        <w:t xml:space="preserve"> </w:t>
      </w:r>
      <w:r>
        <w:rPr>
          <w:rFonts w:ascii="Calibri" w:eastAsia="Calibri" w:hAnsi="Calibri" w:cs="Calibri"/>
          <w:sz w:val="24"/>
          <w:szCs w:val="24"/>
        </w:rPr>
        <w:t>as simple.</w:t>
      </w:r>
    </w:p>
    <w:p w14:paraId="1DE86202" w14:textId="77777777" w:rsidR="00C22E2C" w:rsidRDefault="00C22E2C">
      <w:pPr>
        <w:spacing w:before="1"/>
        <w:rPr>
          <w:rFonts w:ascii="Calibri" w:eastAsia="Calibri" w:hAnsi="Calibri" w:cs="Calibri"/>
          <w:sz w:val="24"/>
          <w:szCs w:val="24"/>
        </w:rPr>
      </w:pPr>
    </w:p>
    <w:p w14:paraId="7704A54A" w14:textId="77777777" w:rsidR="00C22E2C" w:rsidRDefault="002A4A6B">
      <w:pPr>
        <w:numPr>
          <w:ilvl w:val="0"/>
          <w:numId w:val="25"/>
        </w:numPr>
        <w:tabs>
          <w:tab w:val="left" w:pos="1860"/>
          <w:tab w:val="left" w:pos="1861"/>
        </w:tabs>
        <w:spacing w:before="1"/>
        <w:ind w:left="1860" w:hanging="361"/>
        <w:rPr>
          <w:rFonts w:ascii="Calibri" w:eastAsia="Calibri" w:hAnsi="Calibri" w:cs="Calibri"/>
          <w:position w:val="2"/>
          <w:sz w:val="24"/>
          <w:szCs w:val="24"/>
        </w:rPr>
      </w:pPr>
      <w:proofErr w:type="gramStart"/>
      <w:r>
        <w:rPr>
          <w:rFonts w:ascii="Calibri" w:eastAsia="Calibri" w:hAnsi="Calibri" w:cs="Calibri"/>
          <w:b/>
          <w:position w:val="2"/>
          <w:sz w:val="24"/>
          <w:szCs w:val="24"/>
        </w:rPr>
        <w:t>Fi</w:t>
      </w:r>
      <w:r>
        <w:rPr>
          <w:rFonts w:ascii="Calibri" w:eastAsia="Calibri" w:hAnsi="Calibri" w:cs="Calibri"/>
          <w:position w:val="2"/>
          <w:sz w:val="24"/>
          <w:szCs w:val="24"/>
        </w:rPr>
        <w:t>(</w:t>
      </w:r>
      <w:proofErr w:type="spellStart"/>
      <w:proofErr w:type="gramEnd"/>
      <w:r>
        <w:rPr>
          <w:rFonts w:ascii="Calibri" w:eastAsia="Calibri" w:hAnsi="Calibri" w:cs="Calibri"/>
          <w:position w:val="2"/>
          <w:sz w:val="24"/>
          <w:szCs w:val="24"/>
        </w:rPr>
        <w:t>i</w:t>
      </w:r>
      <w:proofErr w:type="spellEnd"/>
      <w:r>
        <w:rPr>
          <w:rFonts w:ascii="Calibri" w:eastAsia="Calibri" w:hAnsi="Calibri" w:cs="Calibri"/>
          <w:position w:val="2"/>
          <w:sz w:val="24"/>
          <w:szCs w:val="24"/>
        </w:rPr>
        <w:t>=1</w:t>
      </w:r>
      <w:r>
        <w:rPr>
          <w:rFonts w:ascii="Calibri" w:eastAsia="Calibri" w:hAnsi="Calibri" w:cs="Calibri"/>
          <w:spacing w:val="8"/>
          <w:position w:val="2"/>
          <w:sz w:val="24"/>
          <w:szCs w:val="24"/>
        </w:rPr>
        <w:t xml:space="preserve"> </w:t>
      </w:r>
      <w:r>
        <w:rPr>
          <w:rFonts w:ascii="Calibri" w:eastAsia="Calibri" w:hAnsi="Calibri" w:cs="Calibri"/>
          <w:position w:val="2"/>
          <w:sz w:val="24"/>
          <w:szCs w:val="24"/>
        </w:rPr>
        <w:t>to</w:t>
      </w:r>
      <w:r>
        <w:rPr>
          <w:rFonts w:ascii="Calibri" w:eastAsia="Calibri" w:hAnsi="Calibri" w:cs="Calibri"/>
          <w:spacing w:val="10"/>
          <w:position w:val="2"/>
          <w:sz w:val="24"/>
          <w:szCs w:val="24"/>
        </w:rPr>
        <w:t xml:space="preserve"> </w:t>
      </w:r>
      <w:r>
        <w:rPr>
          <w:rFonts w:ascii="Calibri" w:eastAsia="Calibri" w:hAnsi="Calibri" w:cs="Calibri"/>
          <w:position w:val="2"/>
          <w:sz w:val="24"/>
          <w:szCs w:val="24"/>
        </w:rPr>
        <w:t>14)</w:t>
      </w:r>
      <w:r>
        <w:rPr>
          <w:rFonts w:ascii="Calibri" w:eastAsia="Calibri" w:hAnsi="Calibri" w:cs="Calibri"/>
          <w:spacing w:val="10"/>
          <w:position w:val="2"/>
          <w:sz w:val="24"/>
          <w:szCs w:val="24"/>
        </w:rPr>
        <w:t xml:space="preserve"> </w:t>
      </w:r>
      <w:r>
        <w:rPr>
          <w:rFonts w:ascii="Calibri" w:eastAsia="Calibri" w:hAnsi="Calibri" w:cs="Calibri"/>
          <w:position w:val="2"/>
          <w:sz w:val="24"/>
          <w:szCs w:val="24"/>
        </w:rPr>
        <w:t>=</w:t>
      </w:r>
      <w:r>
        <w:rPr>
          <w:rFonts w:ascii="Calibri" w:eastAsia="Calibri" w:hAnsi="Calibri" w:cs="Calibri"/>
          <w:spacing w:val="11"/>
          <w:position w:val="2"/>
          <w:sz w:val="24"/>
          <w:szCs w:val="24"/>
        </w:rPr>
        <w:t xml:space="preserve"> </w:t>
      </w:r>
      <w:r>
        <w:rPr>
          <w:rFonts w:ascii="Calibri" w:eastAsia="Calibri" w:hAnsi="Calibri" w:cs="Calibri"/>
          <w:position w:val="2"/>
          <w:sz w:val="24"/>
          <w:szCs w:val="24"/>
        </w:rPr>
        <w:t>“Complexity</w:t>
      </w:r>
      <w:r>
        <w:rPr>
          <w:rFonts w:ascii="Calibri" w:eastAsia="Calibri" w:hAnsi="Calibri" w:cs="Calibri"/>
          <w:spacing w:val="10"/>
          <w:position w:val="2"/>
          <w:sz w:val="24"/>
          <w:szCs w:val="24"/>
        </w:rPr>
        <w:t xml:space="preserve"> </w:t>
      </w:r>
      <w:r>
        <w:rPr>
          <w:rFonts w:ascii="Calibri" w:eastAsia="Calibri" w:hAnsi="Calibri" w:cs="Calibri"/>
          <w:position w:val="2"/>
          <w:sz w:val="24"/>
          <w:szCs w:val="24"/>
        </w:rPr>
        <w:t>Adjustment</w:t>
      </w:r>
      <w:r>
        <w:rPr>
          <w:rFonts w:ascii="Calibri" w:eastAsia="Calibri" w:hAnsi="Calibri" w:cs="Calibri"/>
          <w:spacing w:val="10"/>
          <w:position w:val="2"/>
          <w:sz w:val="24"/>
          <w:szCs w:val="24"/>
        </w:rPr>
        <w:t xml:space="preserve"> </w:t>
      </w:r>
      <w:r>
        <w:rPr>
          <w:rFonts w:ascii="Calibri" w:eastAsia="Calibri" w:hAnsi="Calibri" w:cs="Calibri"/>
          <w:position w:val="2"/>
          <w:sz w:val="24"/>
          <w:szCs w:val="24"/>
        </w:rPr>
        <w:t>Values”</w:t>
      </w:r>
      <w:r>
        <w:rPr>
          <w:rFonts w:ascii="Calibri" w:eastAsia="Calibri" w:hAnsi="Calibri" w:cs="Calibri"/>
          <w:spacing w:val="11"/>
          <w:position w:val="2"/>
          <w:sz w:val="24"/>
          <w:szCs w:val="24"/>
        </w:rPr>
        <w:t xml:space="preserve"> </w:t>
      </w:r>
      <w:r>
        <w:rPr>
          <w:rFonts w:ascii="Calibri" w:eastAsia="Calibri" w:hAnsi="Calibri" w:cs="Calibri"/>
          <w:position w:val="2"/>
          <w:sz w:val="24"/>
          <w:szCs w:val="24"/>
        </w:rPr>
        <w:t>based</w:t>
      </w:r>
      <w:r>
        <w:rPr>
          <w:rFonts w:ascii="Calibri" w:eastAsia="Calibri" w:hAnsi="Calibri" w:cs="Calibri"/>
          <w:spacing w:val="10"/>
          <w:position w:val="2"/>
          <w:sz w:val="24"/>
          <w:szCs w:val="24"/>
        </w:rPr>
        <w:t xml:space="preserve"> </w:t>
      </w:r>
      <w:r>
        <w:rPr>
          <w:rFonts w:ascii="Calibri" w:eastAsia="Calibri" w:hAnsi="Calibri" w:cs="Calibri"/>
          <w:position w:val="2"/>
          <w:sz w:val="24"/>
          <w:szCs w:val="24"/>
        </w:rPr>
        <w:t>on</w:t>
      </w:r>
      <w:r>
        <w:rPr>
          <w:rFonts w:ascii="Calibri" w:eastAsia="Calibri" w:hAnsi="Calibri" w:cs="Calibri"/>
          <w:spacing w:val="11"/>
          <w:position w:val="2"/>
          <w:sz w:val="24"/>
          <w:szCs w:val="24"/>
        </w:rPr>
        <w:t xml:space="preserve"> </w:t>
      </w:r>
      <w:r>
        <w:rPr>
          <w:rFonts w:ascii="Calibri" w:eastAsia="Calibri" w:hAnsi="Calibri" w:cs="Calibri"/>
          <w:position w:val="2"/>
          <w:sz w:val="24"/>
          <w:szCs w:val="24"/>
        </w:rPr>
        <w:t>responses</w:t>
      </w:r>
      <w:r>
        <w:rPr>
          <w:rFonts w:ascii="Calibri" w:eastAsia="Calibri" w:hAnsi="Calibri" w:cs="Calibri"/>
          <w:spacing w:val="11"/>
          <w:position w:val="2"/>
          <w:sz w:val="24"/>
          <w:szCs w:val="24"/>
        </w:rPr>
        <w:t xml:space="preserve"> </w:t>
      </w:r>
      <w:r>
        <w:rPr>
          <w:rFonts w:ascii="Calibri" w:eastAsia="Calibri" w:hAnsi="Calibri" w:cs="Calibri"/>
          <w:position w:val="2"/>
          <w:sz w:val="24"/>
          <w:szCs w:val="24"/>
        </w:rPr>
        <w:t>to</w:t>
      </w:r>
      <w:r>
        <w:rPr>
          <w:rFonts w:ascii="Calibri" w:eastAsia="Calibri" w:hAnsi="Calibri" w:cs="Calibri"/>
          <w:spacing w:val="10"/>
          <w:position w:val="2"/>
          <w:sz w:val="24"/>
          <w:szCs w:val="24"/>
        </w:rPr>
        <w:t xml:space="preserve"> </w:t>
      </w:r>
      <w:r>
        <w:rPr>
          <w:rFonts w:ascii="Calibri" w:eastAsia="Calibri" w:hAnsi="Calibri" w:cs="Calibri"/>
          <w:position w:val="2"/>
          <w:sz w:val="24"/>
          <w:szCs w:val="24"/>
        </w:rPr>
        <w:t>a</w:t>
      </w:r>
      <w:r>
        <w:rPr>
          <w:rFonts w:ascii="Calibri" w:eastAsia="Calibri" w:hAnsi="Calibri" w:cs="Calibri"/>
          <w:spacing w:val="9"/>
          <w:position w:val="2"/>
          <w:sz w:val="24"/>
          <w:szCs w:val="24"/>
        </w:rPr>
        <w:t xml:space="preserve"> </w:t>
      </w:r>
      <w:r>
        <w:rPr>
          <w:rFonts w:ascii="Calibri" w:eastAsia="Calibri" w:hAnsi="Calibri" w:cs="Calibri"/>
          <w:position w:val="2"/>
          <w:sz w:val="24"/>
          <w:szCs w:val="24"/>
        </w:rPr>
        <w:t>set</w:t>
      </w:r>
      <w:r>
        <w:rPr>
          <w:rFonts w:ascii="Calibri" w:eastAsia="Calibri" w:hAnsi="Calibri" w:cs="Calibri"/>
          <w:spacing w:val="10"/>
          <w:position w:val="2"/>
          <w:sz w:val="24"/>
          <w:szCs w:val="24"/>
        </w:rPr>
        <w:t xml:space="preserve"> </w:t>
      </w:r>
      <w:r>
        <w:rPr>
          <w:rFonts w:ascii="Calibri" w:eastAsia="Calibri" w:hAnsi="Calibri" w:cs="Calibri"/>
          <w:position w:val="2"/>
          <w:sz w:val="24"/>
          <w:szCs w:val="24"/>
        </w:rPr>
        <w:t>of</w:t>
      </w:r>
      <w:r>
        <w:rPr>
          <w:rFonts w:ascii="Calibri" w:eastAsia="Calibri" w:hAnsi="Calibri" w:cs="Calibri"/>
          <w:spacing w:val="11"/>
          <w:position w:val="2"/>
          <w:sz w:val="24"/>
          <w:szCs w:val="24"/>
        </w:rPr>
        <w:t xml:space="preserve"> </w:t>
      </w:r>
      <w:r>
        <w:rPr>
          <w:rFonts w:ascii="Calibri" w:eastAsia="Calibri" w:hAnsi="Calibri" w:cs="Calibri"/>
          <w:position w:val="2"/>
          <w:sz w:val="24"/>
          <w:szCs w:val="24"/>
        </w:rPr>
        <w:t>14</w:t>
      </w:r>
    </w:p>
    <w:p w14:paraId="0845FB6D" w14:textId="77777777" w:rsidR="00C22E2C" w:rsidRDefault="002A4A6B">
      <w:pPr>
        <w:spacing w:before="50"/>
        <w:ind w:left="1860"/>
        <w:rPr>
          <w:rFonts w:ascii="Calibri" w:eastAsia="Calibri" w:hAnsi="Calibri" w:cs="Calibri"/>
          <w:sz w:val="24"/>
          <w:szCs w:val="24"/>
        </w:rPr>
      </w:pPr>
      <w:r>
        <w:rPr>
          <w:rFonts w:ascii="Calibri" w:eastAsia="Calibri" w:hAnsi="Calibri" w:cs="Calibri"/>
          <w:sz w:val="24"/>
          <w:szCs w:val="24"/>
        </w:rPr>
        <w:t>questions;</w:t>
      </w:r>
      <w:r>
        <w:rPr>
          <w:rFonts w:ascii="Calibri" w:eastAsia="Calibri" w:hAnsi="Calibri" w:cs="Calibri"/>
          <w:spacing w:val="-4"/>
          <w:sz w:val="24"/>
          <w:szCs w:val="24"/>
        </w:rPr>
        <w:t xml:space="preserve"> </w:t>
      </w:r>
      <w:r>
        <w:rPr>
          <w:rFonts w:ascii="Calibri" w:eastAsia="Calibri" w:hAnsi="Calibri" w:cs="Calibri"/>
          <w:sz w:val="24"/>
          <w:szCs w:val="24"/>
        </w:rPr>
        <w:t>each</w:t>
      </w:r>
      <w:r>
        <w:rPr>
          <w:rFonts w:ascii="Calibri" w:eastAsia="Calibri" w:hAnsi="Calibri" w:cs="Calibri"/>
          <w:spacing w:val="-1"/>
          <w:sz w:val="24"/>
          <w:szCs w:val="24"/>
        </w:rPr>
        <w:t xml:space="preserve"> </w:t>
      </w:r>
      <w:r>
        <w:rPr>
          <w:rFonts w:ascii="Calibri" w:eastAsia="Calibri" w:hAnsi="Calibri" w:cs="Calibri"/>
          <w:sz w:val="24"/>
          <w:szCs w:val="24"/>
        </w:rPr>
        <w:t>answered</w:t>
      </w:r>
      <w:r>
        <w:rPr>
          <w:rFonts w:ascii="Calibri" w:eastAsia="Calibri" w:hAnsi="Calibri" w:cs="Calibri"/>
          <w:spacing w:val="-1"/>
          <w:sz w:val="24"/>
          <w:szCs w:val="24"/>
        </w:rPr>
        <w:t xml:space="preserve"> </w:t>
      </w:r>
      <w:r>
        <w:rPr>
          <w:rFonts w:ascii="Calibri" w:eastAsia="Calibri" w:hAnsi="Calibri" w:cs="Calibri"/>
          <w:sz w:val="24"/>
          <w:szCs w:val="24"/>
        </w:rPr>
        <w:t>using</w:t>
      </w:r>
      <w:r>
        <w:rPr>
          <w:rFonts w:ascii="Calibri" w:eastAsia="Calibri" w:hAnsi="Calibri" w:cs="Calibri"/>
          <w:spacing w:val="-3"/>
          <w:sz w:val="24"/>
          <w:szCs w:val="24"/>
        </w:rPr>
        <w:t xml:space="preserve"> </w:t>
      </w:r>
      <w:r>
        <w:rPr>
          <w:rFonts w:ascii="Calibri" w:eastAsia="Calibri" w:hAnsi="Calibri" w:cs="Calibri"/>
          <w:sz w:val="24"/>
          <w:szCs w:val="24"/>
        </w:rPr>
        <w:t>a</w:t>
      </w:r>
      <w:r>
        <w:rPr>
          <w:rFonts w:ascii="Calibri" w:eastAsia="Calibri" w:hAnsi="Calibri" w:cs="Calibri"/>
          <w:spacing w:val="-2"/>
          <w:sz w:val="24"/>
          <w:szCs w:val="24"/>
        </w:rPr>
        <w:t xml:space="preserve"> </w:t>
      </w:r>
      <w:r>
        <w:rPr>
          <w:rFonts w:ascii="Calibri" w:eastAsia="Calibri" w:hAnsi="Calibri" w:cs="Calibri"/>
          <w:sz w:val="24"/>
          <w:szCs w:val="24"/>
        </w:rPr>
        <w:t>scale</w:t>
      </w:r>
      <w:r>
        <w:rPr>
          <w:rFonts w:ascii="Calibri" w:eastAsia="Calibri" w:hAnsi="Calibri" w:cs="Calibri"/>
          <w:spacing w:val="-3"/>
          <w:sz w:val="24"/>
          <w:szCs w:val="24"/>
        </w:rPr>
        <w:t xml:space="preserve"> </w:t>
      </w:r>
      <w:r>
        <w:rPr>
          <w:rFonts w:ascii="Calibri" w:eastAsia="Calibri" w:hAnsi="Calibri" w:cs="Calibri"/>
          <w:sz w:val="24"/>
          <w:szCs w:val="24"/>
        </w:rPr>
        <w:t>ranging</w:t>
      </w:r>
      <w:r>
        <w:rPr>
          <w:rFonts w:ascii="Calibri" w:eastAsia="Calibri" w:hAnsi="Calibri" w:cs="Calibri"/>
          <w:spacing w:val="-3"/>
          <w:sz w:val="24"/>
          <w:szCs w:val="24"/>
        </w:rPr>
        <w:t xml:space="preserve"> </w:t>
      </w:r>
      <w:r>
        <w:rPr>
          <w:rFonts w:ascii="Calibri" w:eastAsia="Calibri" w:hAnsi="Calibri" w:cs="Calibri"/>
          <w:sz w:val="24"/>
          <w:szCs w:val="24"/>
        </w:rPr>
        <w:t>from</w:t>
      </w:r>
      <w:r>
        <w:rPr>
          <w:rFonts w:ascii="Calibri" w:eastAsia="Calibri" w:hAnsi="Calibri" w:cs="Calibri"/>
          <w:spacing w:val="-2"/>
          <w:sz w:val="24"/>
          <w:szCs w:val="24"/>
        </w:rPr>
        <w:t xml:space="preserve"> </w:t>
      </w:r>
      <w:r>
        <w:rPr>
          <w:rFonts w:ascii="Calibri" w:eastAsia="Calibri" w:hAnsi="Calibri" w:cs="Calibri"/>
          <w:sz w:val="24"/>
          <w:szCs w:val="24"/>
        </w:rPr>
        <w:t>0</w:t>
      </w:r>
      <w:r>
        <w:rPr>
          <w:rFonts w:ascii="Calibri" w:eastAsia="Calibri" w:hAnsi="Calibri" w:cs="Calibri"/>
          <w:spacing w:val="-3"/>
          <w:sz w:val="24"/>
          <w:szCs w:val="24"/>
        </w:rPr>
        <w:t xml:space="preserve"> </w:t>
      </w:r>
      <w:r>
        <w:rPr>
          <w:rFonts w:ascii="Calibri" w:eastAsia="Calibri" w:hAnsi="Calibri" w:cs="Calibri"/>
          <w:sz w:val="24"/>
          <w:szCs w:val="24"/>
        </w:rPr>
        <w:t>to</w:t>
      </w:r>
      <w:r>
        <w:rPr>
          <w:rFonts w:ascii="Calibri" w:eastAsia="Calibri" w:hAnsi="Calibri" w:cs="Calibri"/>
          <w:spacing w:val="-1"/>
          <w:sz w:val="24"/>
          <w:szCs w:val="24"/>
        </w:rPr>
        <w:t xml:space="preserve"> </w:t>
      </w:r>
      <w:r>
        <w:rPr>
          <w:rFonts w:ascii="Calibri" w:eastAsia="Calibri" w:hAnsi="Calibri" w:cs="Calibri"/>
          <w:sz w:val="24"/>
          <w:szCs w:val="24"/>
        </w:rPr>
        <w:t>5:</w:t>
      </w:r>
    </w:p>
    <w:p w14:paraId="7FCB3BAB" w14:textId="77777777" w:rsidR="00C22E2C" w:rsidRDefault="00C22E2C">
      <w:pPr>
        <w:spacing w:before="6"/>
        <w:rPr>
          <w:rFonts w:ascii="Calibri" w:eastAsia="Calibri" w:hAnsi="Calibri" w:cs="Calibri"/>
          <w:sz w:val="29"/>
        </w:rPr>
      </w:pPr>
    </w:p>
    <w:p w14:paraId="32BCFC5E" w14:textId="77777777" w:rsidR="00C22E2C" w:rsidRDefault="002A4A6B">
      <w:pPr>
        <w:rPr>
          <w:rFonts w:ascii="Calibri" w:eastAsia="Calibri" w:hAnsi="Calibri" w:cs="Calibri"/>
          <w:b/>
          <w:sz w:val="24"/>
          <w:szCs w:val="24"/>
        </w:rPr>
      </w:pPr>
      <w:r>
        <w:rPr>
          <w:rFonts w:ascii="Calibri" w:eastAsia="Calibri" w:hAnsi="Calibri" w:cs="Calibri"/>
          <w:b/>
          <w:sz w:val="24"/>
          <w:szCs w:val="24"/>
        </w:rPr>
        <w:t>The</w:t>
      </w:r>
      <w:r>
        <w:rPr>
          <w:rFonts w:ascii="Calibri" w:eastAsia="Calibri" w:hAnsi="Calibri" w:cs="Calibri"/>
          <w:b/>
          <w:spacing w:val="51"/>
          <w:sz w:val="24"/>
          <w:szCs w:val="24"/>
        </w:rPr>
        <w:t xml:space="preserve"> </w:t>
      </w:r>
      <w:r>
        <w:rPr>
          <w:rFonts w:ascii="Calibri" w:eastAsia="Calibri" w:hAnsi="Calibri" w:cs="Calibri"/>
          <w:b/>
          <w:i/>
          <w:sz w:val="24"/>
          <w:szCs w:val="24"/>
        </w:rPr>
        <w:t>Fi</w:t>
      </w:r>
      <w:r>
        <w:rPr>
          <w:rFonts w:ascii="Calibri" w:eastAsia="Calibri" w:hAnsi="Calibri" w:cs="Calibri"/>
          <w:b/>
          <w:i/>
          <w:spacing w:val="51"/>
          <w:sz w:val="24"/>
          <w:szCs w:val="24"/>
        </w:rPr>
        <w:t xml:space="preserve"> </w:t>
      </w:r>
      <w:r>
        <w:rPr>
          <w:rFonts w:ascii="Calibri" w:eastAsia="Calibri" w:hAnsi="Calibri" w:cs="Calibri"/>
          <w:b/>
          <w:i/>
          <w:sz w:val="24"/>
          <w:szCs w:val="24"/>
        </w:rPr>
        <w:t>(</w:t>
      </w:r>
      <w:proofErr w:type="spellStart"/>
      <w:r>
        <w:rPr>
          <w:rFonts w:ascii="Calibri" w:eastAsia="Calibri" w:hAnsi="Calibri" w:cs="Calibri"/>
          <w:b/>
          <w:i/>
          <w:sz w:val="24"/>
          <w:szCs w:val="24"/>
        </w:rPr>
        <w:t>i</w:t>
      </w:r>
      <w:proofErr w:type="spellEnd"/>
      <w:r>
        <w:rPr>
          <w:rFonts w:ascii="Calibri" w:eastAsia="Calibri" w:hAnsi="Calibri" w:cs="Calibri"/>
          <w:b/>
          <w:i/>
          <w:spacing w:val="51"/>
          <w:sz w:val="24"/>
          <w:szCs w:val="24"/>
        </w:rPr>
        <w:t xml:space="preserve"> </w:t>
      </w:r>
      <w:r>
        <w:rPr>
          <w:rFonts w:ascii="Calibri" w:eastAsia="Calibri" w:hAnsi="Calibri" w:cs="Calibri"/>
          <w:b/>
          <w:i/>
          <w:sz w:val="24"/>
          <w:szCs w:val="24"/>
        </w:rPr>
        <w:t>=</w:t>
      </w:r>
      <w:r>
        <w:rPr>
          <w:rFonts w:ascii="Calibri" w:eastAsia="Calibri" w:hAnsi="Calibri" w:cs="Calibri"/>
          <w:b/>
          <w:i/>
          <w:spacing w:val="49"/>
          <w:sz w:val="24"/>
          <w:szCs w:val="24"/>
        </w:rPr>
        <w:t xml:space="preserve"> </w:t>
      </w:r>
      <w:r>
        <w:rPr>
          <w:rFonts w:ascii="Calibri" w:eastAsia="Calibri" w:hAnsi="Calibri" w:cs="Calibri"/>
          <w:b/>
          <w:i/>
          <w:sz w:val="24"/>
          <w:szCs w:val="24"/>
        </w:rPr>
        <w:t>1</w:t>
      </w:r>
      <w:r>
        <w:rPr>
          <w:rFonts w:ascii="Calibri" w:eastAsia="Calibri" w:hAnsi="Calibri" w:cs="Calibri"/>
          <w:b/>
          <w:i/>
          <w:spacing w:val="49"/>
          <w:sz w:val="24"/>
          <w:szCs w:val="24"/>
        </w:rPr>
        <w:t xml:space="preserve"> </w:t>
      </w:r>
      <w:r>
        <w:rPr>
          <w:rFonts w:ascii="Calibri" w:eastAsia="Calibri" w:hAnsi="Calibri" w:cs="Calibri"/>
          <w:b/>
          <w:i/>
          <w:sz w:val="24"/>
          <w:szCs w:val="24"/>
        </w:rPr>
        <w:t>to</w:t>
      </w:r>
      <w:r>
        <w:rPr>
          <w:rFonts w:ascii="Calibri" w:eastAsia="Calibri" w:hAnsi="Calibri" w:cs="Calibri"/>
          <w:b/>
          <w:i/>
          <w:spacing w:val="50"/>
          <w:sz w:val="24"/>
          <w:szCs w:val="24"/>
        </w:rPr>
        <w:t xml:space="preserve"> </w:t>
      </w:r>
      <w:r>
        <w:rPr>
          <w:rFonts w:ascii="Calibri" w:eastAsia="Calibri" w:hAnsi="Calibri" w:cs="Calibri"/>
          <w:b/>
          <w:i/>
          <w:sz w:val="24"/>
          <w:szCs w:val="24"/>
        </w:rPr>
        <w:t>14)</w:t>
      </w:r>
      <w:r>
        <w:rPr>
          <w:rFonts w:ascii="Calibri" w:eastAsia="Calibri" w:hAnsi="Calibri" w:cs="Calibri"/>
          <w:b/>
          <w:i/>
          <w:spacing w:val="48"/>
          <w:sz w:val="24"/>
          <w:szCs w:val="24"/>
        </w:rPr>
        <w:t xml:space="preserve"> </w:t>
      </w:r>
      <w:r>
        <w:rPr>
          <w:rFonts w:ascii="Calibri" w:eastAsia="Calibri" w:hAnsi="Calibri" w:cs="Calibri"/>
          <w:b/>
          <w:i/>
          <w:sz w:val="24"/>
          <w:szCs w:val="24"/>
        </w:rPr>
        <w:t>are</w:t>
      </w:r>
      <w:r>
        <w:rPr>
          <w:rFonts w:ascii="Calibri" w:eastAsia="Calibri" w:hAnsi="Calibri" w:cs="Calibri"/>
          <w:b/>
          <w:i/>
          <w:spacing w:val="51"/>
          <w:sz w:val="24"/>
          <w:szCs w:val="24"/>
        </w:rPr>
        <w:t xml:space="preserve"> </w:t>
      </w:r>
      <w:r>
        <w:rPr>
          <w:rFonts w:ascii="Calibri" w:eastAsia="Calibri" w:hAnsi="Calibri" w:cs="Calibri"/>
          <w:b/>
          <w:i/>
          <w:sz w:val="24"/>
          <w:szCs w:val="24"/>
        </w:rPr>
        <w:t>value</w:t>
      </w:r>
      <w:r>
        <w:rPr>
          <w:rFonts w:ascii="Calibri" w:eastAsia="Calibri" w:hAnsi="Calibri" w:cs="Calibri"/>
          <w:b/>
          <w:i/>
          <w:spacing w:val="51"/>
          <w:sz w:val="24"/>
          <w:szCs w:val="24"/>
        </w:rPr>
        <w:t xml:space="preserve"> </w:t>
      </w:r>
      <w:r>
        <w:rPr>
          <w:rFonts w:ascii="Calibri" w:eastAsia="Calibri" w:hAnsi="Calibri" w:cs="Calibri"/>
          <w:b/>
          <w:i/>
          <w:sz w:val="24"/>
          <w:szCs w:val="24"/>
        </w:rPr>
        <w:t>adjustment</w:t>
      </w:r>
      <w:r>
        <w:rPr>
          <w:rFonts w:ascii="Calibri" w:eastAsia="Calibri" w:hAnsi="Calibri" w:cs="Calibri"/>
          <w:b/>
          <w:i/>
          <w:spacing w:val="51"/>
          <w:sz w:val="24"/>
          <w:szCs w:val="24"/>
        </w:rPr>
        <w:t xml:space="preserve"> </w:t>
      </w:r>
      <w:r>
        <w:rPr>
          <w:rFonts w:ascii="Calibri" w:eastAsia="Calibri" w:hAnsi="Calibri" w:cs="Calibri"/>
          <w:b/>
          <w:i/>
          <w:sz w:val="24"/>
          <w:szCs w:val="24"/>
        </w:rPr>
        <w:t>factors</w:t>
      </w:r>
      <w:r>
        <w:rPr>
          <w:rFonts w:ascii="Calibri" w:eastAsia="Calibri" w:hAnsi="Calibri" w:cs="Calibri"/>
          <w:b/>
          <w:i/>
          <w:spacing w:val="50"/>
          <w:sz w:val="24"/>
          <w:szCs w:val="24"/>
        </w:rPr>
        <w:t xml:space="preserve"> </w:t>
      </w:r>
      <w:r>
        <w:rPr>
          <w:rFonts w:ascii="Calibri" w:eastAsia="Calibri" w:hAnsi="Calibri" w:cs="Calibri"/>
          <w:b/>
          <w:i/>
          <w:sz w:val="24"/>
          <w:szCs w:val="24"/>
        </w:rPr>
        <w:t>(VAF)</w:t>
      </w:r>
      <w:r>
        <w:rPr>
          <w:rFonts w:ascii="Calibri" w:eastAsia="Calibri" w:hAnsi="Calibri" w:cs="Calibri"/>
          <w:b/>
          <w:i/>
          <w:spacing w:val="49"/>
          <w:sz w:val="24"/>
          <w:szCs w:val="24"/>
        </w:rPr>
        <w:t xml:space="preserve"> </w:t>
      </w:r>
      <w:r>
        <w:rPr>
          <w:rFonts w:ascii="Calibri" w:eastAsia="Calibri" w:hAnsi="Calibri" w:cs="Calibri"/>
          <w:b/>
          <w:i/>
          <w:sz w:val="24"/>
          <w:szCs w:val="24"/>
        </w:rPr>
        <w:t>based</w:t>
      </w:r>
      <w:r>
        <w:rPr>
          <w:rFonts w:ascii="Calibri" w:eastAsia="Calibri" w:hAnsi="Calibri" w:cs="Calibri"/>
          <w:b/>
          <w:i/>
          <w:spacing w:val="49"/>
          <w:sz w:val="24"/>
          <w:szCs w:val="24"/>
        </w:rPr>
        <w:t xml:space="preserve"> </w:t>
      </w:r>
      <w:r>
        <w:rPr>
          <w:rFonts w:ascii="Calibri" w:eastAsia="Calibri" w:hAnsi="Calibri" w:cs="Calibri"/>
          <w:b/>
          <w:i/>
          <w:sz w:val="24"/>
          <w:szCs w:val="24"/>
        </w:rPr>
        <w:t>on</w:t>
      </w:r>
      <w:r>
        <w:rPr>
          <w:rFonts w:ascii="Calibri" w:eastAsia="Calibri" w:hAnsi="Calibri" w:cs="Calibri"/>
          <w:b/>
          <w:i/>
          <w:spacing w:val="50"/>
          <w:sz w:val="24"/>
          <w:szCs w:val="24"/>
        </w:rPr>
        <w:t xml:space="preserve"> </w:t>
      </w:r>
      <w:r>
        <w:rPr>
          <w:rFonts w:ascii="Calibri" w:eastAsia="Calibri" w:hAnsi="Calibri" w:cs="Calibri"/>
          <w:b/>
          <w:i/>
          <w:sz w:val="24"/>
          <w:szCs w:val="24"/>
        </w:rPr>
        <w:t>responses</w:t>
      </w:r>
      <w:r>
        <w:rPr>
          <w:rFonts w:ascii="Calibri" w:eastAsia="Calibri" w:hAnsi="Calibri" w:cs="Calibri"/>
          <w:b/>
          <w:i/>
          <w:spacing w:val="47"/>
          <w:sz w:val="24"/>
          <w:szCs w:val="24"/>
        </w:rPr>
        <w:t xml:space="preserve"> </w:t>
      </w:r>
      <w:r>
        <w:rPr>
          <w:rFonts w:ascii="Calibri" w:eastAsia="Calibri" w:hAnsi="Calibri" w:cs="Calibri"/>
          <w:b/>
          <w:i/>
          <w:sz w:val="24"/>
          <w:szCs w:val="24"/>
        </w:rPr>
        <w:t>to</w:t>
      </w:r>
      <w:r>
        <w:rPr>
          <w:rFonts w:ascii="Calibri" w:eastAsia="Calibri" w:hAnsi="Calibri" w:cs="Calibri"/>
          <w:b/>
          <w:i/>
          <w:spacing w:val="48"/>
          <w:sz w:val="24"/>
          <w:szCs w:val="24"/>
        </w:rPr>
        <w:t xml:space="preserve"> </w:t>
      </w:r>
      <w:r>
        <w:rPr>
          <w:rFonts w:ascii="Calibri" w:eastAsia="Calibri" w:hAnsi="Calibri" w:cs="Calibri"/>
          <w:b/>
          <w:i/>
          <w:sz w:val="24"/>
          <w:szCs w:val="24"/>
        </w:rPr>
        <w:t>the</w:t>
      </w:r>
      <w:r>
        <w:rPr>
          <w:rFonts w:ascii="Calibri" w:eastAsia="Calibri" w:hAnsi="Calibri" w:cs="Calibri"/>
          <w:b/>
          <w:i/>
          <w:sz w:val="24"/>
          <w:szCs w:val="24"/>
          <w:lang w:val="en-US"/>
        </w:rPr>
        <w:t xml:space="preserve"> </w:t>
      </w:r>
      <w:r>
        <w:rPr>
          <w:rFonts w:ascii="Calibri" w:eastAsia="Calibri" w:hAnsi="Calibri" w:cs="Calibri"/>
          <w:b/>
          <w:sz w:val="24"/>
          <w:szCs w:val="24"/>
        </w:rPr>
        <w:t>following</w:t>
      </w:r>
      <w:r>
        <w:rPr>
          <w:rFonts w:ascii="Calibri" w:eastAsia="Calibri" w:hAnsi="Calibri" w:cs="Calibri"/>
          <w:b/>
          <w:spacing w:val="-2"/>
          <w:sz w:val="24"/>
          <w:szCs w:val="24"/>
        </w:rPr>
        <w:t xml:space="preserve"> </w:t>
      </w:r>
      <w:proofErr w:type="gramStart"/>
      <w:r>
        <w:rPr>
          <w:rFonts w:ascii="Calibri" w:eastAsia="Calibri" w:hAnsi="Calibri" w:cs="Calibri"/>
          <w:b/>
          <w:sz w:val="24"/>
          <w:szCs w:val="24"/>
        </w:rPr>
        <w:t>questions</w:t>
      </w:r>
      <w:r>
        <w:rPr>
          <w:rFonts w:ascii="Calibri" w:eastAsia="Calibri" w:hAnsi="Calibri" w:cs="Calibri"/>
          <w:b/>
          <w:spacing w:val="-2"/>
          <w:sz w:val="24"/>
          <w:szCs w:val="24"/>
        </w:rPr>
        <w:t xml:space="preserve"> </w:t>
      </w:r>
      <w:r>
        <w:rPr>
          <w:rFonts w:ascii="Calibri" w:eastAsia="Calibri" w:hAnsi="Calibri" w:cs="Calibri"/>
          <w:b/>
          <w:sz w:val="24"/>
          <w:szCs w:val="24"/>
        </w:rPr>
        <w:t>:</w:t>
      </w:r>
      <w:proofErr w:type="gramEnd"/>
    </w:p>
    <w:p w14:paraId="172A75B2" w14:textId="77777777" w:rsidR="00C22E2C" w:rsidRDefault="002A4A6B">
      <w:pPr>
        <w:tabs>
          <w:tab w:val="left" w:pos="1861"/>
        </w:tabs>
        <w:rPr>
          <w:rFonts w:ascii="Calibri" w:eastAsia="Calibri" w:hAnsi="Calibri" w:cs="Calibri"/>
          <w:sz w:val="24"/>
          <w:szCs w:val="24"/>
        </w:rPr>
      </w:pPr>
      <w:r>
        <w:rPr>
          <w:rFonts w:ascii="Calibri" w:eastAsia="Calibri" w:hAnsi="Calibri" w:cs="Calibri"/>
          <w:sz w:val="24"/>
          <w:szCs w:val="24"/>
        </w:rPr>
        <w:t>Does</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system</w:t>
      </w:r>
      <w:r>
        <w:rPr>
          <w:rFonts w:ascii="Calibri" w:eastAsia="Calibri" w:hAnsi="Calibri" w:cs="Calibri"/>
          <w:spacing w:val="-1"/>
          <w:sz w:val="24"/>
          <w:szCs w:val="24"/>
        </w:rPr>
        <w:t xml:space="preserve"> </w:t>
      </w:r>
      <w:r>
        <w:rPr>
          <w:rFonts w:ascii="Calibri" w:eastAsia="Calibri" w:hAnsi="Calibri" w:cs="Calibri"/>
          <w:sz w:val="24"/>
          <w:szCs w:val="24"/>
        </w:rPr>
        <w:t>require</w:t>
      </w:r>
      <w:r>
        <w:rPr>
          <w:rFonts w:ascii="Calibri" w:eastAsia="Calibri" w:hAnsi="Calibri" w:cs="Calibri"/>
          <w:spacing w:val="-2"/>
          <w:sz w:val="24"/>
          <w:szCs w:val="24"/>
        </w:rPr>
        <w:t xml:space="preserve"> </w:t>
      </w:r>
      <w:r>
        <w:rPr>
          <w:rFonts w:ascii="Calibri" w:eastAsia="Calibri" w:hAnsi="Calibri" w:cs="Calibri"/>
          <w:sz w:val="24"/>
          <w:szCs w:val="24"/>
        </w:rPr>
        <w:t>reliable</w:t>
      </w:r>
      <w:r>
        <w:rPr>
          <w:rFonts w:ascii="Calibri" w:eastAsia="Calibri" w:hAnsi="Calibri" w:cs="Calibri"/>
          <w:spacing w:val="-2"/>
          <w:sz w:val="24"/>
          <w:szCs w:val="24"/>
        </w:rPr>
        <w:t xml:space="preserve"> </w:t>
      </w:r>
      <w:r>
        <w:rPr>
          <w:rFonts w:ascii="Calibri" w:eastAsia="Calibri" w:hAnsi="Calibri" w:cs="Calibri"/>
          <w:sz w:val="24"/>
          <w:szCs w:val="24"/>
        </w:rPr>
        <w:t>backup</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recovery?</w:t>
      </w:r>
    </w:p>
    <w:p w14:paraId="52F1F572" w14:textId="77777777" w:rsidR="00C22E2C" w:rsidRDefault="002A4A6B">
      <w:pPr>
        <w:spacing w:before="251"/>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color w:val="C00000"/>
          <w:sz w:val="24"/>
          <w:szCs w:val="24"/>
        </w:rPr>
        <w:t>5</w:t>
      </w:r>
    </w:p>
    <w:p w14:paraId="2761F0B4" w14:textId="77777777" w:rsidR="00C22E2C" w:rsidRDefault="002A4A6B">
      <w:pPr>
        <w:tabs>
          <w:tab w:val="left" w:pos="1801"/>
        </w:tabs>
        <w:spacing w:before="189" w:line="256" w:lineRule="auto"/>
        <w:ind w:right="663"/>
        <w:rPr>
          <w:rFonts w:ascii="Calibri" w:eastAsia="Calibri" w:hAnsi="Calibri" w:cs="Calibri"/>
          <w:sz w:val="24"/>
          <w:szCs w:val="24"/>
        </w:rPr>
      </w:pPr>
      <w:r>
        <w:rPr>
          <w:rFonts w:ascii="Calibri" w:eastAsia="Calibri" w:hAnsi="Calibri" w:cs="Calibri"/>
          <w:sz w:val="24"/>
          <w:szCs w:val="24"/>
        </w:rPr>
        <w:t>Are</w:t>
      </w:r>
      <w:r>
        <w:rPr>
          <w:rFonts w:ascii="Calibri" w:eastAsia="Calibri" w:hAnsi="Calibri" w:cs="Calibri"/>
          <w:spacing w:val="19"/>
          <w:sz w:val="24"/>
          <w:szCs w:val="24"/>
        </w:rPr>
        <w:t xml:space="preserve"> </w:t>
      </w:r>
      <w:r>
        <w:rPr>
          <w:rFonts w:ascii="Calibri" w:eastAsia="Calibri" w:hAnsi="Calibri" w:cs="Calibri"/>
          <w:sz w:val="24"/>
          <w:szCs w:val="24"/>
        </w:rPr>
        <w:t>specialized</w:t>
      </w:r>
      <w:r>
        <w:rPr>
          <w:rFonts w:ascii="Calibri" w:eastAsia="Calibri" w:hAnsi="Calibri" w:cs="Calibri"/>
          <w:spacing w:val="21"/>
          <w:sz w:val="24"/>
          <w:szCs w:val="24"/>
        </w:rPr>
        <w:t xml:space="preserve"> </w:t>
      </w:r>
      <w:r>
        <w:rPr>
          <w:rFonts w:ascii="Calibri" w:eastAsia="Calibri" w:hAnsi="Calibri" w:cs="Calibri"/>
          <w:sz w:val="24"/>
          <w:szCs w:val="24"/>
        </w:rPr>
        <w:t>data</w:t>
      </w:r>
      <w:r>
        <w:rPr>
          <w:rFonts w:ascii="Calibri" w:eastAsia="Calibri" w:hAnsi="Calibri" w:cs="Calibri"/>
          <w:spacing w:val="20"/>
          <w:sz w:val="24"/>
          <w:szCs w:val="24"/>
        </w:rPr>
        <w:t xml:space="preserve"> </w:t>
      </w:r>
      <w:r>
        <w:rPr>
          <w:rFonts w:ascii="Calibri" w:eastAsia="Calibri" w:hAnsi="Calibri" w:cs="Calibri"/>
          <w:sz w:val="24"/>
          <w:szCs w:val="24"/>
        </w:rPr>
        <w:t>communications</w:t>
      </w:r>
      <w:r>
        <w:rPr>
          <w:rFonts w:ascii="Calibri" w:eastAsia="Calibri" w:hAnsi="Calibri" w:cs="Calibri"/>
          <w:spacing w:val="21"/>
          <w:sz w:val="24"/>
          <w:szCs w:val="24"/>
        </w:rPr>
        <w:t xml:space="preserve"> </w:t>
      </w:r>
      <w:r>
        <w:rPr>
          <w:rFonts w:ascii="Calibri" w:eastAsia="Calibri" w:hAnsi="Calibri" w:cs="Calibri"/>
          <w:sz w:val="24"/>
          <w:szCs w:val="24"/>
        </w:rPr>
        <w:t>required</w:t>
      </w:r>
      <w:r>
        <w:rPr>
          <w:rFonts w:ascii="Calibri" w:eastAsia="Calibri" w:hAnsi="Calibri" w:cs="Calibri"/>
          <w:spacing w:val="21"/>
          <w:sz w:val="24"/>
          <w:szCs w:val="24"/>
        </w:rPr>
        <w:t xml:space="preserve"> </w:t>
      </w:r>
      <w:r>
        <w:rPr>
          <w:rFonts w:ascii="Calibri" w:eastAsia="Calibri" w:hAnsi="Calibri" w:cs="Calibri"/>
          <w:sz w:val="24"/>
          <w:szCs w:val="24"/>
        </w:rPr>
        <w:t>to</w:t>
      </w:r>
      <w:r>
        <w:rPr>
          <w:rFonts w:ascii="Calibri" w:eastAsia="Calibri" w:hAnsi="Calibri" w:cs="Calibri"/>
          <w:spacing w:val="21"/>
          <w:sz w:val="24"/>
          <w:szCs w:val="24"/>
        </w:rPr>
        <w:t xml:space="preserve"> </w:t>
      </w:r>
      <w:r>
        <w:rPr>
          <w:rFonts w:ascii="Calibri" w:eastAsia="Calibri" w:hAnsi="Calibri" w:cs="Calibri"/>
          <w:sz w:val="24"/>
          <w:szCs w:val="24"/>
        </w:rPr>
        <w:t>transfer</w:t>
      </w:r>
      <w:r>
        <w:rPr>
          <w:rFonts w:ascii="Calibri" w:eastAsia="Calibri" w:hAnsi="Calibri" w:cs="Calibri"/>
          <w:spacing w:val="21"/>
          <w:sz w:val="24"/>
          <w:szCs w:val="24"/>
        </w:rPr>
        <w:t xml:space="preserve"> </w:t>
      </w:r>
      <w:r>
        <w:rPr>
          <w:rFonts w:ascii="Calibri" w:eastAsia="Calibri" w:hAnsi="Calibri" w:cs="Calibri"/>
          <w:sz w:val="24"/>
          <w:szCs w:val="24"/>
        </w:rPr>
        <w:t>information</w:t>
      </w:r>
      <w:r>
        <w:rPr>
          <w:rFonts w:ascii="Calibri" w:eastAsia="Calibri" w:hAnsi="Calibri" w:cs="Calibri"/>
          <w:spacing w:val="21"/>
          <w:sz w:val="24"/>
          <w:szCs w:val="24"/>
        </w:rPr>
        <w:t xml:space="preserve"> </w:t>
      </w:r>
      <w:r>
        <w:rPr>
          <w:rFonts w:ascii="Calibri" w:eastAsia="Calibri" w:hAnsi="Calibri" w:cs="Calibri"/>
          <w:sz w:val="24"/>
          <w:szCs w:val="24"/>
        </w:rPr>
        <w:t>to</w:t>
      </w:r>
      <w:r>
        <w:rPr>
          <w:rFonts w:ascii="Calibri" w:eastAsia="Calibri" w:hAnsi="Calibri" w:cs="Calibri"/>
          <w:spacing w:val="18"/>
          <w:sz w:val="24"/>
          <w:szCs w:val="24"/>
        </w:rPr>
        <w:t xml:space="preserve"> </w:t>
      </w:r>
      <w:r>
        <w:rPr>
          <w:rFonts w:ascii="Calibri" w:eastAsia="Calibri" w:hAnsi="Calibri" w:cs="Calibri"/>
          <w:sz w:val="24"/>
          <w:szCs w:val="24"/>
        </w:rPr>
        <w:t>or</w:t>
      </w:r>
      <w:r>
        <w:rPr>
          <w:rFonts w:ascii="Calibri" w:eastAsia="Calibri" w:hAnsi="Calibri" w:cs="Calibri"/>
          <w:spacing w:val="21"/>
          <w:sz w:val="24"/>
          <w:szCs w:val="24"/>
        </w:rPr>
        <w:t xml:space="preserve"> </w:t>
      </w:r>
      <w:r>
        <w:rPr>
          <w:rFonts w:ascii="Calibri" w:eastAsia="Calibri" w:hAnsi="Calibri" w:cs="Calibri"/>
          <w:sz w:val="24"/>
          <w:szCs w:val="24"/>
        </w:rPr>
        <w:t>from</w:t>
      </w:r>
      <w:r>
        <w:rPr>
          <w:rFonts w:ascii="Calibri" w:eastAsia="Calibri" w:hAnsi="Calibri" w:cs="Calibri"/>
          <w:spacing w:val="-61"/>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application?</w:t>
      </w:r>
    </w:p>
    <w:p w14:paraId="735BFE82" w14:textId="77777777" w:rsidR="00C22E2C" w:rsidRDefault="002A4A6B">
      <w:pPr>
        <w:spacing w:before="163"/>
        <w:rPr>
          <w:rFonts w:ascii="Calibri" w:eastAsia="Calibri" w:hAnsi="Calibri" w:cs="Calibri"/>
          <w:b/>
          <w:sz w:val="24"/>
          <w:szCs w:val="24"/>
        </w:rPr>
      </w:pPr>
      <w:r>
        <w:rPr>
          <w:rFonts w:ascii="Calibri" w:eastAsia="Calibri" w:hAnsi="Calibri" w:cs="Calibri"/>
          <w:b/>
          <w:sz w:val="24"/>
          <w:szCs w:val="24"/>
        </w:rPr>
        <w:lastRenderedPageBreak/>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2</w:t>
      </w:r>
    </w:p>
    <w:p w14:paraId="2B3FA841" w14:textId="77777777" w:rsidR="00C22E2C" w:rsidRDefault="002A4A6B">
      <w:pPr>
        <w:tabs>
          <w:tab w:val="left" w:pos="1778"/>
        </w:tabs>
        <w:spacing w:before="191"/>
        <w:rPr>
          <w:rFonts w:ascii="Calibri" w:eastAsia="Calibri" w:hAnsi="Calibri" w:cs="Calibri"/>
          <w:sz w:val="24"/>
          <w:szCs w:val="24"/>
        </w:rPr>
      </w:pPr>
      <w:r>
        <w:rPr>
          <w:rFonts w:ascii="Calibri" w:eastAsia="Calibri" w:hAnsi="Calibri" w:cs="Calibri"/>
          <w:sz w:val="24"/>
          <w:szCs w:val="24"/>
        </w:rPr>
        <w:t>Are</w:t>
      </w:r>
      <w:r>
        <w:rPr>
          <w:rFonts w:ascii="Calibri" w:eastAsia="Calibri" w:hAnsi="Calibri" w:cs="Calibri"/>
          <w:spacing w:val="-4"/>
          <w:sz w:val="24"/>
          <w:szCs w:val="24"/>
        </w:rPr>
        <w:t xml:space="preserve"> </w:t>
      </w:r>
      <w:r>
        <w:rPr>
          <w:rFonts w:ascii="Calibri" w:eastAsia="Calibri" w:hAnsi="Calibri" w:cs="Calibri"/>
          <w:sz w:val="24"/>
          <w:szCs w:val="24"/>
        </w:rPr>
        <w:t>there</w:t>
      </w:r>
      <w:r>
        <w:rPr>
          <w:rFonts w:ascii="Calibri" w:eastAsia="Calibri" w:hAnsi="Calibri" w:cs="Calibri"/>
          <w:spacing w:val="-5"/>
          <w:sz w:val="24"/>
          <w:szCs w:val="24"/>
        </w:rPr>
        <w:t xml:space="preserve"> </w:t>
      </w:r>
      <w:r>
        <w:rPr>
          <w:rFonts w:ascii="Calibri" w:eastAsia="Calibri" w:hAnsi="Calibri" w:cs="Calibri"/>
          <w:sz w:val="24"/>
          <w:szCs w:val="24"/>
        </w:rPr>
        <w:t>distributed</w:t>
      </w:r>
      <w:r>
        <w:rPr>
          <w:rFonts w:ascii="Calibri" w:eastAsia="Calibri" w:hAnsi="Calibri" w:cs="Calibri"/>
          <w:spacing w:val="-2"/>
          <w:sz w:val="24"/>
          <w:szCs w:val="24"/>
        </w:rPr>
        <w:t xml:space="preserve"> </w:t>
      </w:r>
      <w:r>
        <w:rPr>
          <w:rFonts w:ascii="Calibri" w:eastAsia="Calibri" w:hAnsi="Calibri" w:cs="Calibri"/>
          <w:sz w:val="24"/>
          <w:szCs w:val="24"/>
        </w:rPr>
        <w:t>processing</w:t>
      </w:r>
      <w:r>
        <w:rPr>
          <w:rFonts w:ascii="Calibri" w:eastAsia="Calibri" w:hAnsi="Calibri" w:cs="Calibri"/>
          <w:spacing w:val="-3"/>
          <w:sz w:val="24"/>
          <w:szCs w:val="24"/>
        </w:rPr>
        <w:t xml:space="preserve"> </w:t>
      </w:r>
      <w:r>
        <w:rPr>
          <w:rFonts w:ascii="Calibri" w:eastAsia="Calibri" w:hAnsi="Calibri" w:cs="Calibri"/>
          <w:sz w:val="24"/>
          <w:szCs w:val="24"/>
        </w:rPr>
        <w:t>functions?</w:t>
      </w:r>
    </w:p>
    <w:p w14:paraId="44269629" w14:textId="77777777" w:rsidR="00C22E2C" w:rsidRDefault="002A4A6B">
      <w:pPr>
        <w:spacing w:before="24"/>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3</w:t>
      </w:r>
    </w:p>
    <w:p w14:paraId="175B86DA" w14:textId="77777777" w:rsidR="00C22E2C" w:rsidRDefault="002A4A6B">
      <w:pPr>
        <w:tabs>
          <w:tab w:val="left" w:pos="1778"/>
        </w:tabs>
        <w:spacing w:before="188"/>
        <w:rPr>
          <w:rFonts w:ascii="Calibri" w:eastAsia="Calibri" w:hAnsi="Calibri" w:cs="Calibri"/>
          <w:sz w:val="24"/>
          <w:szCs w:val="24"/>
        </w:rPr>
      </w:pPr>
      <w:r>
        <w:rPr>
          <w:rFonts w:ascii="Calibri" w:eastAsia="Calibri" w:hAnsi="Calibri" w:cs="Calibri"/>
          <w:sz w:val="24"/>
          <w:szCs w:val="24"/>
        </w:rPr>
        <w:t>Is</w:t>
      </w:r>
      <w:r>
        <w:rPr>
          <w:rFonts w:ascii="Calibri" w:eastAsia="Calibri" w:hAnsi="Calibri" w:cs="Calibri"/>
          <w:spacing w:val="-3"/>
          <w:sz w:val="24"/>
          <w:szCs w:val="24"/>
        </w:rPr>
        <w:t xml:space="preserve"> </w:t>
      </w:r>
      <w:r>
        <w:rPr>
          <w:rFonts w:ascii="Calibri" w:eastAsia="Calibri" w:hAnsi="Calibri" w:cs="Calibri"/>
          <w:sz w:val="24"/>
          <w:szCs w:val="24"/>
        </w:rPr>
        <w:t>performance</w:t>
      </w:r>
      <w:r>
        <w:rPr>
          <w:rFonts w:ascii="Calibri" w:eastAsia="Calibri" w:hAnsi="Calibri" w:cs="Calibri"/>
          <w:spacing w:val="-3"/>
          <w:sz w:val="24"/>
          <w:szCs w:val="24"/>
        </w:rPr>
        <w:t xml:space="preserve"> </w:t>
      </w:r>
      <w:r>
        <w:rPr>
          <w:rFonts w:ascii="Calibri" w:eastAsia="Calibri" w:hAnsi="Calibri" w:cs="Calibri"/>
          <w:sz w:val="24"/>
          <w:szCs w:val="24"/>
        </w:rPr>
        <w:t>critical?</w:t>
      </w:r>
    </w:p>
    <w:p w14:paraId="2D511883" w14:textId="77777777" w:rsidR="00C22E2C" w:rsidRDefault="002A4A6B">
      <w:pPr>
        <w:tabs>
          <w:tab w:val="left" w:pos="1778"/>
        </w:tabs>
        <w:spacing w:before="188"/>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5</w:t>
      </w:r>
    </w:p>
    <w:p w14:paraId="1B261FBA" w14:textId="77777777" w:rsidR="00C22E2C" w:rsidRDefault="002A4A6B">
      <w:pPr>
        <w:tabs>
          <w:tab w:val="left" w:pos="1778"/>
        </w:tabs>
        <w:spacing w:before="186"/>
        <w:rPr>
          <w:rFonts w:ascii="Calibri" w:eastAsia="Calibri" w:hAnsi="Calibri" w:cs="Calibri"/>
          <w:sz w:val="24"/>
          <w:szCs w:val="24"/>
        </w:rPr>
      </w:pPr>
      <w:r>
        <w:rPr>
          <w:rFonts w:ascii="Calibri" w:eastAsia="Calibri" w:hAnsi="Calibri" w:cs="Calibri"/>
          <w:sz w:val="24"/>
          <w:szCs w:val="24"/>
        </w:rPr>
        <w:t>Will</w:t>
      </w:r>
      <w:r>
        <w:rPr>
          <w:rFonts w:ascii="Calibri" w:eastAsia="Calibri" w:hAnsi="Calibri" w:cs="Calibri"/>
          <w:spacing w:val="-2"/>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system</w:t>
      </w:r>
      <w:r>
        <w:rPr>
          <w:rFonts w:ascii="Calibri" w:eastAsia="Calibri" w:hAnsi="Calibri" w:cs="Calibri"/>
          <w:spacing w:val="-1"/>
          <w:sz w:val="24"/>
          <w:szCs w:val="24"/>
        </w:rPr>
        <w:t xml:space="preserve"> </w:t>
      </w:r>
      <w:r>
        <w:rPr>
          <w:rFonts w:ascii="Calibri" w:eastAsia="Calibri" w:hAnsi="Calibri" w:cs="Calibri"/>
          <w:sz w:val="24"/>
          <w:szCs w:val="24"/>
        </w:rPr>
        <w:t>run</w:t>
      </w:r>
      <w:r>
        <w:rPr>
          <w:rFonts w:ascii="Calibri" w:eastAsia="Calibri" w:hAnsi="Calibri" w:cs="Calibri"/>
          <w:spacing w:val="-1"/>
          <w:sz w:val="24"/>
          <w:szCs w:val="24"/>
        </w:rPr>
        <w:t xml:space="preserve"> </w:t>
      </w:r>
      <w:r>
        <w:rPr>
          <w:rFonts w:ascii="Calibri" w:eastAsia="Calibri" w:hAnsi="Calibri" w:cs="Calibri"/>
          <w:sz w:val="24"/>
          <w:szCs w:val="24"/>
        </w:rPr>
        <w:t>in</w:t>
      </w:r>
      <w:r>
        <w:rPr>
          <w:rFonts w:ascii="Calibri" w:eastAsia="Calibri" w:hAnsi="Calibri" w:cs="Calibri"/>
          <w:spacing w:val="-1"/>
          <w:sz w:val="24"/>
          <w:szCs w:val="24"/>
        </w:rPr>
        <w:t xml:space="preserve"> </w:t>
      </w:r>
      <w:r>
        <w:rPr>
          <w:rFonts w:ascii="Calibri" w:eastAsia="Calibri" w:hAnsi="Calibri" w:cs="Calibri"/>
          <w:sz w:val="24"/>
          <w:szCs w:val="24"/>
        </w:rPr>
        <w:t>an</w:t>
      </w:r>
      <w:r>
        <w:rPr>
          <w:rFonts w:ascii="Calibri" w:eastAsia="Calibri" w:hAnsi="Calibri" w:cs="Calibri"/>
          <w:spacing w:val="-1"/>
          <w:sz w:val="24"/>
          <w:szCs w:val="24"/>
        </w:rPr>
        <w:t xml:space="preserve"> </w:t>
      </w:r>
      <w:r>
        <w:rPr>
          <w:rFonts w:ascii="Calibri" w:eastAsia="Calibri" w:hAnsi="Calibri" w:cs="Calibri"/>
          <w:sz w:val="24"/>
          <w:szCs w:val="24"/>
        </w:rPr>
        <w:t>existing,</w:t>
      </w:r>
      <w:r>
        <w:rPr>
          <w:rFonts w:ascii="Calibri" w:eastAsia="Calibri" w:hAnsi="Calibri" w:cs="Calibri"/>
          <w:spacing w:val="-3"/>
          <w:sz w:val="24"/>
          <w:szCs w:val="24"/>
        </w:rPr>
        <w:t xml:space="preserve"> </w:t>
      </w:r>
      <w:r>
        <w:rPr>
          <w:rFonts w:ascii="Calibri" w:eastAsia="Calibri" w:hAnsi="Calibri" w:cs="Calibri"/>
          <w:sz w:val="24"/>
          <w:szCs w:val="24"/>
        </w:rPr>
        <w:t>heavily</w:t>
      </w:r>
      <w:r>
        <w:rPr>
          <w:rFonts w:ascii="Calibri" w:eastAsia="Calibri" w:hAnsi="Calibri" w:cs="Calibri"/>
          <w:spacing w:val="-3"/>
          <w:sz w:val="24"/>
          <w:szCs w:val="24"/>
        </w:rPr>
        <w:t xml:space="preserve"> </w:t>
      </w:r>
      <w:r>
        <w:rPr>
          <w:rFonts w:ascii="Calibri" w:eastAsia="Calibri" w:hAnsi="Calibri" w:cs="Calibri"/>
          <w:sz w:val="24"/>
          <w:szCs w:val="24"/>
        </w:rPr>
        <w:t>utilized</w:t>
      </w:r>
      <w:r>
        <w:rPr>
          <w:rFonts w:ascii="Calibri" w:eastAsia="Calibri" w:hAnsi="Calibri" w:cs="Calibri"/>
          <w:spacing w:val="-1"/>
          <w:sz w:val="24"/>
          <w:szCs w:val="24"/>
        </w:rPr>
        <w:t xml:space="preserve"> </w:t>
      </w:r>
      <w:r>
        <w:rPr>
          <w:rFonts w:ascii="Calibri" w:eastAsia="Calibri" w:hAnsi="Calibri" w:cs="Calibri"/>
          <w:sz w:val="24"/>
          <w:szCs w:val="24"/>
        </w:rPr>
        <w:t>operational</w:t>
      </w:r>
      <w:r>
        <w:rPr>
          <w:rFonts w:ascii="Calibri" w:eastAsia="Calibri" w:hAnsi="Calibri" w:cs="Calibri"/>
          <w:spacing w:val="-2"/>
          <w:sz w:val="24"/>
          <w:szCs w:val="24"/>
        </w:rPr>
        <w:t xml:space="preserve"> </w:t>
      </w:r>
      <w:r>
        <w:rPr>
          <w:rFonts w:ascii="Calibri" w:eastAsia="Calibri" w:hAnsi="Calibri" w:cs="Calibri"/>
          <w:sz w:val="24"/>
          <w:szCs w:val="24"/>
        </w:rPr>
        <w:t>environment?</w:t>
      </w:r>
    </w:p>
    <w:p w14:paraId="209BD6A6" w14:textId="77777777" w:rsidR="00C22E2C" w:rsidRDefault="002A4A6B">
      <w:pPr>
        <w:spacing w:before="188"/>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4</w:t>
      </w:r>
    </w:p>
    <w:p w14:paraId="15865B00" w14:textId="77777777" w:rsidR="00C22E2C" w:rsidRDefault="002A4A6B">
      <w:pPr>
        <w:tabs>
          <w:tab w:val="left" w:pos="1778"/>
        </w:tabs>
        <w:spacing w:before="187"/>
        <w:rPr>
          <w:rFonts w:ascii="Calibri" w:eastAsia="Calibri" w:hAnsi="Calibri" w:cs="Calibri"/>
          <w:sz w:val="24"/>
          <w:szCs w:val="24"/>
        </w:rPr>
      </w:pPr>
      <w:r>
        <w:rPr>
          <w:rFonts w:ascii="Calibri" w:eastAsia="Calibri" w:hAnsi="Calibri" w:cs="Calibri"/>
          <w:sz w:val="24"/>
          <w:szCs w:val="24"/>
        </w:rPr>
        <w:t>Does</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system require</w:t>
      </w:r>
      <w:r>
        <w:rPr>
          <w:rFonts w:ascii="Calibri" w:eastAsia="Calibri" w:hAnsi="Calibri" w:cs="Calibri"/>
          <w:spacing w:val="-2"/>
          <w:sz w:val="24"/>
          <w:szCs w:val="24"/>
        </w:rPr>
        <w:t xml:space="preserve"> </w:t>
      </w:r>
      <w:r>
        <w:rPr>
          <w:rFonts w:ascii="Calibri" w:eastAsia="Calibri" w:hAnsi="Calibri" w:cs="Calibri"/>
          <w:sz w:val="24"/>
          <w:szCs w:val="24"/>
        </w:rPr>
        <w:t>online</w:t>
      </w:r>
      <w:r>
        <w:rPr>
          <w:rFonts w:ascii="Calibri" w:eastAsia="Calibri" w:hAnsi="Calibri" w:cs="Calibri"/>
          <w:spacing w:val="-2"/>
          <w:sz w:val="24"/>
          <w:szCs w:val="24"/>
        </w:rPr>
        <w:t xml:space="preserve"> </w:t>
      </w:r>
      <w:r>
        <w:rPr>
          <w:rFonts w:ascii="Calibri" w:eastAsia="Calibri" w:hAnsi="Calibri" w:cs="Calibri"/>
          <w:sz w:val="24"/>
          <w:szCs w:val="24"/>
        </w:rPr>
        <w:t>data</w:t>
      </w:r>
      <w:r>
        <w:rPr>
          <w:rFonts w:ascii="Calibri" w:eastAsia="Calibri" w:hAnsi="Calibri" w:cs="Calibri"/>
          <w:spacing w:val="-3"/>
          <w:sz w:val="24"/>
          <w:szCs w:val="24"/>
        </w:rPr>
        <w:t xml:space="preserve"> </w:t>
      </w:r>
      <w:r>
        <w:rPr>
          <w:rFonts w:ascii="Calibri" w:eastAsia="Calibri" w:hAnsi="Calibri" w:cs="Calibri"/>
          <w:sz w:val="24"/>
          <w:szCs w:val="24"/>
        </w:rPr>
        <w:t>entry?</w:t>
      </w:r>
    </w:p>
    <w:p w14:paraId="5E5DC76B" w14:textId="77777777" w:rsidR="00C22E2C" w:rsidRDefault="002A4A6B">
      <w:pPr>
        <w:spacing w:before="186"/>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5</w:t>
      </w:r>
    </w:p>
    <w:p w14:paraId="4EB84B75" w14:textId="77777777" w:rsidR="00C22E2C" w:rsidRDefault="002A4A6B">
      <w:pPr>
        <w:tabs>
          <w:tab w:val="left" w:pos="1794"/>
        </w:tabs>
        <w:spacing w:before="192" w:line="256" w:lineRule="auto"/>
        <w:ind w:right="663"/>
        <w:rPr>
          <w:rFonts w:ascii="Calibri" w:eastAsia="Calibri" w:hAnsi="Calibri" w:cs="Calibri"/>
          <w:sz w:val="24"/>
          <w:szCs w:val="24"/>
        </w:rPr>
      </w:pPr>
      <w:r>
        <w:rPr>
          <w:rFonts w:ascii="Calibri" w:eastAsia="Calibri" w:hAnsi="Calibri" w:cs="Calibri"/>
          <w:sz w:val="24"/>
          <w:szCs w:val="24"/>
        </w:rPr>
        <w:t>Does</w:t>
      </w:r>
      <w:r>
        <w:rPr>
          <w:rFonts w:ascii="Calibri" w:eastAsia="Calibri" w:hAnsi="Calibri" w:cs="Calibri"/>
          <w:spacing w:val="15"/>
          <w:sz w:val="24"/>
          <w:szCs w:val="24"/>
        </w:rPr>
        <w:t xml:space="preserve"> </w:t>
      </w:r>
      <w:r>
        <w:rPr>
          <w:rFonts w:ascii="Calibri" w:eastAsia="Calibri" w:hAnsi="Calibri" w:cs="Calibri"/>
          <w:sz w:val="24"/>
          <w:szCs w:val="24"/>
        </w:rPr>
        <w:t>the</w:t>
      </w:r>
      <w:r>
        <w:rPr>
          <w:rFonts w:ascii="Calibri" w:eastAsia="Calibri" w:hAnsi="Calibri" w:cs="Calibri"/>
          <w:spacing w:val="15"/>
          <w:sz w:val="24"/>
          <w:szCs w:val="24"/>
        </w:rPr>
        <w:t xml:space="preserve"> </w:t>
      </w:r>
      <w:r>
        <w:rPr>
          <w:rFonts w:ascii="Calibri" w:eastAsia="Calibri" w:hAnsi="Calibri" w:cs="Calibri"/>
          <w:sz w:val="24"/>
          <w:szCs w:val="24"/>
        </w:rPr>
        <w:t>online</w:t>
      </w:r>
      <w:r>
        <w:rPr>
          <w:rFonts w:ascii="Calibri" w:eastAsia="Calibri" w:hAnsi="Calibri" w:cs="Calibri"/>
          <w:spacing w:val="16"/>
          <w:sz w:val="24"/>
          <w:szCs w:val="24"/>
        </w:rPr>
        <w:t xml:space="preserve"> </w:t>
      </w:r>
      <w:r>
        <w:rPr>
          <w:rFonts w:ascii="Calibri" w:eastAsia="Calibri" w:hAnsi="Calibri" w:cs="Calibri"/>
          <w:sz w:val="24"/>
          <w:szCs w:val="24"/>
        </w:rPr>
        <w:t>data</w:t>
      </w:r>
      <w:r>
        <w:rPr>
          <w:rFonts w:ascii="Calibri" w:eastAsia="Calibri" w:hAnsi="Calibri" w:cs="Calibri"/>
          <w:spacing w:val="15"/>
          <w:sz w:val="24"/>
          <w:szCs w:val="24"/>
        </w:rPr>
        <w:t xml:space="preserve"> </w:t>
      </w:r>
      <w:r>
        <w:rPr>
          <w:rFonts w:ascii="Calibri" w:eastAsia="Calibri" w:hAnsi="Calibri" w:cs="Calibri"/>
          <w:sz w:val="24"/>
          <w:szCs w:val="24"/>
        </w:rPr>
        <w:t>entry</w:t>
      </w:r>
      <w:r>
        <w:rPr>
          <w:rFonts w:ascii="Calibri" w:eastAsia="Calibri" w:hAnsi="Calibri" w:cs="Calibri"/>
          <w:spacing w:val="17"/>
          <w:sz w:val="24"/>
          <w:szCs w:val="24"/>
        </w:rPr>
        <w:t xml:space="preserve"> </w:t>
      </w:r>
      <w:r>
        <w:rPr>
          <w:rFonts w:ascii="Calibri" w:eastAsia="Calibri" w:hAnsi="Calibri" w:cs="Calibri"/>
          <w:sz w:val="24"/>
          <w:szCs w:val="24"/>
        </w:rPr>
        <w:t>require</w:t>
      </w:r>
      <w:r>
        <w:rPr>
          <w:rFonts w:ascii="Calibri" w:eastAsia="Calibri" w:hAnsi="Calibri" w:cs="Calibri"/>
          <w:spacing w:val="15"/>
          <w:sz w:val="24"/>
          <w:szCs w:val="24"/>
        </w:rPr>
        <w:t xml:space="preserve"> </w:t>
      </w:r>
      <w:r>
        <w:rPr>
          <w:rFonts w:ascii="Calibri" w:eastAsia="Calibri" w:hAnsi="Calibri" w:cs="Calibri"/>
          <w:sz w:val="24"/>
          <w:szCs w:val="24"/>
        </w:rPr>
        <w:t>the</w:t>
      </w:r>
      <w:r>
        <w:rPr>
          <w:rFonts w:ascii="Calibri" w:eastAsia="Calibri" w:hAnsi="Calibri" w:cs="Calibri"/>
          <w:spacing w:val="16"/>
          <w:sz w:val="24"/>
          <w:szCs w:val="24"/>
        </w:rPr>
        <w:t xml:space="preserve"> </w:t>
      </w:r>
      <w:r>
        <w:rPr>
          <w:rFonts w:ascii="Calibri" w:eastAsia="Calibri" w:hAnsi="Calibri" w:cs="Calibri"/>
          <w:sz w:val="24"/>
          <w:szCs w:val="24"/>
        </w:rPr>
        <w:t>input</w:t>
      </w:r>
      <w:r>
        <w:rPr>
          <w:rFonts w:ascii="Calibri" w:eastAsia="Calibri" w:hAnsi="Calibri" w:cs="Calibri"/>
          <w:spacing w:val="15"/>
          <w:sz w:val="24"/>
          <w:szCs w:val="24"/>
        </w:rPr>
        <w:t xml:space="preserve"> </w:t>
      </w:r>
      <w:r>
        <w:rPr>
          <w:rFonts w:ascii="Calibri" w:eastAsia="Calibri" w:hAnsi="Calibri" w:cs="Calibri"/>
          <w:sz w:val="24"/>
          <w:szCs w:val="24"/>
        </w:rPr>
        <w:t>transaction</w:t>
      </w:r>
      <w:r>
        <w:rPr>
          <w:rFonts w:ascii="Calibri" w:eastAsia="Calibri" w:hAnsi="Calibri" w:cs="Calibri"/>
          <w:spacing w:val="17"/>
          <w:sz w:val="24"/>
          <w:szCs w:val="24"/>
        </w:rPr>
        <w:t xml:space="preserve"> </w:t>
      </w:r>
      <w:r>
        <w:rPr>
          <w:rFonts w:ascii="Calibri" w:eastAsia="Calibri" w:hAnsi="Calibri" w:cs="Calibri"/>
          <w:sz w:val="24"/>
          <w:szCs w:val="24"/>
        </w:rPr>
        <w:t>to</w:t>
      </w:r>
      <w:r>
        <w:rPr>
          <w:rFonts w:ascii="Calibri" w:eastAsia="Calibri" w:hAnsi="Calibri" w:cs="Calibri"/>
          <w:spacing w:val="15"/>
          <w:sz w:val="24"/>
          <w:szCs w:val="24"/>
        </w:rPr>
        <w:t xml:space="preserve"> </w:t>
      </w:r>
      <w:r>
        <w:rPr>
          <w:rFonts w:ascii="Calibri" w:eastAsia="Calibri" w:hAnsi="Calibri" w:cs="Calibri"/>
          <w:sz w:val="24"/>
          <w:szCs w:val="24"/>
        </w:rPr>
        <w:t>be</w:t>
      </w:r>
      <w:r>
        <w:rPr>
          <w:rFonts w:ascii="Calibri" w:eastAsia="Calibri" w:hAnsi="Calibri" w:cs="Calibri"/>
          <w:spacing w:val="15"/>
          <w:sz w:val="24"/>
          <w:szCs w:val="24"/>
        </w:rPr>
        <w:t xml:space="preserve"> </w:t>
      </w:r>
      <w:r>
        <w:rPr>
          <w:rFonts w:ascii="Calibri" w:eastAsia="Calibri" w:hAnsi="Calibri" w:cs="Calibri"/>
          <w:sz w:val="24"/>
          <w:szCs w:val="24"/>
        </w:rPr>
        <w:t>built</w:t>
      </w:r>
      <w:r>
        <w:rPr>
          <w:rFonts w:ascii="Calibri" w:eastAsia="Calibri" w:hAnsi="Calibri" w:cs="Calibri"/>
          <w:spacing w:val="16"/>
          <w:sz w:val="24"/>
          <w:szCs w:val="24"/>
        </w:rPr>
        <w:t xml:space="preserve"> </w:t>
      </w:r>
      <w:r>
        <w:rPr>
          <w:rFonts w:ascii="Calibri" w:eastAsia="Calibri" w:hAnsi="Calibri" w:cs="Calibri"/>
          <w:sz w:val="24"/>
          <w:szCs w:val="24"/>
        </w:rPr>
        <w:t>over</w:t>
      </w:r>
      <w:r>
        <w:rPr>
          <w:rFonts w:ascii="Calibri" w:eastAsia="Calibri" w:hAnsi="Calibri" w:cs="Calibri"/>
          <w:spacing w:val="15"/>
          <w:sz w:val="24"/>
          <w:szCs w:val="24"/>
        </w:rPr>
        <w:t xml:space="preserve"> </w:t>
      </w:r>
      <w:r>
        <w:rPr>
          <w:rFonts w:ascii="Calibri" w:eastAsia="Calibri" w:hAnsi="Calibri" w:cs="Calibri"/>
          <w:sz w:val="24"/>
          <w:szCs w:val="24"/>
        </w:rPr>
        <w:t>multiple</w:t>
      </w:r>
      <w:r>
        <w:rPr>
          <w:rFonts w:ascii="Calibri" w:eastAsia="Calibri" w:hAnsi="Calibri" w:cs="Calibri"/>
          <w:spacing w:val="-60"/>
          <w:sz w:val="24"/>
          <w:szCs w:val="24"/>
        </w:rPr>
        <w:t xml:space="preserve"> </w:t>
      </w:r>
      <w:r>
        <w:rPr>
          <w:rFonts w:ascii="Calibri" w:eastAsia="Calibri" w:hAnsi="Calibri" w:cs="Calibri"/>
          <w:sz w:val="24"/>
          <w:szCs w:val="24"/>
        </w:rPr>
        <w:t>screens</w:t>
      </w:r>
      <w:r>
        <w:rPr>
          <w:rFonts w:ascii="Calibri" w:eastAsia="Calibri" w:hAnsi="Calibri" w:cs="Calibri"/>
          <w:spacing w:val="-1"/>
          <w:sz w:val="24"/>
          <w:szCs w:val="24"/>
        </w:rPr>
        <w:t xml:space="preserve"> </w:t>
      </w:r>
      <w:r>
        <w:rPr>
          <w:rFonts w:ascii="Calibri" w:eastAsia="Calibri" w:hAnsi="Calibri" w:cs="Calibri"/>
          <w:sz w:val="24"/>
          <w:szCs w:val="24"/>
        </w:rPr>
        <w:t>or operations?</w:t>
      </w:r>
    </w:p>
    <w:p w14:paraId="0F339D73" w14:textId="77777777" w:rsidR="00C22E2C" w:rsidRDefault="002A4A6B">
      <w:pPr>
        <w:spacing w:before="163"/>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2"/>
          <w:sz w:val="24"/>
          <w:szCs w:val="24"/>
        </w:rPr>
        <w:t xml:space="preserve"> </w:t>
      </w:r>
      <w:r>
        <w:rPr>
          <w:rFonts w:ascii="Calibri" w:eastAsia="Calibri" w:hAnsi="Calibri" w:cs="Calibri"/>
          <w:b/>
          <w:color w:val="C00000"/>
          <w:sz w:val="24"/>
          <w:szCs w:val="24"/>
        </w:rPr>
        <w:t>3</w:t>
      </w:r>
    </w:p>
    <w:p w14:paraId="4A2C055E" w14:textId="77777777" w:rsidR="00C22E2C" w:rsidRDefault="002A4A6B">
      <w:pPr>
        <w:tabs>
          <w:tab w:val="left" w:pos="1778"/>
        </w:tabs>
        <w:spacing w:before="186"/>
        <w:rPr>
          <w:rFonts w:ascii="Calibri" w:eastAsia="Calibri" w:hAnsi="Calibri" w:cs="Calibri"/>
          <w:sz w:val="24"/>
          <w:szCs w:val="24"/>
        </w:rPr>
      </w:pPr>
      <w:r>
        <w:rPr>
          <w:rFonts w:ascii="Calibri" w:eastAsia="Calibri" w:hAnsi="Calibri" w:cs="Calibri"/>
          <w:sz w:val="24"/>
          <w:szCs w:val="24"/>
        </w:rPr>
        <w:t>Are</w:t>
      </w:r>
      <w:r>
        <w:rPr>
          <w:rFonts w:ascii="Calibri" w:eastAsia="Calibri" w:hAnsi="Calibri" w:cs="Calibri"/>
          <w:spacing w:val="-4"/>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ILFs</w:t>
      </w:r>
      <w:r>
        <w:rPr>
          <w:rFonts w:ascii="Calibri" w:eastAsia="Calibri" w:hAnsi="Calibri" w:cs="Calibri"/>
          <w:spacing w:val="-2"/>
          <w:sz w:val="24"/>
          <w:szCs w:val="24"/>
        </w:rPr>
        <w:t xml:space="preserve"> </w:t>
      </w:r>
      <w:r>
        <w:rPr>
          <w:rFonts w:ascii="Calibri" w:eastAsia="Calibri" w:hAnsi="Calibri" w:cs="Calibri"/>
          <w:sz w:val="24"/>
          <w:szCs w:val="24"/>
        </w:rPr>
        <w:t>updated</w:t>
      </w:r>
      <w:r>
        <w:rPr>
          <w:rFonts w:ascii="Calibri" w:eastAsia="Calibri" w:hAnsi="Calibri" w:cs="Calibri"/>
          <w:spacing w:val="-1"/>
          <w:sz w:val="24"/>
          <w:szCs w:val="24"/>
        </w:rPr>
        <w:t xml:space="preserve"> </w:t>
      </w:r>
      <w:r>
        <w:rPr>
          <w:rFonts w:ascii="Calibri" w:eastAsia="Calibri" w:hAnsi="Calibri" w:cs="Calibri"/>
          <w:sz w:val="24"/>
          <w:szCs w:val="24"/>
        </w:rPr>
        <w:t>online?</w:t>
      </w:r>
    </w:p>
    <w:p w14:paraId="15D6B0A8" w14:textId="77777777" w:rsidR="00C22E2C" w:rsidRDefault="002A4A6B">
      <w:pPr>
        <w:tabs>
          <w:tab w:val="left" w:pos="1778"/>
        </w:tabs>
        <w:spacing w:before="186"/>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3</w:t>
      </w:r>
    </w:p>
    <w:p w14:paraId="6843D7C6" w14:textId="77777777" w:rsidR="00C22E2C" w:rsidRDefault="00C22E2C">
      <w:pPr>
        <w:rPr>
          <w:rFonts w:ascii="Calibri" w:eastAsia="Calibri" w:hAnsi="Calibri" w:cs="Calibri"/>
          <w:sz w:val="24"/>
          <w:szCs w:val="24"/>
        </w:rPr>
      </w:pPr>
    </w:p>
    <w:p w14:paraId="0DB9B05B" w14:textId="77777777" w:rsidR="00C22E2C" w:rsidRDefault="002A4A6B">
      <w:pPr>
        <w:tabs>
          <w:tab w:val="left" w:pos="1778"/>
        </w:tabs>
        <w:spacing w:before="20"/>
        <w:rPr>
          <w:rFonts w:ascii="Calibri" w:eastAsia="Calibri" w:hAnsi="Calibri" w:cs="Calibri"/>
          <w:sz w:val="24"/>
          <w:szCs w:val="24"/>
        </w:rPr>
      </w:pPr>
      <w:r>
        <w:rPr>
          <w:rFonts w:ascii="Calibri" w:eastAsia="Calibri" w:hAnsi="Calibri" w:cs="Calibri"/>
          <w:sz w:val="24"/>
          <w:szCs w:val="24"/>
        </w:rPr>
        <w:t>Are</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inputs,</w:t>
      </w:r>
      <w:r>
        <w:rPr>
          <w:rFonts w:ascii="Calibri" w:eastAsia="Calibri" w:hAnsi="Calibri" w:cs="Calibri"/>
          <w:spacing w:val="-3"/>
          <w:sz w:val="24"/>
          <w:szCs w:val="24"/>
        </w:rPr>
        <w:t xml:space="preserve"> </w:t>
      </w:r>
      <w:r>
        <w:rPr>
          <w:rFonts w:ascii="Calibri" w:eastAsia="Calibri" w:hAnsi="Calibri" w:cs="Calibri"/>
          <w:sz w:val="24"/>
          <w:szCs w:val="24"/>
        </w:rPr>
        <w:t>outputs,</w:t>
      </w:r>
      <w:r>
        <w:rPr>
          <w:rFonts w:ascii="Calibri" w:eastAsia="Calibri" w:hAnsi="Calibri" w:cs="Calibri"/>
          <w:spacing w:val="-2"/>
          <w:sz w:val="24"/>
          <w:szCs w:val="24"/>
        </w:rPr>
        <w:t xml:space="preserve"> </w:t>
      </w:r>
      <w:r>
        <w:rPr>
          <w:rFonts w:ascii="Calibri" w:eastAsia="Calibri" w:hAnsi="Calibri" w:cs="Calibri"/>
          <w:sz w:val="24"/>
          <w:szCs w:val="24"/>
        </w:rPr>
        <w:t>files,</w:t>
      </w:r>
      <w:r>
        <w:rPr>
          <w:rFonts w:ascii="Calibri" w:eastAsia="Calibri" w:hAnsi="Calibri" w:cs="Calibri"/>
          <w:spacing w:val="-2"/>
          <w:sz w:val="24"/>
          <w:szCs w:val="24"/>
        </w:rPr>
        <w:t xml:space="preserve"> </w:t>
      </w:r>
      <w:r>
        <w:rPr>
          <w:rFonts w:ascii="Calibri" w:eastAsia="Calibri" w:hAnsi="Calibri" w:cs="Calibri"/>
          <w:sz w:val="24"/>
          <w:szCs w:val="24"/>
        </w:rPr>
        <w:t>or inquiries</w:t>
      </w:r>
      <w:r>
        <w:rPr>
          <w:rFonts w:ascii="Calibri" w:eastAsia="Calibri" w:hAnsi="Calibri" w:cs="Calibri"/>
          <w:spacing w:val="-1"/>
          <w:sz w:val="24"/>
          <w:szCs w:val="24"/>
        </w:rPr>
        <w:t xml:space="preserve"> </w:t>
      </w:r>
      <w:r>
        <w:rPr>
          <w:rFonts w:ascii="Calibri" w:eastAsia="Calibri" w:hAnsi="Calibri" w:cs="Calibri"/>
          <w:sz w:val="24"/>
          <w:szCs w:val="24"/>
        </w:rPr>
        <w:t>complex?</w:t>
      </w:r>
    </w:p>
    <w:p w14:paraId="27AF5C57" w14:textId="77777777" w:rsidR="00C22E2C" w:rsidRDefault="002A4A6B">
      <w:pPr>
        <w:spacing w:before="186"/>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1</w:t>
      </w:r>
    </w:p>
    <w:p w14:paraId="0D7641D0" w14:textId="77777777" w:rsidR="00C22E2C" w:rsidRDefault="002A4A6B">
      <w:pPr>
        <w:tabs>
          <w:tab w:val="left" w:pos="1918"/>
        </w:tabs>
        <w:spacing w:before="189"/>
        <w:rPr>
          <w:rFonts w:ascii="Calibri" w:eastAsia="Calibri" w:hAnsi="Calibri" w:cs="Calibri"/>
          <w:sz w:val="24"/>
          <w:szCs w:val="24"/>
        </w:rPr>
      </w:pPr>
      <w:r>
        <w:rPr>
          <w:rFonts w:ascii="Calibri" w:eastAsia="Calibri" w:hAnsi="Calibri" w:cs="Calibri"/>
          <w:sz w:val="24"/>
          <w:szCs w:val="24"/>
        </w:rPr>
        <w:t>Is</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internal</w:t>
      </w:r>
      <w:r>
        <w:rPr>
          <w:rFonts w:ascii="Calibri" w:eastAsia="Calibri" w:hAnsi="Calibri" w:cs="Calibri"/>
          <w:spacing w:val="-2"/>
          <w:sz w:val="24"/>
          <w:szCs w:val="24"/>
        </w:rPr>
        <w:t xml:space="preserve"> </w:t>
      </w:r>
      <w:r>
        <w:rPr>
          <w:rFonts w:ascii="Calibri" w:eastAsia="Calibri" w:hAnsi="Calibri" w:cs="Calibri"/>
          <w:sz w:val="24"/>
          <w:szCs w:val="24"/>
        </w:rPr>
        <w:t>processing</w:t>
      </w:r>
      <w:r>
        <w:rPr>
          <w:rFonts w:ascii="Calibri" w:eastAsia="Calibri" w:hAnsi="Calibri" w:cs="Calibri"/>
          <w:spacing w:val="-4"/>
          <w:sz w:val="24"/>
          <w:szCs w:val="24"/>
        </w:rPr>
        <w:t xml:space="preserve"> </w:t>
      </w:r>
      <w:r>
        <w:rPr>
          <w:rFonts w:ascii="Calibri" w:eastAsia="Calibri" w:hAnsi="Calibri" w:cs="Calibri"/>
          <w:sz w:val="24"/>
          <w:szCs w:val="24"/>
        </w:rPr>
        <w:t>complex?</w:t>
      </w:r>
    </w:p>
    <w:p w14:paraId="0CC771A0" w14:textId="77777777" w:rsidR="00C22E2C" w:rsidRDefault="002A4A6B">
      <w:pPr>
        <w:tabs>
          <w:tab w:val="left" w:pos="1918"/>
        </w:tabs>
        <w:spacing w:before="189"/>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3</w:t>
      </w:r>
    </w:p>
    <w:p w14:paraId="5A5ECF48" w14:textId="77777777" w:rsidR="00C22E2C" w:rsidRDefault="002A4A6B">
      <w:pPr>
        <w:tabs>
          <w:tab w:val="left" w:pos="1918"/>
        </w:tabs>
        <w:spacing w:before="186"/>
        <w:rPr>
          <w:rFonts w:ascii="Calibri" w:eastAsia="Calibri" w:hAnsi="Calibri" w:cs="Calibri"/>
          <w:sz w:val="24"/>
          <w:szCs w:val="24"/>
        </w:rPr>
      </w:pPr>
      <w:r>
        <w:rPr>
          <w:rFonts w:ascii="Calibri" w:eastAsia="Calibri" w:hAnsi="Calibri" w:cs="Calibri"/>
          <w:sz w:val="24"/>
          <w:szCs w:val="24"/>
        </w:rPr>
        <w:t>Is the</w:t>
      </w:r>
      <w:r>
        <w:rPr>
          <w:rFonts w:ascii="Calibri" w:eastAsia="Calibri" w:hAnsi="Calibri" w:cs="Calibri"/>
          <w:spacing w:val="-2"/>
          <w:sz w:val="24"/>
          <w:szCs w:val="24"/>
        </w:rPr>
        <w:t xml:space="preserve"> </w:t>
      </w:r>
      <w:r>
        <w:rPr>
          <w:rFonts w:ascii="Calibri" w:eastAsia="Calibri" w:hAnsi="Calibri" w:cs="Calibri"/>
          <w:sz w:val="24"/>
          <w:szCs w:val="24"/>
        </w:rPr>
        <w:t>code</w:t>
      </w:r>
      <w:r>
        <w:rPr>
          <w:rFonts w:ascii="Calibri" w:eastAsia="Calibri" w:hAnsi="Calibri" w:cs="Calibri"/>
          <w:spacing w:val="-2"/>
          <w:sz w:val="24"/>
          <w:szCs w:val="24"/>
        </w:rPr>
        <w:t xml:space="preserve"> </w:t>
      </w:r>
      <w:r>
        <w:rPr>
          <w:rFonts w:ascii="Calibri" w:eastAsia="Calibri" w:hAnsi="Calibri" w:cs="Calibri"/>
          <w:sz w:val="24"/>
          <w:szCs w:val="24"/>
        </w:rPr>
        <w:t>designed to</w:t>
      </w:r>
      <w:r>
        <w:rPr>
          <w:rFonts w:ascii="Calibri" w:eastAsia="Calibri" w:hAnsi="Calibri" w:cs="Calibri"/>
          <w:spacing w:val="-4"/>
          <w:sz w:val="24"/>
          <w:szCs w:val="24"/>
        </w:rPr>
        <w:t xml:space="preserve"> </w:t>
      </w:r>
      <w:r>
        <w:rPr>
          <w:rFonts w:ascii="Calibri" w:eastAsia="Calibri" w:hAnsi="Calibri" w:cs="Calibri"/>
          <w:sz w:val="24"/>
          <w:szCs w:val="24"/>
        </w:rPr>
        <w:t>be</w:t>
      </w:r>
      <w:r>
        <w:rPr>
          <w:rFonts w:ascii="Calibri" w:eastAsia="Calibri" w:hAnsi="Calibri" w:cs="Calibri"/>
          <w:spacing w:val="-2"/>
          <w:sz w:val="24"/>
          <w:szCs w:val="24"/>
        </w:rPr>
        <w:t xml:space="preserve"> </w:t>
      </w:r>
      <w:r>
        <w:rPr>
          <w:rFonts w:ascii="Calibri" w:eastAsia="Calibri" w:hAnsi="Calibri" w:cs="Calibri"/>
          <w:sz w:val="24"/>
          <w:szCs w:val="24"/>
        </w:rPr>
        <w:t>reusable?</w:t>
      </w:r>
    </w:p>
    <w:p w14:paraId="0242D3ED" w14:textId="77777777" w:rsidR="00C22E2C" w:rsidRDefault="002A4A6B">
      <w:pPr>
        <w:spacing w:before="189"/>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3</w:t>
      </w:r>
    </w:p>
    <w:p w14:paraId="58C8EB9C" w14:textId="77777777" w:rsidR="00C22E2C" w:rsidRDefault="002A4A6B">
      <w:pPr>
        <w:tabs>
          <w:tab w:val="left" w:pos="1918"/>
        </w:tabs>
        <w:spacing w:before="187"/>
        <w:rPr>
          <w:rFonts w:ascii="Calibri" w:eastAsia="Calibri" w:hAnsi="Calibri" w:cs="Calibri"/>
          <w:sz w:val="24"/>
          <w:szCs w:val="24"/>
        </w:rPr>
      </w:pPr>
      <w:r>
        <w:rPr>
          <w:rFonts w:ascii="Calibri" w:eastAsia="Calibri" w:hAnsi="Calibri" w:cs="Calibri"/>
          <w:sz w:val="24"/>
          <w:szCs w:val="24"/>
        </w:rPr>
        <w:t>Are</w:t>
      </w:r>
      <w:r>
        <w:rPr>
          <w:rFonts w:ascii="Calibri" w:eastAsia="Calibri" w:hAnsi="Calibri" w:cs="Calibri"/>
          <w:spacing w:val="-4"/>
          <w:sz w:val="24"/>
          <w:szCs w:val="24"/>
        </w:rPr>
        <w:t xml:space="preserve"> </w:t>
      </w:r>
      <w:r>
        <w:rPr>
          <w:rFonts w:ascii="Calibri" w:eastAsia="Calibri" w:hAnsi="Calibri" w:cs="Calibri"/>
          <w:sz w:val="24"/>
          <w:szCs w:val="24"/>
        </w:rPr>
        <w:t>conversion</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2"/>
          <w:sz w:val="24"/>
          <w:szCs w:val="24"/>
        </w:rPr>
        <w:t xml:space="preserve"> </w:t>
      </w:r>
      <w:r>
        <w:rPr>
          <w:rFonts w:ascii="Calibri" w:eastAsia="Calibri" w:hAnsi="Calibri" w:cs="Calibri"/>
          <w:sz w:val="24"/>
          <w:szCs w:val="24"/>
        </w:rPr>
        <w:t>installation</w:t>
      </w:r>
      <w:r>
        <w:rPr>
          <w:rFonts w:ascii="Calibri" w:eastAsia="Calibri" w:hAnsi="Calibri" w:cs="Calibri"/>
          <w:spacing w:val="-1"/>
          <w:sz w:val="24"/>
          <w:szCs w:val="24"/>
        </w:rPr>
        <w:t xml:space="preserve"> </w:t>
      </w:r>
      <w:r>
        <w:rPr>
          <w:rFonts w:ascii="Calibri" w:eastAsia="Calibri" w:hAnsi="Calibri" w:cs="Calibri"/>
          <w:sz w:val="24"/>
          <w:szCs w:val="24"/>
        </w:rPr>
        <w:t>included</w:t>
      </w:r>
      <w:r>
        <w:rPr>
          <w:rFonts w:ascii="Calibri" w:eastAsia="Calibri" w:hAnsi="Calibri" w:cs="Calibri"/>
          <w:spacing w:val="-1"/>
          <w:sz w:val="24"/>
          <w:szCs w:val="24"/>
        </w:rPr>
        <w:t xml:space="preserve"> </w:t>
      </w:r>
      <w:r>
        <w:rPr>
          <w:rFonts w:ascii="Calibri" w:eastAsia="Calibri" w:hAnsi="Calibri" w:cs="Calibri"/>
          <w:sz w:val="24"/>
          <w:szCs w:val="24"/>
        </w:rPr>
        <w:t>in the</w:t>
      </w:r>
      <w:r>
        <w:rPr>
          <w:rFonts w:ascii="Calibri" w:eastAsia="Calibri" w:hAnsi="Calibri" w:cs="Calibri"/>
          <w:spacing w:val="-5"/>
          <w:sz w:val="24"/>
          <w:szCs w:val="24"/>
        </w:rPr>
        <w:t xml:space="preserve"> </w:t>
      </w:r>
      <w:r>
        <w:rPr>
          <w:rFonts w:ascii="Calibri" w:eastAsia="Calibri" w:hAnsi="Calibri" w:cs="Calibri"/>
          <w:sz w:val="24"/>
          <w:szCs w:val="24"/>
        </w:rPr>
        <w:t>design?</w:t>
      </w:r>
    </w:p>
    <w:p w14:paraId="2F03A893" w14:textId="77777777" w:rsidR="00C22E2C" w:rsidRDefault="002A4A6B">
      <w:pPr>
        <w:spacing w:before="188"/>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4</w:t>
      </w:r>
    </w:p>
    <w:p w14:paraId="3A66E545" w14:textId="77777777" w:rsidR="00C22E2C" w:rsidRDefault="002A4A6B">
      <w:pPr>
        <w:tabs>
          <w:tab w:val="left" w:pos="1918"/>
        </w:tabs>
        <w:spacing w:before="186"/>
        <w:rPr>
          <w:rFonts w:ascii="Calibri" w:eastAsia="Calibri" w:hAnsi="Calibri" w:cs="Calibri"/>
          <w:sz w:val="24"/>
          <w:szCs w:val="24"/>
        </w:rPr>
      </w:pPr>
      <w:r>
        <w:rPr>
          <w:rFonts w:ascii="Calibri" w:eastAsia="Calibri" w:hAnsi="Calibri" w:cs="Calibri"/>
          <w:sz w:val="24"/>
          <w:szCs w:val="24"/>
        </w:rPr>
        <w:t>Is</w:t>
      </w:r>
      <w:r>
        <w:rPr>
          <w:rFonts w:ascii="Calibri" w:eastAsia="Calibri" w:hAnsi="Calibri" w:cs="Calibri"/>
          <w:spacing w:val="-2"/>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system</w:t>
      </w:r>
      <w:r>
        <w:rPr>
          <w:rFonts w:ascii="Calibri" w:eastAsia="Calibri" w:hAnsi="Calibri" w:cs="Calibri"/>
          <w:spacing w:val="-4"/>
          <w:sz w:val="24"/>
          <w:szCs w:val="24"/>
        </w:rPr>
        <w:t xml:space="preserve"> </w:t>
      </w:r>
      <w:r>
        <w:rPr>
          <w:rFonts w:ascii="Calibri" w:eastAsia="Calibri" w:hAnsi="Calibri" w:cs="Calibri"/>
          <w:sz w:val="24"/>
          <w:szCs w:val="24"/>
        </w:rPr>
        <w:t>designed</w:t>
      </w:r>
      <w:r>
        <w:rPr>
          <w:rFonts w:ascii="Calibri" w:eastAsia="Calibri" w:hAnsi="Calibri" w:cs="Calibri"/>
          <w:spacing w:val="-2"/>
          <w:sz w:val="24"/>
          <w:szCs w:val="24"/>
        </w:rPr>
        <w:t xml:space="preserve"> </w:t>
      </w:r>
      <w:r>
        <w:rPr>
          <w:rFonts w:ascii="Calibri" w:eastAsia="Calibri" w:hAnsi="Calibri" w:cs="Calibri"/>
          <w:sz w:val="24"/>
          <w:szCs w:val="24"/>
        </w:rPr>
        <w:t>for</w:t>
      </w:r>
      <w:r>
        <w:rPr>
          <w:rFonts w:ascii="Calibri" w:eastAsia="Calibri" w:hAnsi="Calibri" w:cs="Calibri"/>
          <w:spacing w:val="-4"/>
          <w:sz w:val="24"/>
          <w:szCs w:val="24"/>
        </w:rPr>
        <w:t xml:space="preserve"> </w:t>
      </w:r>
      <w:r>
        <w:rPr>
          <w:rFonts w:ascii="Calibri" w:eastAsia="Calibri" w:hAnsi="Calibri" w:cs="Calibri"/>
          <w:sz w:val="24"/>
          <w:szCs w:val="24"/>
        </w:rPr>
        <w:t>multiple</w:t>
      </w:r>
      <w:r>
        <w:rPr>
          <w:rFonts w:ascii="Calibri" w:eastAsia="Calibri" w:hAnsi="Calibri" w:cs="Calibri"/>
          <w:spacing w:val="-2"/>
          <w:sz w:val="24"/>
          <w:szCs w:val="24"/>
        </w:rPr>
        <w:t xml:space="preserve"> </w:t>
      </w:r>
      <w:r>
        <w:rPr>
          <w:rFonts w:ascii="Calibri" w:eastAsia="Calibri" w:hAnsi="Calibri" w:cs="Calibri"/>
          <w:sz w:val="24"/>
          <w:szCs w:val="24"/>
        </w:rPr>
        <w:t>installations</w:t>
      </w:r>
      <w:r>
        <w:rPr>
          <w:rFonts w:ascii="Calibri" w:eastAsia="Calibri" w:hAnsi="Calibri" w:cs="Calibri"/>
          <w:spacing w:val="-1"/>
          <w:sz w:val="24"/>
          <w:szCs w:val="24"/>
        </w:rPr>
        <w:t xml:space="preserve"> </w:t>
      </w:r>
      <w:r>
        <w:rPr>
          <w:rFonts w:ascii="Calibri" w:eastAsia="Calibri" w:hAnsi="Calibri" w:cs="Calibri"/>
          <w:sz w:val="24"/>
          <w:szCs w:val="24"/>
        </w:rPr>
        <w:t>in</w:t>
      </w:r>
      <w:r>
        <w:rPr>
          <w:rFonts w:ascii="Calibri" w:eastAsia="Calibri" w:hAnsi="Calibri" w:cs="Calibri"/>
          <w:spacing w:val="-2"/>
          <w:sz w:val="24"/>
          <w:szCs w:val="24"/>
        </w:rPr>
        <w:t xml:space="preserve"> </w:t>
      </w:r>
      <w:r>
        <w:rPr>
          <w:rFonts w:ascii="Calibri" w:eastAsia="Calibri" w:hAnsi="Calibri" w:cs="Calibri"/>
          <w:sz w:val="24"/>
          <w:szCs w:val="24"/>
        </w:rPr>
        <w:t>different</w:t>
      </w:r>
      <w:r>
        <w:rPr>
          <w:rFonts w:ascii="Calibri" w:eastAsia="Calibri" w:hAnsi="Calibri" w:cs="Calibri"/>
          <w:spacing w:val="-5"/>
          <w:sz w:val="24"/>
          <w:szCs w:val="24"/>
        </w:rPr>
        <w:t xml:space="preserve"> </w:t>
      </w:r>
      <w:r>
        <w:rPr>
          <w:rFonts w:ascii="Calibri" w:eastAsia="Calibri" w:hAnsi="Calibri" w:cs="Calibri"/>
          <w:sz w:val="24"/>
          <w:szCs w:val="24"/>
        </w:rPr>
        <w:t>organizations?</w:t>
      </w:r>
    </w:p>
    <w:p w14:paraId="1876680D" w14:textId="77777777" w:rsidR="00C22E2C" w:rsidRDefault="002A4A6B">
      <w:pPr>
        <w:spacing w:before="187"/>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3</w:t>
      </w:r>
    </w:p>
    <w:p w14:paraId="1182885A" w14:textId="77777777" w:rsidR="00C22E2C" w:rsidRDefault="002A4A6B">
      <w:pPr>
        <w:tabs>
          <w:tab w:val="left" w:pos="1918"/>
        </w:tabs>
        <w:spacing w:before="188"/>
        <w:rPr>
          <w:rFonts w:ascii="Calibri" w:eastAsia="Calibri" w:hAnsi="Calibri" w:cs="Calibri"/>
          <w:sz w:val="24"/>
          <w:szCs w:val="24"/>
        </w:rPr>
      </w:pPr>
      <w:r>
        <w:rPr>
          <w:rFonts w:ascii="Calibri" w:eastAsia="Calibri" w:hAnsi="Calibri" w:cs="Calibri"/>
          <w:sz w:val="24"/>
          <w:szCs w:val="24"/>
        </w:rPr>
        <w:t>Is</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application designed</w:t>
      </w:r>
      <w:r>
        <w:rPr>
          <w:rFonts w:ascii="Calibri" w:eastAsia="Calibri" w:hAnsi="Calibri" w:cs="Calibri"/>
          <w:spacing w:val="-1"/>
          <w:sz w:val="24"/>
          <w:szCs w:val="24"/>
        </w:rPr>
        <w:t xml:space="preserve"> </w:t>
      </w:r>
      <w:r>
        <w:rPr>
          <w:rFonts w:ascii="Calibri" w:eastAsia="Calibri" w:hAnsi="Calibri" w:cs="Calibri"/>
          <w:sz w:val="24"/>
          <w:szCs w:val="24"/>
        </w:rPr>
        <w:t>to facilitate</w:t>
      </w:r>
      <w:r>
        <w:rPr>
          <w:rFonts w:ascii="Calibri" w:eastAsia="Calibri" w:hAnsi="Calibri" w:cs="Calibri"/>
          <w:spacing w:val="-6"/>
          <w:sz w:val="24"/>
          <w:szCs w:val="24"/>
        </w:rPr>
        <w:t xml:space="preserve"> </w:t>
      </w:r>
      <w:r>
        <w:rPr>
          <w:rFonts w:ascii="Calibri" w:eastAsia="Calibri" w:hAnsi="Calibri" w:cs="Calibri"/>
          <w:sz w:val="24"/>
          <w:szCs w:val="24"/>
        </w:rPr>
        <w:t>change</w:t>
      </w:r>
      <w:r>
        <w:rPr>
          <w:rFonts w:ascii="Calibri" w:eastAsia="Calibri" w:hAnsi="Calibri" w:cs="Calibri"/>
          <w:spacing w:val="-2"/>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ease</w:t>
      </w:r>
      <w:r>
        <w:rPr>
          <w:rFonts w:ascii="Calibri" w:eastAsia="Calibri" w:hAnsi="Calibri" w:cs="Calibri"/>
          <w:spacing w:val="-2"/>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use</w:t>
      </w:r>
      <w:r>
        <w:rPr>
          <w:rFonts w:ascii="Calibri" w:eastAsia="Calibri" w:hAnsi="Calibri" w:cs="Calibri"/>
          <w:spacing w:val="-2"/>
          <w:sz w:val="24"/>
          <w:szCs w:val="24"/>
        </w:rPr>
        <w:t xml:space="preserve"> </w:t>
      </w:r>
      <w:r>
        <w:rPr>
          <w:rFonts w:ascii="Calibri" w:eastAsia="Calibri" w:hAnsi="Calibri" w:cs="Calibri"/>
          <w:sz w:val="24"/>
          <w:szCs w:val="24"/>
        </w:rPr>
        <w:t>by</w:t>
      </w:r>
      <w:r>
        <w:rPr>
          <w:rFonts w:ascii="Calibri" w:eastAsia="Calibri" w:hAnsi="Calibri" w:cs="Calibri"/>
          <w:spacing w:val="-2"/>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user?</w:t>
      </w:r>
    </w:p>
    <w:p w14:paraId="57B59F10" w14:textId="77777777" w:rsidR="00C22E2C" w:rsidRDefault="002A4A6B">
      <w:pPr>
        <w:spacing w:before="186"/>
        <w:rPr>
          <w:rFonts w:ascii="Calibri" w:eastAsia="Calibri" w:hAnsi="Calibri" w:cs="Calibri"/>
          <w:b/>
          <w:sz w:val="24"/>
          <w:szCs w:val="24"/>
        </w:rPr>
      </w:pPr>
      <w:r>
        <w:rPr>
          <w:rFonts w:ascii="Calibri" w:eastAsia="Calibri" w:hAnsi="Calibri" w:cs="Calibri"/>
          <w:b/>
          <w:sz w:val="24"/>
          <w:szCs w:val="24"/>
        </w:rPr>
        <w:t>ANS.</w:t>
      </w:r>
      <w:r>
        <w:rPr>
          <w:rFonts w:ascii="Calibri" w:eastAsia="Calibri" w:hAnsi="Calibri" w:cs="Calibri"/>
          <w:b/>
          <w:spacing w:val="-3"/>
          <w:sz w:val="24"/>
          <w:szCs w:val="24"/>
        </w:rPr>
        <w:t xml:space="preserve"> </w:t>
      </w:r>
      <w:r>
        <w:rPr>
          <w:rFonts w:ascii="Calibri" w:eastAsia="Calibri" w:hAnsi="Calibri" w:cs="Calibri"/>
          <w:b/>
          <w:color w:val="C00000"/>
          <w:sz w:val="24"/>
          <w:szCs w:val="24"/>
        </w:rPr>
        <w:t>5</w:t>
      </w:r>
    </w:p>
    <w:p w14:paraId="6DA415C1" w14:textId="77777777" w:rsidR="00C22E2C" w:rsidRDefault="002A4A6B">
      <w:pPr>
        <w:spacing w:before="187"/>
        <w:rPr>
          <w:rFonts w:ascii="Calibri" w:eastAsia="Calibri" w:hAnsi="Calibri" w:cs="Calibri"/>
          <w:sz w:val="24"/>
          <w:szCs w:val="24"/>
        </w:rPr>
      </w:pPr>
      <w:r>
        <w:rPr>
          <w:rFonts w:ascii="Calibri" w:eastAsia="Calibri" w:hAnsi="Calibri" w:cs="Calibri"/>
          <w:sz w:val="24"/>
          <w:szCs w:val="24"/>
        </w:rPr>
        <w:t>Total:</w:t>
      </w:r>
      <w:r>
        <w:rPr>
          <w:rFonts w:ascii="Calibri" w:eastAsia="Calibri" w:hAnsi="Calibri" w:cs="Calibri"/>
          <w:spacing w:val="-3"/>
          <w:sz w:val="24"/>
          <w:szCs w:val="24"/>
        </w:rPr>
        <w:t xml:space="preserve"> </w:t>
      </w:r>
      <w:r>
        <w:rPr>
          <w:rFonts w:ascii="Calibri" w:eastAsia="Calibri" w:hAnsi="Calibri" w:cs="Calibri"/>
          <w:sz w:val="24"/>
          <w:szCs w:val="24"/>
        </w:rPr>
        <w:t>49</w:t>
      </w:r>
    </w:p>
    <w:p w14:paraId="4AE3915D" w14:textId="77777777" w:rsidR="00C22E2C" w:rsidRDefault="002A4A6B">
      <w:pPr>
        <w:spacing w:before="240" w:line="276" w:lineRule="auto"/>
        <w:ind w:right="2814"/>
        <w:rPr>
          <w:rFonts w:ascii="Calibri" w:eastAsia="Calibri" w:hAnsi="Calibri" w:cs="Calibri"/>
          <w:sz w:val="24"/>
          <w:szCs w:val="24"/>
        </w:rPr>
      </w:pPr>
      <w:r>
        <w:rPr>
          <w:rFonts w:ascii="Calibri" w:eastAsia="Calibri" w:hAnsi="Calibri" w:cs="Calibri"/>
          <w:sz w:val="24"/>
          <w:szCs w:val="24"/>
        </w:rPr>
        <w:lastRenderedPageBreak/>
        <w:t>Once this much data is collected now we head on to Function points:</w:t>
      </w:r>
      <w:r>
        <w:rPr>
          <w:rFonts w:ascii="Calibri" w:eastAsia="Calibri" w:hAnsi="Calibri" w:cs="Calibri"/>
          <w:sz w:val="24"/>
          <w:szCs w:val="24"/>
          <w:lang w:val="en-US"/>
        </w:rPr>
        <w:t xml:space="preserve"> </w:t>
      </w:r>
      <w:r>
        <w:rPr>
          <w:rFonts w:ascii="Calibri" w:eastAsia="Calibri" w:hAnsi="Calibri" w:cs="Calibri"/>
          <w:sz w:val="24"/>
          <w:szCs w:val="24"/>
        </w:rPr>
        <w:t>-</w:t>
      </w:r>
      <w:r>
        <w:rPr>
          <w:rFonts w:ascii="Calibri" w:eastAsia="Calibri" w:hAnsi="Calibri" w:cs="Calibri"/>
          <w:spacing w:val="-61"/>
          <w:sz w:val="24"/>
          <w:szCs w:val="24"/>
        </w:rPr>
        <w:t xml:space="preserve"> </w:t>
      </w:r>
      <w:proofErr w:type="gramStart"/>
      <w:r>
        <w:rPr>
          <w:rFonts w:ascii="Calibri" w:eastAsia="Calibri" w:hAnsi="Calibri" w:cs="Calibri"/>
          <w:sz w:val="24"/>
          <w:szCs w:val="24"/>
        </w:rPr>
        <w:t>Formula:-</w:t>
      </w:r>
      <w:proofErr w:type="gramEnd"/>
    </w:p>
    <w:p w14:paraId="174C6731" w14:textId="77777777" w:rsidR="00C22E2C" w:rsidRDefault="002A4A6B">
      <w:pPr>
        <w:spacing w:before="1"/>
        <w:rPr>
          <w:rFonts w:ascii="Cambria" w:eastAsia="Cambria" w:hAnsi="Cambria" w:cs="Cambria"/>
          <w:b/>
          <w:sz w:val="24"/>
          <w:szCs w:val="24"/>
        </w:rPr>
      </w:pPr>
      <w:r>
        <w:rPr>
          <w:rFonts w:ascii="Cambria" w:eastAsia="Cambria" w:hAnsi="Cambria" w:cs="Cambria"/>
          <w:b/>
          <w:sz w:val="24"/>
          <w:szCs w:val="24"/>
        </w:rPr>
        <w:t>FP =</w:t>
      </w:r>
      <w:r>
        <w:rPr>
          <w:rFonts w:ascii="Cambria" w:eastAsia="Cambria" w:hAnsi="Cambria" w:cs="Cambria"/>
          <w:b/>
          <w:spacing w:val="-5"/>
          <w:sz w:val="24"/>
          <w:szCs w:val="24"/>
        </w:rPr>
        <w:t xml:space="preserve"> </w:t>
      </w:r>
      <w:proofErr w:type="spellStart"/>
      <w:r>
        <w:rPr>
          <w:rFonts w:ascii="Cambria" w:eastAsia="Cambria" w:hAnsi="Cambria" w:cs="Cambria"/>
          <w:b/>
          <w:sz w:val="24"/>
          <w:szCs w:val="24"/>
        </w:rPr>
        <w:t>Count_Total</w:t>
      </w:r>
      <w:proofErr w:type="spellEnd"/>
      <w:r>
        <w:rPr>
          <w:rFonts w:ascii="Cambria" w:eastAsia="Cambria" w:hAnsi="Cambria" w:cs="Cambria"/>
          <w:b/>
          <w:spacing w:val="-4"/>
          <w:sz w:val="24"/>
          <w:szCs w:val="24"/>
        </w:rPr>
        <w:t xml:space="preserve"> </w:t>
      </w:r>
      <w:r>
        <w:rPr>
          <w:rFonts w:ascii="Cambria" w:eastAsia="Cambria" w:hAnsi="Cambria" w:cs="Cambria"/>
          <w:b/>
          <w:sz w:val="24"/>
          <w:szCs w:val="24"/>
        </w:rPr>
        <w:t>x</w:t>
      </w:r>
      <w:r>
        <w:rPr>
          <w:rFonts w:ascii="Cambria" w:eastAsia="Cambria" w:hAnsi="Cambria" w:cs="Cambria"/>
          <w:b/>
          <w:spacing w:val="-3"/>
          <w:sz w:val="24"/>
          <w:szCs w:val="24"/>
        </w:rPr>
        <w:t xml:space="preserve"> </w:t>
      </w:r>
      <w:r>
        <w:rPr>
          <w:rFonts w:ascii="Cambria" w:eastAsia="Cambria" w:hAnsi="Cambria" w:cs="Cambria"/>
          <w:b/>
          <w:sz w:val="24"/>
          <w:szCs w:val="24"/>
        </w:rPr>
        <w:t>[0.65</w:t>
      </w:r>
      <w:r>
        <w:rPr>
          <w:rFonts w:ascii="Cambria" w:eastAsia="Cambria" w:hAnsi="Cambria" w:cs="Cambria"/>
          <w:b/>
          <w:spacing w:val="59"/>
          <w:sz w:val="24"/>
          <w:szCs w:val="24"/>
        </w:rPr>
        <w:t xml:space="preserve"> </w:t>
      </w:r>
      <w:r>
        <w:rPr>
          <w:rFonts w:ascii="Cambria" w:eastAsia="Cambria" w:hAnsi="Cambria" w:cs="Cambria"/>
          <w:b/>
          <w:sz w:val="24"/>
          <w:szCs w:val="24"/>
        </w:rPr>
        <w:t>+</w:t>
      </w:r>
      <w:r>
        <w:rPr>
          <w:rFonts w:ascii="Cambria" w:eastAsia="Cambria" w:hAnsi="Cambria" w:cs="Cambria"/>
          <w:b/>
          <w:spacing w:val="-2"/>
          <w:sz w:val="24"/>
          <w:szCs w:val="24"/>
        </w:rPr>
        <w:t xml:space="preserve"> </w:t>
      </w:r>
      <w:r>
        <w:rPr>
          <w:rFonts w:ascii="Cambria" w:eastAsia="Cambria" w:hAnsi="Cambria" w:cs="Cambria"/>
          <w:b/>
          <w:sz w:val="24"/>
          <w:szCs w:val="24"/>
        </w:rPr>
        <w:t>0.01</w:t>
      </w:r>
      <w:r>
        <w:rPr>
          <w:rFonts w:ascii="Cambria" w:eastAsia="Cambria" w:hAnsi="Cambria" w:cs="Cambria"/>
          <w:b/>
          <w:spacing w:val="59"/>
          <w:sz w:val="24"/>
          <w:szCs w:val="24"/>
        </w:rPr>
        <w:t xml:space="preserve"> </w:t>
      </w:r>
      <w:r>
        <w:rPr>
          <w:rFonts w:ascii="Cambria" w:eastAsia="Cambria" w:hAnsi="Cambria" w:cs="Cambria"/>
          <w:b/>
          <w:sz w:val="24"/>
          <w:szCs w:val="24"/>
        </w:rPr>
        <w:t>x</w:t>
      </w:r>
      <w:r>
        <w:rPr>
          <w:rFonts w:ascii="Cambria" w:eastAsia="Cambria" w:hAnsi="Cambria" w:cs="Cambria"/>
          <w:b/>
          <w:spacing w:val="2"/>
          <w:sz w:val="24"/>
          <w:szCs w:val="24"/>
        </w:rPr>
        <w:t xml:space="preserve"> </w:t>
      </w:r>
      <w:r>
        <w:rPr>
          <w:rFonts w:ascii="Cambria Math" w:eastAsia="Cambria Math" w:hAnsi="Cambria Math" w:cs="Cambria Math"/>
          <w:b/>
          <w:sz w:val="24"/>
          <w:szCs w:val="24"/>
        </w:rPr>
        <w:t>∑</w:t>
      </w:r>
      <w:r>
        <w:rPr>
          <w:rFonts w:ascii="Calibri" w:eastAsia="Calibri" w:hAnsi="Calibri" w:cs="Calibri"/>
          <w:b/>
          <w:spacing w:val="-12"/>
          <w:sz w:val="24"/>
          <w:szCs w:val="24"/>
        </w:rPr>
        <w:t xml:space="preserve"> </w:t>
      </w:r>
      <w:r>
        <w:rPr>
          <w:rFonts w:ascii="Cambria" w:eastAsia="Cambria" w:hAnsi="Cambria" w:cs="Cambria"/>
          <w:b/>
          <w:sz w:val="24"/>
          <w:szCs w:val="24"/>
        </w:rPr>
        <w:t>(</w:t>
      </w:r>
      <w:r>
        <w:rPr>
          <w:rFonts w:ascii="Cambria" w:eastAsia="Cambria" w:hAnsi="Cambria" w:cs="Cambria"/>
          <w:b/>
          <w:i/>
          <w:sz w:val="24"/>
          <w:szCs w:val="24"/>
        </w:rPr>
        <w:t>Fi</w:t>
      </w:r>
      <w:r>
        <w:rPr>
          <w:rFonts w:ascii="Cambria" w:eastAsia="Cambria" w:hAnsi="Cambria" w:cs="Cambria"/>
          <w:b/>
          <w:sz w:val="24"/>
          <w:szCs w:val="24"/>
        </w:rPr>
        <w:t>)]</w:t>
      </w:r>
    </w:p>
    <w:p w14:paraId="691F8470" w14:textId="77777777" w:rsidR="00C22E2C" w:rsidRDefault="002A4A6B">
      <w:pPr>
        <w:spacing w:before="190"/>
        <w:rPr>
          <w:rFonts w:ascii="Cambria" w:eastAsia="Cambria" w:hAnsi="Cambria" w:cs="Cambria"/>
          <w:sz w:val="24"/>
          <w:szCs w:val="24"/>
        </w:rPr>
      </w:pPr>
      <w:r>
        <w:rPr>
          <w:rFonts w:ascii="Cambria" w:eastAsia="Cambria" w:hAnsi="Cambria" w:cs="Cambria"/>
          <w:sz w:val="24"/>
          <w:szCs w:val="24"/>
        </w:rPr>
        <w:t>Where,</w:t>
      </w:r>
      <w:r>
        <w:rPr>
          <w:rFonts w:ascii="Cambria" w:eastAsia="Cambria" w:hAnsi="Cambria" w:cs="Cambria"/>
          <w:spacing w:val="-3"/>
          <w:sz w:val="24"/>
          <w:szCs w:val="24"/>
        </w:rPr>
        <w:t xml:space="preserve"> </w:t>
      </w:r>
      <w:proofErr w:type="spellStart"/>
      <w:r>
        <w:rPr>
          <w:rFonts w:ascii="Cambria" w:eastAsia="Cambria" w:hAnsi="Cambria" w:cs="Cambria"/>
          <w:sz w:val="24"/>
          <w:szCs w:val="24"/>
        </w:rPr>
        <w:t>Count_Total</w:t>
      </w:r>
      <w:proofErr w:type="spellEnd"/>
      <w:r>
        <w:rPr>
          <w:rFonts w:ascii="Cambria" w:eastAsia="Cambria" w:hAnsi="Cambria" w:cs="Cambria"/>
          <w:sz w:val="24"/>
          <w:szCs w:val="24"/>
        </w:rPr>
        <w:t>=80</w:t>
      </w:r>
    </w:p>
    <w:p w14:paraId="79289B05" w14:textId="77777777" w:rsidR="00C22E2C" w:rsidRDefault="002A4A6B">
      <w:pPr>
        <w:spacing w:before="188"/>
        <w:ind w:left="1356"/>
        <w:rPr>
          <w:rFonts w:ascii="Cambria" w:eastAsia="Cambria" w:hAnsi="Cambria" w:cs="Cambria"/>
          <w:sz w:val="24"/>
          <w:szCs w:val="24"/>
        </w:rPr>
      </w:pPr>
      <w:r>
        <w:rPr>
          <w:rFonts w:ascii="Cambria Math" w:eastAsia="Cambria Math" w:hAnsi="Cambria Math" w:cs="Cambria Math"/>
          <w:b/>
          <w:sz w:val="24"/>
          <w:szCs w:val="24"/>
        </w:rPr>
        <w:t>∑</w:t>
      </w:r>
      <w:r>
        <w:rPr>
          <w:rFonts w:ascii="Cambria" w:eastAsia="Cambria" w:hAnsi="Cambria" w:cs="Cambria"/>
          <w:sz w:val="24"/>
          <w:szCs w:val="24"/>
        </w:rPr>
        <w:t>(Fi)</w:t>
      </w:r>
      <w:r>
        <w:rPr>
          <w:rFonts w:ascii="Cambria" w:eastAsia="Cambria" w:hAnsi="Cambria" w:cs="Cambria"/>
          <w:spacing w:val="-2"/>
          <w:sz w:val="24"/>
          <w:szCs w:val="24"/>
        </w:rPr>
        <w:t xml:space="preserve"> </w:t>
      </w:r>
      <w:r>
        <w:rPr>
          <w:rFonts w:ascii="Cambria" w:eastAsia="Cambria" w:hAnsi="Cambria" w:cs="Cambria"/>
          <w:sz w:val="24"/>
          <w:szCs w:val="24"/>
        </w:rPr>
        <w:t>=</w:t>
      </w:r>
      <w:r>
        <w:rPr>
          <w:rFonts w:ascii="Cambria" w:eastAsia="Cambria" w:hAnsi="Cambria" w:cs="Cambria"/>
          <w:spacing w:val="1"/>
          <w:sz w:val="24"/>
          <w:szCs w:val="24"/>
        </w:rPr>
        <w:t xml:space="preserve"> </w:t>
      </w:r>
      <w:r>
        <w:rPr>
          <w:rFonts w:ascii="Cambria" w:eastAsia="Cambria" w:hAnsi="Cambria" w:cs="Cambria"/>
          <w:sz w:val="24"/>
          <w:szCs w:val="24"/>
        </w:rPr>
        <w:t>49</w:t>
      </w:r>
    </w:p>
    <w:p w14:paraId="25D002F5" w14:textId="77777777" w:rsidR="00C22E2C" w:rsidRDefault="00C22E2C">
      <w:pPr>
        <w:spacing w:before="6"/>
        <w:rPr>
          <w:rFonts w:ascii="Cambria" w:eastAsia="Cambria" w:hAnsi="Cambria" w:cs="Cambria"/>
          <w:sz w:val="24"/>
          <w:szCs w:val="24"/>
        </w:rPr>
      </w:pPr>
    </w:p>
    <w:p w14:paraId="380E3976" w14:textId="77777777" w:rsidR="00C22E2C" w:rsidRDefault="002A4A6B">
      <w:pPr>
        <w:ind w:left="1140"/>
        <w:rPr>
          <w:rFonts w:ascii="Cambria" w:eastAsia="Cambria" w:hAnsi="Cambria" w:cs="Cambria"/>
          <w:sz w:val="24"/>
          <w:szCs w:val="24"/>
        </w:rPr>
      </w:pPr>
      <w:proofErr w:type="gramStart"/>
      <w:r>
        <w:rPr>
          <w:rFonts w:ascii="Cambria" w:eastAsia="Cambria" w:hAnsi="Cambria" w:cs="Cambria"/>
          <w:sz w:val="24"/>
          <w:szCs w:val="24"/>
        </w:rPr>
        <w:t>Thus</w:t>
      </w:r>
      <w:proofErr w:type="gramEnd"/>
      <w:r>
        <w:rPr>
          <w:rFonts w:ascii="Cambria" w:eastAsia="Cambria" w:hAnsi="Cambria" w:cs="Cambria"/>
          <w:spacing w:val="-3"/>
          <w:sz w:val="24"/>
          <w:szCs w:val="24"/>
        </w:rPr>
        <w:t xml:space="preserve"> </w:t>
      </w:r>
      <w:r>
        <w:rPr>
          <w:rFonts w:ascii="Cambria" w:eastAsia="Cambria" w:hAnsi="Cambria" w:cs="Cambria"/>
          <w:sz w:val="24"/>
          <w:szCs w:val="24"/>
        </w:rPr>
        <w:t>FP is</w:t>
      </w:r>
      <w:r>
        <w:rPr>
          <w:rFonts w:ascii="Cambria" w:eastAsia="Cambria" w:hAnsi="Cambria" w:cs="Cambria"/>
          <w:spacing w:val="60"/>
          <w:sz w:val="24"/>
          <w:szCs w:val="24"/>
        </w:rPr>
        <w:t xml:space="preserve"> </w:t>
      </w:r>
      <w:r>
        <w:rPr>
          <w:rFonts w:ascii="Cambria" w:eastAsia="Cambria" w:hAnsi="Cambria" w:cs="Cambria"/>
          <w:sz w:val="24"/>
          <w:szCs w:val="24"/>
        </w:rPr>
        <w:t>=</w:t>
      </w:r>
      <w:r>
        <w:rPr>
          <w:rFonts w:ascii="Cambria" w:eastAsia="Cambria" w:hAnsi="Cambria" w:cs="Cambria"/>
          <w:spacing w:val="60"/>
          <w:sz w:val="24"/>
          <w:szCs w:val="24"/>
        </w:rPr>
        <w:t xml:space="preserve"> </w:t>
      </w:r>
      <w:r>
        <w:rPr>
          <w:rFonts w:ascii="Cambria" w:eastAsia="Cambria" w:hAnsi="Cambria" w:cs="Cambria"/>
          <w:sz w:val="24"/>
          <w:szCs w:val="24"/>
        </w:rPr>
        <w:t>80</w:t>
      </w:r>
      <w:r>
        <w:rPr>
          <w:rFonts w:ascii="Cambria" w:eastAsia="Cambria" w:hAnsi="Cambria" w:cs="Cambria"/>
          <w:spacing w:val="1"/>
          <w:sz w:val="24"/>
          <w:szCs w:val="24"/>
        </w:rPr>
        <w:t xml:space="preserve"> </w:t>
      </w:r>
      <w:r>
        <w:rPr>
          <w:rFonts w:ascii="Cambria" w:eastAsia="Cambria" w:hAnsi="Cambria" w:cs="Cambria"/>
          <w:sz w:val="24"/>
          <w:szCs w:val="24"/>
        </w:rPr>
        <w:t>*</w:t>
      </w:r>
      <w:r>
        <w:rPr>
          <w:rFonts w:ascii="Cambria" w:eastAsia="Cambria" w:hAnsi="Cambria" w:cs="Cambria"/>
          <w:spacing w:val="-3"/>
          <w:sz w:val="24"/>
          <w:szCs w:val="24"/>
        </w:rPr>
        <w:t xml:space="preserve"> </w:t>
      </w:r>
      <w:r>
        <w:rPr>
          <w:rFonts w:ascii="Cambria" w:eastAsia="Cambria" w:hAnsi="Cambria" w:cs="Cambria"/>
          <w:sz w:val="24"/>
          <w:szCs w:val="24"/>
        </w:rPr>
        <w:t>[0.65</w:t>
      </w:r>
      <w:r>
        <w:rPr>
          <w:rFonts w:ascii="Cambria" w:eastAsia="Cambria" w:hAnsi="Cambria" w:cs="Cambria"/>
          <w:spacing w:val="-2"/>
          <w:sz w:val="24"/>
          <w:szCs w:val="24"/>
        </w:rPr>
        <w:t xml:space="preserve"> </w:t>
      </w:r>
      <w:r>
        <w:rPr>
          <w:rFonts w:ascii="Cambria" w:eastAsia="Cambria" w:hAnsi="Cambria" w:cs="Cambria"/>
          <w:sz w:val="24"/>
          <w:szCs w:val="24"/>
        </w:rPr>
        <w:t>+ (0.01 *</w:t>
      </w:r>
      <w:r>
        <w:rPr>
          <w:rFonts w:ascii="Cambria" w:eastAsia="Cambria" w:hAnsi="Cambria" w:cs="Cambria"/>
          <w:spacing w:val="-2"/>
          <w:sz w:val="24"/>
          <w:szCs w:val="24"/>
        </w:rPr>
        <w:t xml:space="preserve"> </w:t>
      </w:r>
      <w:r>
        <w:rPr>
          <w:rFonts w:ascii="Cambria" w:eastAsia="Cambria" w:hAnsi="Cambria" w:cs="Cambria"/>
          <w:sz w:val="24"/>
          <w:szCs w:val="24"/>
        </w:rPr>
        <w:t>49)]</w:t>
      </w:r>
    </w:p>
    <w:p w14:paraId="14BF3026" w14:textId="77777777" w:rsidR="00C22E2C" w:rsidRDefault="002A4A6B">
      <w:pPr>
        <w:spacing w:before="186"/>
        <w:ind w:left="2580"/>
        <w:rPr>
          <w:rFonts w:ascii="Cambria" w:eastAsia="Cambria" w:hAnsi="Cambria" w:cs="Cambria"/>
          <w:b/>
          <w:sz w:val="24"/>
          <w:szCs w:val="24"/>
        </w:rPr>
      </w:pPr>
      <w:r>
        <w:rPr>
          <w:rFonts w:ascii="Cambria" w:eastAsia="Cambria" w:hAnsi="Cambria" w:cs="Cambria"/>
          <w:sz w:val="24"/>
          <w:szCs w:val="24"/>
        </w:rPr>
        <w:t>=</w:t>
      </w:r>
      <w:r>
        <w:rPr>
          <w:rFonts w:ascii="Cambria" w:eastAsia="Cambria" w:hAnsi="Cambria" w:cs="Cambria"/>
          <w:spacing w:val="2"/>
          <w:sz w:val="24"/>
          <w:szCs w:val="24"/>
        </w:rPr>
        <w:t xml:space="preserve"> </w:t>
      </w:r>
      <w:r>
        <w:rPr>
          <w:rFonts w:ascii="Cambria" w:eastAsia="Cambria" w:hAnsi="Cambria" w:cs="Cambria"/>
          <w:b/>
          <w:sz w:val="24"/>
          <w:szCs w:val="24"/>
        </w:rPr>
        <w:t>91.2</w:t>
      </w:r>
    </w:p>
    <w:p w14:paraId="05A6D1D6" w14:textId="77777777" w:rsidR="00C22E2C" w:rsidRDefault="00C22E2C">
      <w:pPr>
        <w:rPr>
          <w:rFonts w:ascii="Cambria" w:eastAsia="Cambria" w:hAnsi="Cambria" w:cs="Cambria"/>
          <w:sz w:val="28"/>
        </w:rPr>
      </w:pPr>
    </w:p>
    <w:p w14:paraId="6BCCC2C6" w14:textId="77777777" w:rsidR="00C22E2C" w:rsidRDefault="002A4A6B">
      <w:pPr>
        <w:spacing w:before="62"/>
        <w:ind w:left="1041" w:right="56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thick"/>
        </w:rPr>
        <w:t>SCHEDULING</w:t>
      </w:r>
    </w:p>
    <w:p w14:paraId="29592370" w14:textId="77777777" w:rsidR="00C22E2C" w:rsidRDefault="00C22E2C">
      <w:pPr>
        <w:rPr>
          <w:rFonts w:ascii="Times New Roman" w:eastAsia="Times New Roman" w:hAnsi="Times New Roman" w:cs="Times New Roman"/>
          <w:b/>
          <w:sz w:val="24"/>
          <w:szCs w:val="24"/>
        </w:rPr>
      </w:pPr>
    </w:p>
    <w:p w14:paraId="5BB13CC1" w14:textId="77777777" w:rsidR="00C22E2C" w:rsidRDefault="00C22E2C">
      <w:pPr>
        <w:spacing w:before="4"/>
        <w:rPr>
          <w:rFonts w:ascii="Times New Roman" w:eastAsia="Times New Roman" w:hAnsi="Times New Roman" w:cs="Times New Roman"/>
          <w:b/>
          <w:sz w:val="24"/>
          <w:szCs w:val="24"/>
        </w:rPr>
      </w:pPr>
    </w:p>
    <w:p w14:paraId="39749360" w14:textId="77777777" w:rsidR="00C22E2C" w:rsidRDefault="002A4A6B">
      <w:pPr>
        <w:spacing w:before="45" w:line="247" w:lineRule="auto"/>
        <w:ind w:left="1140" w:right="114"/>
        <w:jc w:val="both"/>
        <w:rPr>
          <w:rFonts w:ascii="Calibri" w:eastAsia="Calibri" w:hAnsi="Calibri" w:cs="Calibri"/>
          <w:sz w:val="24"/>
          <w:szCs w:val="24"/>
        </w:rPr>
      </w:pPr>
      <w:r>
        <w:rPr>
          <w:rFonts w:ascii="Calibri" w:eastAsia="Calibri" w:hAnsi="Calibri" w:cs="Calibri"/>
          <w:sz w:val="24"/>
          <w:szCs w:val="24"/>
        </w:rPr>
        <w:t>Scheduling of a software project does not differ greatly from scheduling of any multitask</w:t>
      </w:r>
      <w:r>
        <w:rPr>
          <w:rFonts w:ascii="Calibri" w:eastAsia="Calibri" w:hAnsi="Calibri" w:cs="Calibri"/>
          <w:spacing w:val="1"/>
          <w:sz w:val="24"/>
          <w:szCs w:val="24"/>
        </w:rPr>
        <w:t xml:space="preserve"> </w:t>
      </w:r>
      <w:r>
        <w:rPr>
          <w:rFonts w:ascii="Calibri" w:eastAsia="Calibri" w:hAnsi="Calibri" w:cs="Calibri"/>
          <w:sz w:val="24"/>
          <w:szCs w:val="24"/>
        </w:rPr>
        <w:t>engineering effort. Therefore, generalized project scheduling tools and techniques can be</w:t>
      </w:r>
      <w:r>
        <w:rPr>
          <w:rFonts w:ascii="Calibri" w:eastAsia="Calibri" w:hAnsi="Calibri" w:cs="Calibri"/>
          <w:spacing w:val="1"/>
          <w:sz w:val="24"/>
          <w:szCs w:val="24"/>
        </w:rPr>
        <w:t xml:space="preserve"> </w:t>
      </w:r>
      <w:r>
        <w:rPr>
          <w:rFonts w:ascii="Calibri" w:eastAsia="Calibri" w:hAnsi="Calibri" w:cs="Calibri"/>
          <w:sz w:val="24"/>
          <w:szCs w:val="24"/>
        </w:rPr>
        <w:t>applied</w:t>
      </w:r>
      <w:r>
        <w:rPr>
          <w:rFonts w:ascii="Calibri" w:eastAsia="Calibri" w:hAnsi="Calibri" w:cs="Calibri"/>
          <w:spacing w:val="-1"/>
          <w:sz w:val="24"/>
          <w:szCs w:val="24"/>
        </w:rPr>
        <w:t xml:space="preserve"> </w:t>
      </w:r>
      <w:r>
        <w:rPr>
          <w:rFonts w:ascii="Calibri" w:eastAsia="Calibri" w:hAnsi="Calibri" w:cs="Calibri"/>
          <w:sz w:val="24"/>
          <w:szCs w:val="24"/>
        </w:rPr>
        <w:t>with little</w:t>
      </w:r>
      <w:r>
        <w:rPr>
          <w:rFonts w:ascii="Calibri" w:eastAsia="Calibri" w:hAnsi="Calibri" w:cs="Calibri"/>
          <w:spacing w:val="-2"/>
          <w:sz w:val="24"/>
          <w:szCs w:val="24"/>
        </w:rPr>
        <w:t xml:space="preserve"> </w:t>
      </w:r>
      <w:r>
        <w:rPr>
          <w:rFonts w:ascii="Calibri" w:eastAsia="Calibri" w:hAnsi="Calibri" w:cs="Calibri"/>
          <w:sz w:val="24"/>
          <w:szCs w:val="24"/>
        </w:rPr>
        <w:t>modification for software</w:t>
      </w:r>
      <w:r>
        <w:rPr>
          <w:rFonts w:ascii="Calibri" w:eastAsia="Calibri" w:hAnsi="Calibri" w:cs="Calibri"/>
          <w:spacing w:val="-3"/>
          <w:sz w:val="24"/>
          <w:szCs w:val="24"/>
        </w:rPr>
        <w:t xml:space="preserve"> </w:t>
      </w:r>
      <w:r>
        <w:rPr>
          <w:rFonts w:ascii="Calibri" w:eastAsia="Calibri" w:hAnsi="Calibri" w:cs="Calibri"/>
          <w:sz w:val="24"/>
          <w:szCs w:val="24"/>
        </w:rPr>
        <w:t>projects.</w:t>
      </w:r>
    </w:p>
    <w:p w14:paraId="4846ACDB" w14:textId="77777777" w:rsidR="00C22E2C" w:rsidRDefault="002A4A6B">
      <w:pPr>
        <w:spacing w:before="2" w:line="247" w:lineRule="auto"/>
        <w:ind w:left="1140" w:right="120"/>
        <w:jc w:val="both"/>
        <w:rPr>
          <w:rFonts w:ascii="Calibri" w:eastAsia="Calibri" w:hAnsi="Calibri" w:cs="Calibri"/>
          <w:sz w:val="24"/>
          <w:szCs w:val="24"/>
        </w:rPr>
      </w:pPr>
      <w:r>
        <w:rPr>
          <w:rFonts w:ascii="Calibri" w:eastAsia="Calibri" w:hAnsi="Calibri" w:cs="Calibri"/>
          <w:sz w:val="24"/>
          <w:szCs w:val="24"/>
        </w:rPr>
        <w:t>Program evaluation and review technique (PERT) and the critical path method (CPM) are two</w:t>
      </w:r>
      <w:r>
        <w:rPr>
          <w:rFonts w:ascii="Calibri" w:eastAsia="Calibri" w:hAnsi="Calibri" w:cs="Calibri"/>
          <w:spacing w:val="-61"/>
          <w:sz w:val="24"/>
          <w:szCs w:val="24"/>
        </w:rPr>
        <w:t xml:space="preserve"> </w:t>
      </w:r>
      <w:r>
        <w:rPr>
          <w:rFonts w:ascii="Calibri" w:eastAsia="Calibri" w:hAnsi="Calibri" w:cs="Calibri"/>
          <w:sz w:val="24"/>
          <w:szCs w:val="24"/>
        </w:rPr>
        <w:t>project scheduling methods that can be applied to software development. Both techniques</w:t>
      </w:r>
      <w:r>
        <w:rPr>
          <w:rFonts w:ascii="Calibri" w:eastAsia="Calibri" w:hAnsi="Calibri" w:cs="Calibri"/>
          <w:spacing w:val="1"/>
          <w:sz w:val="24"/>
          <w:szCs w:val="24"/>
        </w:rPr>
        <w:t xml:space="preserve"> </w:t>
      </w:r>
      <w:r>
        <w:rPr>
          <w:rFonts w:ascii="Calibri" w:eastAsia="Calibri" w:hAnsi="Calibri" w:cs="Calibri"/>
          <w:sz w:val="24"/>
          <w:szCs w:val="24"/>
        </w:rPr>
        <w:t>are driven by information already developed in earlier project planning activities: estimates</w:t>
      </w:r>
      <w:r>
        <w:rPr>
          <w:rFonts w:ascii="Calibri" w:eastAsia="Calibri" w:hAnsi="Calibri" w:cs="Calibri"/>
          <w:spacing w:val="1"/>
          <w:sz w:val="24"/>
          <w:szCs w:val="24"/>
        </w:rPr>
        <w:t xml:space="preserve"> </w:t>
      </w:r>
      <w:r>
        <w:rPr>
          <w:rFonts w:ascii="Calibri" w:eastAsia="Calibri" w:hAnsi="Calibri" w:cs="Calibri"/>
          <w:sz w:val="24"/>
          <w:szCs w:val="24"/>
        </w:rPr>
        <w:t>of effort, a decomposition of the product function, the selection of the appropriate process</w:t>
      </w:r>
      <w:r>
        <w:rPr>
          <w:rFonts w:ascii="Calibri" w:eastAsia="Calibri" w:hAnsi="Calibri" w:cs="Calibri"/>
          <w:spacing w:val="1"/>
          <w:sz w:val="24"/>
          <w:szCs w:val="24"/>
        </w:rPr>
        <w:t xml:space="preserve"> </w:t>
      </w:r>
      <w:r>
        <w:rPr>
          <w:rFonts w:ascii="Calibri" w:eastAsia="Calibri" w:hAnsi="Calibri" w:cs="Calibri"/>
          <w:sz w:val="24"/>
          <w:szCs w:val="24"/>
        </w:rPr>
        <w:t>model</w:t>
      </w:r>
      <w:r>
        <w:rPr>
          <w:rFonts w:ascii="Calibri" w:eastAsia="Calibri" w:hAnsi="Calibri" w:cs="Calibri"/>
          <w:spacing w:val="-2"/>
          <w:sz w:val="24"/>
          <w:szCs w:val="24"/>
        </w:rPr>
        <w:t xml:space="preserve"> </w:t>
      </w:r>
      <w:r>
        <w:rPr>
          <w:rFonts w:ascii="Calibri" w:eastAsia="Calibri" w:hAnsi="Calibri" w:cs="Calibri"/>
          <w:sz w:val="24"/>
          <w:szCs w:val="24"/>
        </w:rPr>
        <w:t>and task</w:t>
      </w:r>
      <w:r>
        <w:rPr>
          <w:rFonts w:ascii="Calibri" w:eastAsia="Calibri" w:hAnsi="Calibri" w:cs="Calibri"/>
          <w:spacing w:val="-2"/>
          <w:sz w:val="24"/>
          <w:szCs w:val="24"/>
        </w:rPr>
        <w:t xml:space="preserve"> </w:t>
      </w:r>
      <w:r>
        <w:rPr>
          <w:rFonts w:ascii="Calibri" w:eastAsia="Calibri" w:hAnsi="Calibri" w:cs="Calibri"/>
          <w:sz w:val="24"/>
          <w:szCs w:val="24"/>
        </w:rPr>
        <w:t>set,</w:t>
      </w:r>
      <w:r>
        <w:rPr>
          <w:rFonts w:ascii="Calibri" w:eastAsia="Calibri" w:hAnsi="Calibri" w:cs="Calibri"/>
          <w:spacing w:val="-3"/>
          <w:sz w:val="24"/>
          <w:szCs w:val="24"/>
        </w:rPr>
        <w:t xml:space="preserve"> </w:t>
      </w:r>
      <w:r>
        <w:rPr>
          <w:rFonts w:ascii="Calibri" w:eastAsia="Calibri" w:hAnsi="Calibri" w:cs="Calibri"/>
          <w:sz w:val="24"/>
          <w:szCs w:val="24"/>
        </w:rPr>
        <w:t>and</w:t>
      </w:r>
      <w:r>
        <w:rPr>
          <w:rFonts w:ascii="Calibri" w:eastAsia="Calibri" w:hAnsi="Calibri" w:cs="Calibri"/>
          <w:spacing w:val="-3"/>
          <w:sz w:val="24"/>
          <w:szCs w:val="24"/>
        </w:rPr>
        <w:t xml:space="preserve"> </w:t>
      </w:r>
      <w:r>
        <w:rPr>
          <w:rFonts w:ascii="Calibri" w:eastAsia="Calibri" w:hAnsi="Calibri" w:cs="Calibri"/>
          <w:sz w:val="24"/>
          <w:szCs w:val="24"/>
        </w:rPr>
        <w:t>decomposition of</w:t>
      </w:r>
      <w:r>
        <w:rPr>
          <w:rFonts w:ascii="Calibri" w:eastAsia="Calibri" w:hAnsi="Calibri" w:cs="Calibri"/>
          <w:spacing w:val="-2"/>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tasks</w:t>
      </w:r>
      <w:r>
        <w:rPr>
          <w:rFonts w:ascii="Calibri" w:eastAsia="Calibri" w:hAnsi="Calibri" w:cs="Calibri"/>
          <w:spacing w:val="-1"/>
          <w:sz w:val="24"/>
          <w:szCs w:val="24"/>
        </w:rPr>
        <w:t xml:space="preserve"> </w:t>
      </w:r>
      <w:r>
        <w:rPr>
          <w:rFonts w:ascii="Calibri" w:eastAsia="Calibri" w:hAnsi="Calibri" w:cs="Calibri"/>
          <w:sz w:val="24"/>
          <w:szCs w:val="24"/>
        </w:rPr>
        <w:t>that</w:t>
      </w:r>
      <w:r>
        <w:rPr>
          <w:rFonts w:ascii="Calibri" w:eastAsia="Calibri" w:hAnsi="Calibri" w:cs="Calibri"/>
          <w:spacing w:val="-2"/>
          <w:sz w:val="24"/>
          <w:szCs w:val="24"/>
        </w:rPr>
        <w:t xml:space="preserve"> </w:t>
      </w:r>
      <w:r>
        <w:rPr>
          <w:rFonts w:ascii="Calibri" w:eastAsia="Calibri" w:hAnsi="Calibri" w:cs="Calibri"/>
          <w:sz w:val="24"/>
          <w:szCs w:val="24"/>
        </w:rPr>
        <w:t>are</w:t>
      </w:r>
      <w:r>
        <w:rPr>
          <w:rFonts w:ascii="Calibri" w:eastAsia="Calibri" w:hAnsi="Calibri" w:cs="Calibri"/>
          <w:spacing w:val="-3"/>
          <w:sz w:val="24"/>
          <w:szCs w:val="24"/>
        </w:rPr>
        <w:t xml:space="preserve"> </w:t>
      </w:r>
      <w:r>
        <w:rPr>
          <w:rFonts w:ascii="Calibri" w:eastAsia="Calibri" w:hAnsi="Calibri" w:cs="Calibri"/>
          <w:sz w:val="24"/>
          <w:szCs w:val="24"/>
        </w:rPr>
        <w:t>selected.</w:t>
      </w:r>
    </w:p>
    <w:p w14:paraId="5A622560" w14:textId="77777777" w:rsidR="00C22E2C" w:rsidRDefault="002A4A6B">
      <w:pPr>
        <w:spacing w:before="2" w:line="247" w:lineRule="auto"/>
        <w:ind w:left="1140" w:right="119"/>
        <w:jc w:val="both"/>
        <w:rPr>
          <w:rFonts w:ascii="Calibri" w:eastAsia="Calibri" w:hAnsi="Calibri" w:cs="Calibri"/>
          <w:sz w:val="24"/>
          <w:szCs w:val="24"/>
        </w:rPr>
      </w:pPr>
      <w:r>
        <w:rPr>
          <w:rFonts w:ascii="Calibri" w:eastAsia="Calibri" w:hAnsi="Calibri" w:cs="Calibri"/>
          <w:sz w:val="24"/>
          <w:szCs w:val="24"/>
        </w:rPr>
        <w:t>Interdependencies among tasks may be defined using a task network. Tasks, sometimes</w:t>
      </w:r>
      <w:r>
        <w:rPr>
          <w:rFonts w:ascii="Calibri" w:eastAsia="Calibri" w:hAnsi="Calibri" w:cs="Calibri"/>
          <w:spacing w:val="1"/>
          <w:sz w:val="24"/>
          <w:szCs w:val="24"/>
        </w:rPr>
        <w:t xml:space="preserve"> </w:t>
      </w:r>
      <w:r>
        <w:rPr>
          <w:rFonts w:ascii="Calibri" w:eastAsia="Calibri" w:hAnsi="Calibri" w:cs="Calibri"/>
          <w:sz w:val="24"/>
          <w:szCs w:val="24"/>
        </w:rPr>
        <w:t>called the project work breakdown</w:t>
      </w:r>
      <w:r>
        <w:rPr>
          <w:rFonts w:ascii="Calibri" w:eastAsia="Calibri" w:hAnsi="Calibri" w:cs="Calibri"/>
          <w:spacing w:val="63"/>
          <w:sz w:val="24"/>
          <w:szCs w:val="24"/>
        </w:rPr>
        <w:t xml:space="preserve"> </w:t>
      </w:r>
      <w:r>
        <w:rPr>
          <w:rFonts w:ascii="Calibri" w:eastAsia="Calibri" w:hAnsi="Calibri" w:cs="Calibri"/>
          <w:sz w:val="24"/>
          <w:szCs w:val="24"/>
        </w:rPr>
        <w:t>structure (WBS), are defined for the product as a whole</w:t>
      </w:r>
      <w:r>
        <w:rPr>
          <w:rFonts w:ascii="Calibri" w:eastAsia="Calibri" w:hAnsi="Calibri" w:cs="Calibri"/>
          <w:spacing w:val="1"/>
          <w:sz w:val="24"/>
          <w:szCs w:val="24"/>
        </w:rPr>
        <w:t xml:space="preserve"> </w:t>
      </w:r>
      <w:r>
        <w:rPr>
          <w:rFonts w:ascii="Calibri" w:eastAsia="Calibri" w:hAnsi="Calibri" w:cs="Calibri"/>
          <w:sz w:val="24"/>
          <w:szCs w:val="24"/>
        </w:rPr>
        <w:t>or</w:t>
      </w:r>
      <w:r>
        <w:rPr>
          <w:rFonts w:ascii="Calibri" w:eastAsia="Calibri" w:hAnsi="Calibri" w:cs="Calibri"/>
          <w:spacing w:val="-2"/>
          <w:sz w:val="24"/>
          <w:szCs w:val="24"/>
        </w:rPr>
        <w:t xml:space="preserve"> </w:t>
      </w:r>
      <w:r>
        <w:rPr>
          <w:rFonts w:ascii="Calibri" w:eastAsia="Calibri" w:hAnsi="Calibri" w:cs="Calibri"/>
          <w:sz w:val="24"/>
          <w:szCs w:val="24"/>
        </w:rPr>
        <w:t>for</w:t>
      </w:r>
      <w:r>
        <w:rPr>
          <w:rFonts w:ascii="Calibri" w:eastAsia="Calibri" w:hAnsi="Calibri" w:cs="Calibri"/>
          <w:spacing w:val="-2"/>
          <w:sz w:val="24"/>
          <w:szCs w:val="24"/>
        </w:rPr>
        <w:t xml:space="preserve"> </w:t>
      </w:r>
      <w:r>
        <w:rPr>
          <w:rFonts w:ascii="Calibri" w:eastAsia="Calibri" w:hAnsi="Calibri" w:cs="Calibri"/>
          <w:sz w:val="24"/>
          <w:szCs w:val="24"/>
        </w:rPr>
        <w:t>individual functions.</w:t>
      </w:r>
    </w:p>
    <w:p w14:paraId="0240A939" w14:textId="77777777" w:rsidR="00C22E2C" w:rsidRDefault="002A4A6B">
      <w:pPr>
        <w:spacing w:line="247" w:lineRule="auto"/>
        <w:ind w:left="1140" w:right="117"/>
        <w:jc w:val="both"/>
        <w:rPr>
          <w:rFonts w:ascii="Calibri" w:eastAsia="Calibri" w:hAnsi="Calibri" w:cs="Calibri"/>
          <w:sz w:val="24"/>
          <w:szCs w:val="24"/>
        </w:rPr>
      </w:pPr>
      <w:r>
        <w:rPr>
          <w:rFonts w:ascii="Calibri" w:eastAsia="Calibri" w:hAnsi="Calibri" w:cs="Calibri"/>
          <w:sz w:val="24"/>
          <w:szCs w:val="24"/>
        </w:rPr>
        <w:t>Both PERT and CPM provide quantitative tools that allow us to (1) determine the critical</w:t>
      </w:r>
      <w:r>
        <w:rPr>
          <w:rFonts w:ascii="Calibri" w:eastAsia="Calibri" w:hAnsi="Calibri" w:cs="Calibri"/>
          <w:spacing w:val="1"/>
          <w:sz w:val="24"/>
          <w:szCs w:val="24"/>
        </w:rPr>
        <w:t xml:space="preserve"> </w:t>
      </w:r>
      <w:r>
        <w:rPr>
          <w:rFonts w:ascii="Calibri" w:eastAsia="Calibri" w:hAnsi="Calibri" w:cs="Calibri"/>
          <w:sz w:val="24"/>
          <w:szCs w:val="24"/>
        </w:rPr>
        <w:t>path—the chain of tasks that determines the duration of the project, (2) establish “most</w:t>
      </w:r>
      <w:r>
        <w:rPr>
          <w:rFonts w:ascii="Calibri" w:eastAsia="Calibri" w:hAnsi="Calibri" w:cs="Calibri"/>
          <w:spacing w:val="1"/>
          <w:sz w:val="24"/>
          <w:szCs w:val="24"/>
        </w:rPr>
        <w:t xml:space="preserve"> </w:t>
      </w:r>
      <w:r>
        <w:rPr>
          <w:rFonts w:ascii="Calibri" w:eastAsia="Calibri" w:hAnsi="Calibri" w:cs="Calibri"/>
          <w:sz w:val="24"/>
          <w:szCs w:val="24"/>
        </w:rPr>
        <w:t>likely”</w:t>
      </w:r>
      <w:r>
        <w:rPr>
          <w:rFonts w:ascii="Calibri" w:eastAsia="Calibri" w:hAnsi="Calibri" w:cs="Calibri"/>
          <w:spacing w:val="-2"/>
          <w:sz w:val="24"/>
          <w:szCs w:val="24"/>
        </w:rPr>
        <w:t xml:space="preserve"> </w:t>
      </w:r>
      <w:r>
        <w:rPr>
          <w:rFonts w:ascii="Calibri" w:eastAsia="Calibri" w:hAnsi="Calibri" w:cs="Calibri"/>
          <w:sz w:val="24"/>
          <w:szCs w:val="24"/>
        </w:rPr>
        <w:t>time</w:t>
      </w:r>
      <w:r>
        <w:rPr>
          <w:rFonts w:ascii="Calibri" w:eastAsia="Calibri" w:hAnsi="Calibri" w:cs="Calibri"/>
          <w:spacing w:val="-2"/>
          <w:sz w:val="24"/>
          <w:szCs w:val="24"/>
        </w:rPr>
        <w:t xml:space="preserve"> </w:t>
      </w:r>
      <w:r>
        <w:rPr>
          <w:rFonts w:ascii="Calibri" w:eastAsia="Calibri" w:hAnsi="Calibri" w:cs="Calibri"/>
          <w:sz w:val="24"/>
          <w:szCs w:val="24"/>
        </w:rPr>
        <w:t>estimates for individual</w:t>
      </w:r>
      <w:r>
        <w:rPr>
          <w:rFonts w:ascii="Calibri" w:eastAsia="Calibri" w:hAnsi="Calibri" w:cs="Calibri"/>
          <w:spacing w:val="-1"/>
          <w:sz w:val="24"/>
          <w:szCs w:val="24"/>
        </w:rPr>
        <w:t xml:space="preserve"> </w:t>
      </w:r>
      <w:r>
        <w:rPr>
          <w:rFonts w:ascii="Calibri" w:eastAsia="Calibri" w:hAnsi="Calibri" w:cs="Calibri"/>
          <w:sz w:val="24"/>
          <w:szCs w:val="24"/>
        </w:rPr>
        <w:t>tasks</w:t>
      </w:r>
      <w:r>
        <w:rPr>
          <w:rFonts w:ascii="Calibri" w:eastAsia="Calibri" w:hAnsi="Calibri" w:cs="Calibri"/>
          <w:spacing w:val="-4"/>
          <w:sz w:val="24"/>
          <w:szCs w:val="24"/>
        </w:rPr>
        <w:t xml:space="preserve"> </w:t>
      </w:r>
      <w:r>
        <w:rPr>
          <w:rFonts w:ascii="Calibri" w:eastAsia="Calibri" w:hAnsi="Calibri" w:cs="Calibri"/>
          <w:sz w:val="24"/>
          <w:szCs w:val="24"/>
        </w:rPr>
        <w:t>by</w:t>
      </w:r>
      <w:r>
        <w:rPr>
          <w:rFonts w:ascii="Calibri" w:eastAsia="Calibri" w:hAnsi="Calibri" w:cs="Calibri"/>
          <w:spacing w:val="-1"/>
          <w:sz w:val="24"/>
          <w:szCs w:val="24"/>
        </w:rPr>
        <w:t xml:space="preserve"> </w:t>
      </w:r>
      <w:r>
        <w:rPr>
          <w:rFonts w:ascii="Calibri" w:eastAsia="Calibri" w:hAnsi="Calibri" w:cs="Calibri"/>
          <w:sz w:val="24"/>
          <w:szCs w:val="24"/>
        </w:rPr>
        <w:t>applying</w:t>
      </w:r>
      <w:r>
        <w:rPr>
          <w:rFonts w:ascii="Calibri" w:eastAsia="Calibri" w:hAnsi="Calibri" w:cs="Calibri"/>
          <w:spacing w:val="-2"/>
          <w:sz w:val="24"/>
          <w:szCs w:val="24"/>
        </w:rPr>
        <w:t xml:space="preserve"> </w:t>
      </w:r>
      <w:r>
        <w:rPr>
          <w:rFonts w:ascii="Calibri" w:eastAsia="Calibri" w:hAnsi="Calibri" w:cs="Calibri"/>
          <w:sz w:val="24"/>
          <w:szCs w:val="24"/>
        </w:rPr>
        <w:t>statistical</w:t>
      </w:r>
      <w:r>
        <w:rPr>
          <w:rFonts w:ascii="Calibri" w:eastAsia="Calibri" w:hAnsi="Calibri" w:cs="Calibri"/>
          <w:spacing w:val="-5"/>
          <w:sz w:val="24"/>
          <w:szCs w:val="24"/>
        </w:rPr>
        <w:t xml:space="preserve"> </w:t>
      </w:r>
      <w:r>
        <w:rPr>
          <w:rFonts w:ascii="Calibri" w:eastAsia="Calibri" w:hAnsi="Calibri" w:cs="Calibri"/>
          <w:sz w:val="24"/>
          <w:szCs w:val="24"/>
        </w:rPr>
        <w:t>models,</w:t>
      </w:r>
      <w:r>
        <w:rPr>
          <w:rFonts w:ascii="Calibri" w:eastAsia="Calibri" w:hAnsi="Calibri" w:cs="Calibri"/>
          <w:spacing w:val="-1"/>
          <w:sz w:val="24"/>
          <w:szCs w:val="24"/>
        </w:rPr>
        <w:t xml:space="preserve"> </w:t>
      </w:r>
      <w:r>
        <w:rPr>
          <w:rFonts w:ascii="Calibri" w:eastAsia="Calibri" w:hAnsi="Calibri" w:cs="Calibri"/>
          <w:sz w:val="24"/>
          <w:szCs w:val="24"/>
        </w:rPr>
        <w:t>and</w:t>
      </w:r>
    </w:p>
    <w:p w14:paraId="05A89EEA" w14:textId="77777777" w:rsidR="00C22E2C" w:rsidRDefault="002A4A6B">
      <w:pPr>
        <w:numPr>
          <w:ilvl w:val="0"/>
          <w:numId w:val="26"/>
        </w:numPr>
        <w:tabs>
          <w:tab w:val="left" w:pos="1518"/>
        </w:tabs>
        <w:spacing w:line="289" w:lineRule="auto"/>
        <w:ind w:left="1517" w:hanging="378"/>
        <w:jc w:val="both"/>
        <w:rPr>
          <w:rFonts w:ascii="Calibri" w:eastAsia="Calibri" w:hAnsi="Calibri" w:cs="Calibri"/>
          <w:sz w:val="24"/>
          <w:szCs w:val="24"/>
        </w:rPr>
      </w:pPr>
      <w:r>
        <w:rPr>
          <w:rFonts w:ascii="Calibri" w:eastAsia="Calibri" w:hAnsi="Calibri" w:cs="Calibri"/>
          <w:sz w:val="24"/>
          <w:szCs w:val="24"/>
        </w:rPr>
        <w:t>Calculate</w:t>
      </w:r>
      <w:r>
        <w:rPr>
          <w:rFonts w:ascii="Calibri" w:eastAsia="Calibri" w:hAnsi="Calibri" w:cs="Calibri"/>
          <w:spacing w:val="-5"/>
          <w:sz w:val="24"/>
          <w:szCs w:val="24"/>
        </w:rPr>
        <w:t xml:space="preserve"> </w:t>
      </w:r>
      <w:r>
        <w:rPr>
          <w:rFonts w:ascii="Calibri" w:eastAsia="Calibri" w:hAnsi="Calibri" w:cs="Calibri"/>
          <w:sz w:val="24"/>
          <w:szCs w:val="24"/>
        </w:rPr>
        <w:t>“boundary</w:t>
      </w:r>
      <w:r>
        <w:rPr>
          <w:rFonts w:ascii="Calibri" w:eastAsia="Calibri" w:hAnsi="Calibri" w:cs="Calibri"/>
          <w:spacing w:val="-1"/>
          <w:sz w:val="24"/>
          <w:szCs w:val="24"/>
        </w:rPr>
        <w:t xml:space="preserve"> </w:t>
      </w:r>
      <w:r>
        <w:rPr>
          <w:rFonts w:ascii="Calibri" w:eastAsia="Calibri" w:hAnsi="Calibri" w:cs="Calibri"/>
          <w:sz w:val="24"/>
          <w:szCs w:val="24"/>
        </w:rPr>
        <w:t>times”</w:t>
      </w:r>
      <w:r>
        <w:rPr>
          <w:rFonts w:ascii="Calibri" w:eastAsia="Calibri" w:hAnsi="Calibri" w:cs="Calibri"/>
          <w:spacing w:val="-3"/>
          <w:sz w:val="24"/>
          <w:szCs w:val="24"/>
        </w:rPr>
        <w:t xml:space="preserve"> </w:t>
      </w:r>
      <w:r>
        <w:rPr>
          <w:rFonts w:ascii="Calibri" w:eastAsia="Calibri" w:hAnsi="Calibri" w:cs="Calibri"/>
          <w:sz w:val="24"/>
          <w:szCs w:val="24"/>
        </w:rPr>
        <w:t>that</w:t>
      </w:r>
      <w:r>
        <w:rPr>
          <w:rFonts w:ascii="Calibri" w:eastAsia="Calibri" w:hAnsi="Calibri" w:cs="Calibri"/>
          <w:spacing w:val="-4"/>
          <w:sz w:val="24"/>
          <w:szCs w:val="24"/>
        </w:rPr>
        <w:t xml:space="preserve"> </w:t>
      </w:r>
      <w:r>
        <w:rPr>
          <w:rFonts w:ascii="Calibri" w:eastAsia="Calibri" w:hAnsi="Calibri" w:cs="Calibri"/>
          <w:sz w:val="24"/>
          <w:szCs w:val="24"/>
        </w:rPr>
        <w:t>define</w:t>
      </w:r>
      <w:r>
        <w:rPr>
          <w:rFonts w:ascii="Calibri" w:eastAsia="Calibri" w:hAnsi="Calibri" w:cs="Calibri"/>
          <w:spacing w:val="-3"/>
          <w:sz w:val="24"/>
          <w:szCs w:val="24"/>
        </w:rPr>
        <w:t xml:space="preserve"> </w:t>
      </w:r>
      <w:r>
        <w:rPr>
          <w:rFonts w:ascii="Calibri" w:eastAsia="Calibri" w:hAnsi="Calibri" w:cs="Calibri"/>
          <w:sz w:val="24"/>
          <w:szCs w:val="24"/>
        </w:rPr>
        <w:t>a</w:t>
      </w:r>
      <w:r>
        <w:rPr>
          <w:rFonts w:ascii="Calibri" w:eastAsia="Calibri" w:hAnsi="Calibri" w:cs="Calibri"/>
          <w:spacing w:val="-3"/>
          <w:sz w:val="24"/>
          <w:szCs w:val="24"/>
        </w:rPr>
        <w:t xml:space="preserve"> </w:t>
      </w:r>
      <w:r>
        <w:rPr>
          <w:rFonts w:ascii="Calibri" w:eastAsia="Calibri" w:hAnsi="Calibri" w:cs="Calibri"/>
          <w:sz w:val="24"/>
          <w:szCs w:val="24"/>
        </w:rPr>
        <w:t>time</w:t>
      </w:r>
      <w:r>
        <w:rPr>
          <w:rFonts w:ascii="Calibri" w:eastAsia="Calibri" w:hAnsi="Calibri" w:cs="Calibri"/>
          <w:spacing w:val="-3"/>
          <w:sz w:val="24"/>
          <w:szCs w:val="24"/>
        </w:rPr>
        <w:t xml:space="preserve"> </w:t>
      </w:r>
      <w:r>
        <w:rPr>
          <w:rFonts w:ascii="Calibri" w:eastAsia="Calibri" w:hAnsi="Calibri" w:cs="Calibri"/>
          <w:sz w:val="24"/>
          <w:szCs w:val="24"/>
        </w:rPr>
        <w:t>“window”</w:t>
      </w:r>
      <w:r>
        <w:rPr>
          <w:rFonts w:ascii="Calibri" w:eastAsia="Calibri" w:hAnsi="Calibri" w:cs="Calibri"/>
          <w:spacing w:val="-3"/>
          <w:sz w:val="24"/>
          <w:szCs w:val="24"/>
        </w:rPr>
        <w:t xml:space="preserve"> </w:t>
      </w:r>
      <w:r>
        <w:rPr>
          <w:rFonts w:ascii="Calibri" w:eastAsia="Calibri" w:hAnsi="Calibri" w:cs="Calibri"/>
          <w:sz w:val="24"/>
          <w:szCs w:val="24"/>
        </w:rPr>
        <w:t>for</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4"/>
          <w:sz w:val="24"/>
          <w:szCs w:val="24"/>
        </w:rPr>
        <w:t xml:space="preserve"> </w:t>
      </w:r>
      <w:r>
        <w:rPr>
          <w:rFonts w:ascii="Calibri" w:eastAsia="Calibri" w:hAnsi="Calibri" w:cs="Calibri"/>
          <w:sz w:val="24"/>
          <w:szCs w:val="24"/>
        </w:rPr>
        <w:t>particular</w:t>
      </w:r>
      <w:r>
        <w:rPr>
          <w:rFonts w:ascii="Calibri" w:eastAsia="Calibri" w:hAnsi="Calibri" w:cs="Calibri"/>
          <w:spacing w:val="-1"/>
          <w:sz w:val="24"/>
          <w:szCs w:val="24"/>
        </w:rPr>
        <w:t xml:space="preserve"> </w:t>
      </w:r>
      <w:r>
        <w:rPr>
          <w:rFonts w:ascii="Calibri" w:eastAsia="Calibri" w:hAnsi="Calibri" w:cs="Calibri"/>
          <w:sz w:val="24"/>
          <w:szCs w:val="24"/>
        </w:rPr>
        <w:t>task.</w:t>
      </w:r>
    </w:p>
    <w:p w14:paraId="30E53B1F" w14:textId="77777777" w:rsidR="00C22E2C" w:rsidRDefault="00C22E2C">
      <w:pPr>
        <w:rPr>
          <w:rFonts w:ascii="Calibri" w:eastAsia="Calibri" w:hAnsi="Calibri" w:cs="Calibri"/>
          <w:sz w:val="24"/>
          <w:szCs w:val="24"/>
        </w:rPr>
      </w:pPr>
    </w:p>
    <w:p w14:paraId="6519E300" w14:textId="77777777" w:rsidR="00C22E2C" w:rsidRDefault="00C22E2C">
      <w:pPr>
        <w:spacing w:before="5"/>
        <w:rPr>
          <w:rFonts w:ascii="Calibri" w:eastAsia="Calibri" w:hAnsi="Calibri" w:cs="Calibri"/>
          <w:sz w:val="28"/>
        </w:rPr>
      </w:pPr>
    </w:p>
    <w:p w14:paraId="2D266449" w14:textId="77777777" w:rsidR="00C22E2C" w:rsidRDefault="002A4A6B">
      <w:pPr>
        <w:spacing w:before="1"/>
        <w:ind w:left="1043" w:right="565"/>
        <w:jc w:val="center"/>
        <w:rPr>
          <w:rFonts w:ascii="Times New Roman" w:eastAsia="Times New Roman" w:hAnsi="Times New Roman" w:cs="Times New Roman"/>
          <w:b/>
          <w:sz w:val="32"/>
        </w:rPr>
      </w:pPr>
      <w:r>
        <w:rPr>
          <w:rFonts w:ascii="Times New Roman" w:eastAsia="Times New Roman" w:hAnsi="Times New Roman" w:cs="Times New Roman"/>
          <w:b/>
          <w:sz w:val="32"/>
          <w:u w:val="thick"/>
        </w:rPr>
        <w:t>Schedule</w:t>
      </w:r>
      <w:r>
        <w:rPr>
          <w:rFonts w:ascii="Times New Roman" w:eastAsia="Times New Roman" w:hAnsi="Times New Roman" w:cs="Times New Roman"/>
          <w:b/>
          <w:spacing w:val="-2"/>
          <w:sz w:val="32"/>
          <w:u w:val="thick"/>
        </w:rPr>
        <w:t xml:space="preserve"> </w:t>
      </w:r>
      <w:r>
        <w:rPr>
          <w:rFonts w:ascii="Times New Roman" w:eastAsia="Times New Roman" w:hAnsi="Times New Roman" w:cs="Times New Roman"/>
          <w:b/>
          <w:sz w:val="32"/>
          <w:u w:val="thick"/>
        </w:rPr>
        <w:t>table</w:t>
      </w:r>
    </w:p>
    <w:p w14:paraId="34E20841" w14:textId="77777777" w:rsidR="00C22E2C" w:rsidRDefault="00C22E2C">
      <w:pPr>
        <w:spacing w:after="1"/>
        <w:rPr>
          <w:rFonts w:ascii="Times New Roman" w:eastAsia="Times New Roman" w:hAnsi="Times New Roman" w:cs="Times New Roman"/>
          <w:b/>
          <w:sz w:val="25"/>
        </w:rPr>
      </w:pPr>
    </w:p>
    <w:tbl>
      <w:tblPr>
        <w:tblW w:w="0" w:type="auto"/>
        <w:tblInd w:w="1253" w:type="dxa"/>
        <w:tblCellMar>
          <w:left w:w="10" w:type="dxa"/>
          <w:right w:w="10" w:type="dxa"/>
        </w:tblCellMar>
        <w:tblLook w:val="04A0" w:firstRow="1" w:lastRow="0" w:firstColumn="1" w:lastColumn="0" w:noHBand="0" w:noVBand="1"/>
      </w:tblPr>
      <w:tblGrid>
        <w:gridCol w:w="4028"/>
        <w:gridCol w:w="3755"/>
      </w:tblGrid>
      <w:tr w:rsidR="00C22E2C" w14:paraId="0F334796"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63873E" w14:textId="77777777" w:rsidR="00C22E2C" w:rsidRDefault="002A4A6B">
            <w:pPr>
              <w:spacing w:line="263" w:lineRule="auto"/>
              <w:ind w:left="112"/>
            </w:pPr>
            <w:r>
              <w:rPr>
                <w:rFonts w:ascii="Times New Roman" w:eastAsia="Times New Roman" w:hAnsi="Times New Roman" w:cs="Times New Roman"/>
                <w:b/>
                <w:sz w:val="24"/>
              </w:rPr>
              <w:t>WORK</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TASKS</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48495D" w14:textId="77777777" w:rsidR="00C22E2C" w:rsidRDefault="002A4A6B">
            <w:pPr>
              <w:spacing w:line="263" w:lineRule="auto"/>
              <w:ind w:left="109"/>
            </w:pPr>
            <w:r>
              <w:rPr>
                <w:rFonts w:ascii="Times New Roman" w:eastAsia="Times New Roman" w:hAnsi="Times New Roman" w:cs="Times New Roman"/>
                <w:b/>
                <w:sz w:val="24"/>
              </w:rPr>
              <w:t>SCHEDULE</w:t>
            </w:r>
          </w:p>
        </w:tc>
      </w:tr>
      <w:tr w:rsidR="00C22E2C" w14:paraId="4F7551AA"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4DEDF4" w14:textId="77777777" w:rsidR="00C22E2C" w:rsidRDefault="002A4A6B">
            <w:pPr>
              <w:spacing w:line="260" w:lineRule="auto"/>
              <w:ind w:left="472"/>
            </w:pPr>
            <w:r>
              <w:rPr>
                <w:rFonts w:ascii="Times New Roman" w:eastAsia="Times New Roman" w:hAnsi="Times New Roman" w:cs="Times New Roman"/>
                <w:b/>
                <w:sz w:val="24"/>
              </w:rPr>
              <w:t>1.</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IDENTIFY NEEDS</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AND BENEFITS</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AE86C6" w14:textId="77777777" w:rsidR="00C22E2C" w:rsidRDefault="00C22E2C">
            <w:pPr>
              <w:rPr>
                <w:rFonts w:ascii="Calibri" w:eastAsia="Calibri" w:hAnsi="Calibri" w:cs="Calibri"/>
                <w:sz w:val="22"/>
              </w:rPr>
            </w:pPr>
          </w:p>
        </w:tc>
      </w:tr>
      <w:tr w:rsidR="00C22E2C" w14:paraId="5BC5FB22"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CACAC9" w14:textId="77777777" w:rsidR="00C22E2C" w:rsidRDefault="002A4A6B">
            <w:pPr>
              <w:spacing w:line="275" w:lineRule="auto"/>
              <w:ind w:left="112"/>
            </w:pPr>
            <w:r>
              <w:rPr>
                <w:rFonts w:ascii="Times New Roman" w:eastAsia="Times New Roman" w:hAnsi="Times New Roman" w:cs="Times New Roman"/>
                <w:sz w:val="24"/>
              </w:rPr>
              <w:t>Meet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with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concerned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members</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D26DAB" w14:textId="77777777" w:rsidR="00C22E2C" w:rsidRDefault="002A4A6B">
            <w:pPr>
              <w:spacing w:line="275" w:lineRule="auto"/>
              <w:ind w:left="107"/>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1</w:t>
            </w:r>
          </w:p>
        </w:tc>
      </w:tr>
      <w:tr w:rsidR="00C22E2C" w14:paraId="6FD229EC"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40222A" w14:textId="77777777" w:rsidR="00C22E2C" w:rsidRDefault="002A4A6B">
            <w:pPr>
              <w:spacing w:line="261" w:lineRule="auto"/>
              <w:ind w:left="112"/>
            </w:pPr>
            <w:r>
              <w:rPr>
                <w:rFonts w:ascii="Times New Roman" w:eastAsia="Times New Roman" w:hAnsi="Times New Roman" w:cs="Times New Roman"/>
                <w:sz w:val="24"/>
              </w:rPr>
              <w:t>Identify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needs 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project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constraints</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6B84CB" w14:textId="77777777" w:rsidR="00C22E2C" w:rsidRDefault="002A4A6B">
            <w:pPr>
              <w:spacing w:line="261" w:lineRule="auto"/>
              <w:ind w:left="107"/>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1</w:t>
            </w:r>
          </w:p>
        </w:tc>
      </w:tr>
      <w:tr w:rsidR="00C22E2C" w14:paraId="0F9CF11A"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9F3C31" w14:textId="77777777" w:rsidR="00C22E2C" w:rsidRDefault="002A4A6B">
            <w:pPr>
              <w:spacing w:line="260" w:lineRule="auto"/>
              <w:ind w:left="112"/>
            </w:pPr>
            <w:r>
              <w:rPr>
                <w:rFonts w:ascii="Times New Roman" w:eastAsia="Times New Roman" w:hAnsi="Times New Roman" w:cs="Times New Roman"/>
                <w:sz w:val="24"/>
              </w:rPr>
              <w:lastRenderedPageBreak/>
              <w:t>Establish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problem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statement</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D50E93" w14:textId="77777777" w:rsidR="00C22E2C" w:rsidRDefault="002A4A6B">
            <w:pPr>
              <w:spacing w:line="260" w:lineRule="auto"/>
              <w:ind w:left="107"/>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2</w:t>
            </w:r>
          </w:p>
        </w:tc>
      </w:tr>
      <w:tr w:rsidR="00C22E2C" w14:paraId="670ECF2F"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DA21CE" w14:textId="77777777" w:rsidR="00C22E2C" w:rsidRDefault="002A4A6B">
            <w:pPr>
              <w:spacing w:line="263" w:lineRule="auto"/>
              <w:ind w:left="112"/>
            </w:pPr>
            <w:r>
              <w:rPr>
                <w:rFonts w:ascii="Times New Roman" w:eastAsia="Times New Roman" w:hAnsi="Times New Roman" w:cs="Times New Roman"/>
                <w:sz w:val="24"/>
              </w:rPr>
              <w:t>Milestone</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4F8785" w14:textId="77777777" w:rsidR="00C22E2C" w:rsidRDefault="002A4A6B">
            <w:pPr>
              <w:spacing w:line="263" w:lineRule="auto"/>
              <w:ind w:left="112"/>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2</w:t>
            </w:r>
          </w:p>
        </w:tc>
      </w:tr>
      <w:tr w:rsidR="00C22E2C" w14:paraId="299A00A3"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E2F1E0F" w14:textId="77777777" w:rsidR="00C22E2C" w:rsidRDefault="00C22E2C">
            <w:pPr>
              <w:rPr>
                <w:rFonts w:ascii="Calibri" w:eastAsia="Calibri" w:hAnsi="Calibri" w:cs="Calibri"/>
                <w:sz w:val="22"/>
              </w:rPr>
            </w:pP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A0F314" w14:textId="77777777" w:rsidR="00C22E2C" w:rsidRDefault="00C22E2C">
            <w:pPr>
              <w:rPr>
                <w:rFonts w:ascii="Calibri" w:eastAsia="Calibri" w:hAnsi="Calibri" w:cs="Calibri"/>
                <w:sz w:val="22"/>
              </w:rPr>
            </w:pPr>
          </w:p>
        </w:tc>
      </w:tr>
      <w:tr w:rsidR="00C22E2C" w14:paraId="60525EF7"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1733CD" w14:textId="77777777" w:rsidR="00C22E2C" w:rsidRDefault="002A4A6B">
            <w:pPr>
              <w:spacing w:line="260" w:lineRule="auto"/>
              <w:ind w:left="472"/>
            </w:pPr>
            <w:r>
              <w:rPr>
                <w:rFonts w:ascii="Times New Roman" w:eastAsia="Times New Roman" w:hAnsi="Times New Roman" w:cs="Times New Roman"/>
                <w:b/>
                <w:sz w:val="24"/>
              </w:rPr>
              <w:t>2.</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REQUIREMENT</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ANALYSIS</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2AF6FE" w14:textId="77777777" w:rsidR="00C22E2C" w:rsidRDefault="00C22E2C">
            <w:pPr>
              <w:rPr>
                <w:rFonts w:ascii="Calibri" w:eastAsia="Calibri" w:hAnsi="Calibri" w:cs="Calibri"/>
                <w:sz w:val="22"/>
              </w:rPr>
            </w:pPr>
          </w:p>
        </w:tc>
      </w:tr>
      <w:tr w:rsidR="00C22E2C" w14:paraId="39F1DA03"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120AC3" w14:textId="77777777" w:rsidR="00C22E2C" w:rsidRDefault="002A4A6B">
            <w:pPr>
              <w:spacing w:line="263" w:lineRule="auto"/>
              <w:ind w:left="112"/>
            </w:pPr>
            <w:r>
              <w:rPr>
                <w:rFonts w:ascii="Times New Roman" w:eastAsia="Times New Roman" w:hAnsi="Times New Roman" w:cs="Times New Roman"/>
                <w:sz w:val="24"/>
              </w:rPr>
              <w:t>Detailed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discussion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project</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33BD4B" w14:textId="77777777" w:rsidR="00C22E2C" w:rsidRDefault="002A4A6B">
            <w:pPr>
              <w:spacing w:line="263" w:lineRule="auto"/>
              <w:ind w:left="107"/>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3</w:t>
            </w:r>
          </w:p>
        </w:tc>
      </w:tr>
      <w:tr w:rsidR="00C22E2C" w14:paraId="1383FC15"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4570FF" w14:textId="77777777" w:rsidR="00C22E2C" w:rsidRDefault="002A4A6B">
            <w:pPr>
              <w:spacing w:line="261" w:lineRule="auto"/>
              <w:ind w:left="112"/>
            </w:pPr>
            <w:r>
              <w:rPr>
                <w:rFonts w:ascii="Times New Roman" w:eastAsia="Times New Roman" w:hAnsi="Times New Roman" w:cs="Times New Roman"/>
                <w:sz w:val="24"/>
              </w:rPr>
              <w:t>Creating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flow Diagram</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0C9A31" w14:textId="77777777" w:rsidR="00C22E2C" w:rsidRDefault="002A4A6B">
            <w:pPr>
              <w:spacing w:line="261" w:lineRule="auto"/>
              <w:ind w:left="107"/>
            </w:pPr>
            <w:r>
              <w:rPr>
                <w:rFonts w:ascii="Times New Roman" w:eastAsia="Times New Roman" w:hAnsi="Times New Roman" w:cs="Times New Roman"/>
                <w:sz w:val="24"/>
              </w:rPr>
              <w:t>Week</w:t>
            </w:r>
            <w:r>
              <w:rPr>
                <w:rFonts w:ascii="Times New Roman" w:eastAsia="Times New Roman" w:hAnsi="Times New Roman" w:cs="Times New Roman"/>
                <w:spacing w:val="58"/>
                <w:sz w:val="24"/>
              </w:rPr>
              <w:t xml:space="preserve"> </w:t>
            </w:r>
            <w:r>
              <w:rPr>
                <w:rFonts w:ascii="Times New Roman" w:eastAsia="Times New Roman" w:hAnsi="Times New Roman" w:cs="Times New Roman"/>
                <w:sz w:val="24"/>
              </w:rPr>
              <w:t>4</w:t>
            </w:r>
          </w:p>
        </w:tc>
      </w:tr>
      <w:tr w:rsidR="00C22E2C" w14:paraId="3660A2BE"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6A6089" w14:textId="77777777" w:rsidR="00C22E2C" w:rsidRDefault="002A4A6B">
            <w:pPr>
              <w:spacing w:line="260" w:lineRule="auto"/>
              <w:ind w:left="112"/>
            </w:pPr>
            <w:r>
              <w:rPr>
                <w:rFonts w:ascii="Times New Roman" w:eastAsia="Times New Roman" w:hAnsi="Times New Roman" w:cs="Times New Roman"/>
                <w:sz w:val="24"/>
              </w:rPr>
              <w:t>Data</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Dictionary</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06365F" w14:textId="77777777" w:rsidR="00C22E2C" w:rsidRDefault="002A4A6B">
            <w:pPr>
              <w:spacing w:line="260" w:lineRule="auto"/>
              <w:ind w:left="109"/>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5</w:t>
            </w:r>
          </w:p>
        </w:tc>
      </w:tr>
      <w:tr w:rsidR="00C22E2C" w14:paraId="4A1771B5"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5030C3" w14:textId="77777777" w:rsidR="00C22E2C" w:rsidRDefault="002A4A6B">
            <w:pPr>
              <w:spacing w:line="263" w:lineRule="auto"/>
              <w:ind w:left="112"/>
            </w:pPr>
            <w:r>
              <w:rPr>
                <w:rFonts w:ascii="Times New Roman" w:eastAsia="Times New Roman" w:hAnsi="Times New Roman" w:cs="Times New Roman"/>
                <w:sz w:val="24"/>
              </w:rPr>
              <w:t>Milestone</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36B653C" w14:textId="77777777" w:rsidR="00C22E2C" w:rsidRDefault="002A4A6B">
            <w:pPr>
              <w:spacing w:line="263" w:lineRule="auto"/>
              <w:ind w:left="112"/>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5</w:t>
            </w:r>
          </w:p>
        </w:tc>
      </w:tr>
      <w:tr w:rsidR="00C22E2C" w14:paraId="7C8360BC"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720E77" w14:textId="77777777" w:rsidR="00C22E2C" w:rsidRDefault="00C22E2C">
            <w:pPr>
              <w:rPr>
                <w:rFonts w:ascii="Calibri" w:eastAsia="Calibri" w:hAnsi="Calibri" w:cs="Calibri"/>
                <w:sz w:val="22"/>
              </w:rPr>
            </w:pP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A19950" w14:textId="77777777" w:rsidR="00C22E2C" w:rsidRDefault="00C22E2C">
            <w:pPr>
              <w:rPr>
                <w:rFonts w:ascii="Calibri" w:eastAsia="Calibri" w:hAnsi="Calibri" w:cs="Calibri"/>
                <w:sz w:val="22"/>
              </w:rPr>
            </w:pPr>
          </w:p>
        </w:tc>
      </w:tr>
      <w:tr w:rsidR="00C22E2C" w14:paraId="6841EEEC"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230D5C" w14:textId="77777777" w:rsidR="00C22E2C" w:rsidRDefault="002A4A6B">
            <w:pPr>
              <w:spacing w:line="260" w:lineRule="auto"/>
              <w:ind w:left="472"/>
            </w:pPr>
            <w:r>
              <w:rPr>
                <w:rFonts w:ascii="Times New Roman" w:eastAsia="Times New Roman" w:hAnsi="Times New Roman" w:cs="Times New Roman"/>
                <w:b/>
                <w:sz w:val="24"/>
              </w:rPr>
              <w:t>3.</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PROJECT</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MANAGEMENT</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C46ACB" w14:textId="77777777" w:rsidR="00C22E2C" w:rsidRDefault="00C22E2C">
            <w:pPr>
              <w:rPr>
                <w:rFonts w:ascii="Calibri" w:eastAsia="Calibri" w:hAnsi="Calibri" w:cs="Calibri"/>
                <w:sz w:val="22"/>
              </w:rPr>
            </w:pPr>
          </w:p>
        </w:tc>
      </w:tr>
      <w:tr w:rsidR="00C22E2C" w14:paraId="0F85CBFC"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77B345" w14:textId="77777777" w:rsidR="00C22E2C" w:rsidRDefault="002A4A6B">
            <w:pPr>
              <w:spacing w:line="263" w:lineRule="auto"/>
              <w:ind w:left="112"/>
            </w:pPr>
            <w:r>
              <w:rPr>
                <w:rFonts w:ascii="Times New Roman" w:eastAsia="Times New Roman" w:hAnsi="Times New Roman" w:cs="Times New Roman"/>
                <w:sz w:val="24"/>
              </w:rPr>
              <w:t>Computing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F.P.</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Effort</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25283F" w14:textId="77777777" w:rsidR="00C22E2C" w:rsidRDefault="002A4A6B">
            <w:pPr>
              <w:spacing w:line="263" w:lineRule="auto"/>
              <w:ind w:left="107"/>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5</w:t>
            </w:r>
          </w:p>
        </w:tc>
      </w:tr>
      <w:tr w:rsidR="00C22E2C" w14:paraId="6EE576FB"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EF46E2" w14:textId="77777777" w:rsidR="00C22E2C" w:rsidRDefault="002A4A6B">
            <w:pPr>
              <w:spacing w:line="261" w:lineRule="auto"/>
              <w:ind w:left="112"/>
            </w:pPr>
            <w:r>
              <w:rPr>
                <w:rFonts w:ascii="Times New Roman" w:eastAsia="Times New Roman" w:hAnsi="Times New Roman" w:cs="Times New Roman"/>
                <w:sz w:val="24"/>
              </w:rPr>
              <w:t>Schedule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table</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7F18C0" w14:textId="77777777" w:rsidR="00C22E2C" w:rsidRDefault="002A4A6B">
            <w:pPr>
              <w:spacing w:line="261" w:lineRule="auto"/>
              <w:ind w:left="109"/>
            </w:pPr>
            <w:r>
              <w:rPr>
                <w:rFonts w:ascii="Times New Roman" w:eastAsia="Times New Roman" w:hAnsi="Times New Roman" w:cs="Times New Roman"/>
                <w:sz w:val="24"/>
              </w:rPr>
              <w:t>Week</w:t>
            </w:r>
            <w:r>
              <w:rPr>
                <w:rFonts w:ascii="Times New Roman" w:eastAsia="Times New Roman" w:hAnsi="Times New Roman" w:cs="Times New Roman"/>
                <w:spacing w:val="58"/>
                <w:sz w:val="24"/>
              </w:rPr>
              <w:t xml:space="preserve"> </w:t>
            </w:r>
            <w:r>
              <w:rPr>
                <w:rFonts w:ascii="Times New Roman" w:eastAsia="Times New Roman" w:hAnsi="Times New Roman" w:cs="Times New Roman"/>
                <w:sz w:val="24"/>
              </w:rPr>
              <w:t>6</w:t>
            </w:r>
          </w:p>
        </w:tc>
      </w:tr>
      <w:tr w:rsidR="00C22E2C" w14:paraId="58750E74"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4127756" w14:textId="77777777" w:rsidR="00C22E2C" w:rsidRDefault="002A4A6B">
            <w:pPr>
              <w:spacing w:line="260" w:lineRule="auto"/>
              <w:ind w:left="112"/>
            </w:pPr>
            <w:r>
              <w:rPr>
                <w:rFonts w:ascii="Times New Roman" w:eastAsia="Times New Roman" w:hAnsi="Times New Roman" w:cs="Times New Roman"/>
                <w:sz w:val="24"/>
              </w:rPr>
              <w:t>Risk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table</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3791DB3" w14:textId="77777777" w:rsidR="00C22E2C" w:rsidRDefault="002A4A6B">
            <w:pPr>
              <w:spacing w:line="260" w:lineRule="auto"/>
              <w:ind w:left="112"/>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7</w:t>
            </w:r>
          </w:p>
        </w:tc>
      </w:tr>
      <w:tr w:rsidR="00C22E2C" w14:paraId="29B9EE48"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B85B59" w14:textId="77777777" w:rsidR="00C22E2C" w:rsidRDefault="002A4A6B">
            <w:pPr>
              <w:spacing w:line="263" w:lineRule="auto"/>
              <w:ind w:left="112"/>
            </w:pPr>
            <w:r>
              <w:rPr>
                <w:rFonts w:ascii="Times New Roman" w:eastAsia="Times New Roman" w:hAnsi="Times New Roman" w:cs="Times New Roman"/>
                <w:sz w:val="24"/>
              </w:rPr>
              <w:t>Timeline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Chart</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952BB1" w14:textId="77777777" w:rsidR="00C22E2C" w:rsidRDefault="002A4A6B">
            <w:pPr>
              <w:spacing w:line="263" w:lineRule="auto"/>
              <w:ind w:left="107"/>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8</w:t>
            </w:r>
          </w:p>
        </w:tc>
      </w:tr>
    </w:tbl>
    <w:p w14:paraId="5CF716D9" w14:textId="77777777" w:rsidR="00C22E2C" w:rsidRDefault="00C22E2C">
      <w:pPr>
        <w:spacing w:line="263" w:lineRule="auto"/>
        <w:rPr>
          <w:rFonts w:ascii="Calibri" w:eastAsia="Calibri" w:hAnsi="Calibri" w:cs="Calibri"/>
          <w:sz w:val="24"/>
        </w:rPr>
      </w:pPr>
    </w:p>
    <w:tbl>
      <w:tblPr>
        <w:tblW w:w="0" w:type="auto"/>
        <w:tblInd w:w="1253" w:type="dxa"/>
        <w:tblCellMar>
          <w:left w:w="10" w:type="dxa"/>
          <w:right w:w="10" w:type="dxa"/>
        </w:tblCellMar>
        <w:tblLook w:val="04A0" w:firstRow="1" w:lastRow="0" w:firstColumn="1" w:lastColumn="0" w:noHBand="0" w:noVBand="1"/>
      </w:tblPr>
      <w:tblGrid>
        <w:gridCol w:w="4098"/>
        <w:gridCol w:w="3685"/>
      </w:tblGrid>
      <w:tr w:rsidR="00C22E2C" w14:paraId="09F7CD11"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3462BE" w14:textId="77777777" w:rsidR="00C22E2C" w:rsidRDefault="002A4A6B">
            <w:pPr>
              <w:spacing w:line="261" w:lineRule="auto"/>
              <w:ind w:left="112"/>
            </w:pPr>
            <w:r>
              <w:rPr>
                <w:rFonts w:ascii="Times New Roman" w:eastAsia="Times New Roman" w:hAnsi="Times New Roman" w:cs="Times New Roman"/>
                <w:sz w:val="24"/>
              </w:rPr>
              <w:t>Milestone</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ABCD9AF" w14:textId="77777777" w:rsidR="00C22E2C" w:rsidRDefault="002A4A6B">
            <w:pPr>
              <w:spacing w:line="261" w:lineRule="auto"/>
              <w:ind w:left="112"/>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8</w:t>
            </w:r>
          </w:p>
        </w:tc>
      </w:tr>
      <w:tr w:rsidR="00C22E2C" w14:paraId="09273BAB"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82CB63" w14:textId="77777777" w:rsidR="00C22E2C" w:rsidRDefault="00C22E2C">
            <w:pPr>
              <w:rPr>
                <w:rFonts w:ascii="Calibri" w:eastAsia="Calibri" w:hAnsi="Calibri" w:cs="Calibri"/>
                <w:sz w:val="22"/>
              </w:rPr>
            </w:pP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C15001" w14:textId="77777777" w:rsidR="00C22E2C" w:rsidRDefault="00C22E2C">
            <w:pPr>
              <w:rPr>
                <w:rFonts w:ascii="Calibri" w:eastAsia="Calibri" w:hAnsi="Calibri" w:cs="Calibri"/>
                <w:sz w:val="22"/>
              </w:rPr>
            </w:pPr>
          </w:p>
        </w:tc>
      </w:tr>
      <w:tr w:rsidR="00C22E2C" w14:paraId="0ACBDEA8"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28B88F" w14:textId="77777777" w:rsidR="00C22E2C" w:rsidRDefault="002A4A6B">
            <w:pPr>
              <w:spacing w:line="263" w:lineRule="auto"/>
              <w:ind w:left="472"/>
            </w:pPr>
            <w:r>
              <w:rPr>
                <w:rFonts w:ascii="Times New Roman" w:eastAsia="Times New Roman" w:hAnsi="Times New Roman" w:cs="Times New Roman"/>
                <w:b/>
                <w:sz w:val="24"/>
              </w:rPr>
              <w:t>4.</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DESIGN</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ENGINEERING</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3D0A95" w14:textId="77777777" w:rsidR="00C22E2C" w:rsidRDefault="00C22E2C">
            <w:pPr>
              <w:rPr>
                <w:rFonts w:ascii="Calibri" w:eastAsia="Calibri" w:hAnsi="Calibri" w:cs="Calibri"/>
                <w:sz w:val="22"/>
              </w:rPr>
            </w:pPr>
          </w:p>
        </w:tc>
      </w:tr>
      <w:tr w:rsidR="00C22E2C" w14:paraId="5677732F"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29956B" w14:textId="77777777" w:rsidR="00C22E2C" w:rsidRDefault="002A4A6B">
            <w:pPr>
              <w:spacing w:line="261" w:lineRule="auto"/>
              <w:ind w:left="112"/>
            </w:pPr>
            <w:r>
              <w:rPr>
                <w:rFonts w:ascii="Times New Roman" w:eastAsia="Times New Roman" w:hAnsi="Times New Roman" w:cs="Times New Roman"/>
                <w:sz w:val="24"/>
              </w:rPr>
              <w:t>Architectural</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Design</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56012A" w14:textId="77777777" w:rsidR="00C22E2C" w:rsidRDefault="002A4A6B">
            <w:pPr>
              <w:spacing w:line="261" w:lineRule="auto"/>
              <w:ind w:left="109"/>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8</w:t>
            </w:r>
          </w:p>
        </w:tc>
      </w:tr>
      <w:tr w:rsidR="00C22E2C" w14:paraId="3A6EF5BD"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8AC47D" w14:textId="77777777" w:rsidR="00C22E2C" w:rsidRDefault="002A4A6B">
            <w:pPr>
              <w:spacing w:line="260" w:lineRule="auto"/>
              <w:ind w:left="112"/>
            </w:pPr>
            <w:r>
              <w:rPr>
                <w:rFonts w:ascii="Times New Roman" w:eastAsia="Times New Roman" w:hAnsi="Times New Roman" w:cs="Times New Roman"/>
                <w:sz w:val="24"/>
              </w:rPr>
              <w:t>Data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Design</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A0D743" w14:textId="77777777" w:rsidR="00C22E2C" w:rsidRDefault="002A4A6B">
            <w:pPr>
              <w:spacing w:line="260" w:lineRule="auto"/>
              <w:ind w:left="109"/>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9</w:t>
            </w:r>
          </w:p>
        </w:tc>
      </w:tr>
      <w:tr w:rsidR="00C22E2C" w14:paraId="0D0EADF4"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D629AD" w14:textId="77777777" w:rsidR="00C22E2C" w:rsidRDefault="002A4A6B">
            <w:pPr>
              <w:spacing w:line="263" w:lineRule="auto"/>
              <w:ind w:left="112"/>
            </w:pPr>
            <w:r>
              <w:rPr>
                <w:rFonts w:ascii="Times New Roman" w:eastAsia="Times New Roman" w:hAnsi="Times New Roman" w:cs="Times New Roman"/>
                <w:sz w:val="24"/>
              </w:rPr>
              <w:t>Pseudo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Code</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09BFC5" w14:textId="77777777" w:rsidR="00C22E2C" w:rsidRDefault="002A4A6B">
            <w:pPr>
              <w:spacing w:line="263" w:lineRule="auto"/>
              <w:ind w:left="107"/>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9</w:t>
            </w:r>
          </w:p>
        </w:tc>
      </w:tr>
      <w:tr w:rsidR="00C22E2C" w14:paraId="36AEC047"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3424C3" w14:textId="77777777" w:rsidR="00C22E2C" w:rsidRDefault="002A4A6B">
            <w:pPr>
              <w:spacing w:line="261" w:lineRule="auto"/>
              <w:ind w:left="112"/>
            </w:pPr>
            <w:r>
              <w:rPr>
                <w:rFonts w:ascii="Times New Roman" w:eastAsia="Times New Roman" w:hAnsi="Times New Roman" w:cs="Times New Roman"/>
                <w:sz w:val="24"/>
              </w:rPr>
              <w:t>Milestone</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730C60" w14:textId="77777777" w:rsidR="00C22E2C" w:rsidRDefault="002A4A6B">
            <w:pPr>
              <w:spacing w:line="261" w:lineRule="auto"/>
              <w:ind w:left="112"/>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10</w:t>
            </w:r>
          </w:p>
        </w:tc>
      </w:tr>
      <w:tr w:rsidR="00C22E2C" w14:paraId="7D66041F"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1331F1" w14:textId="77777777" w:rsidR="00C22E2C" w:rsidRDefault="00C22E2C">
            <w:pPr>
              <w:rPr>
                <w:rFonts w:ascii="Calibri" w:eastAsia="Calibri" w:hAnsi="Calibri" w:cs="Calibri"/>
                <w:sz w:val="22"/>
              </w:rPr>
            </w:pP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6FD5B3" w14:textId="77777777" w:rsidR="00C22E2C" w:rsidRDefault="00C22E2C">
            <w:pPr>
              <w:rPr>
                <w:rFonts w:ascii="Calibri" w:eastAsia="Calibri" w:hAnsi="Calibri" w:cs="Calibri"/>
                <w:sz w:val="22"/>
              </w:rPr>
            </w:pPr>
          </w:p>
        </w:tc>
      </w:tr>
      <w:tr w:rsidR="00C22E2C" w14:paraId="2D3A3694" w14:textId="77777777">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B92022" w14:textId="77777777" w:rsidR="00C22E2C" w:rsidRDefault="002A4A6B">
            <w:pPr>
              <w:spacing w:line="263" w:lineRule="auto"/>
              <w:ind w:left="472"/>
            </w:pPr>
            <w:r>
              <w:rPr>
                <w:rFonts w:ascii="Times New Roman" w:eastAsia="Times New Roman" w:hAnsi="Times New Roman" w:cs="Times New Roman"/>
                <w:b/>
                <w:sz w:val="24"/>
              </w:rPr>
              <w:t>5.</w:t>
            </w:r>
            <w:r>
              <w:rPr>
                <w:rFonts w:ascii="Times New Roman" w:eastAsia="Times New Roman" w:hAnsi="Times New Roman" w:cs="Times New Roman"/>
                <w:b/>
                <w:spacing w:val="57"/>
                <w:sz w:val="24"/>
              </w:rPr>
              <w:t xml:space="preserve"> </w:t>
            </w:r>
            <w:r>
              <w:rPr>
                <w:rFonts w:ascii="Times New Roman" w:eastAsia="Times New Roman" w:hAnsi="Times New Roman" w:cs="Times New Roman"/>
                <w:b/>
                <w:sz w:val="24"/>
              </w:rPr>
              <w:t>TESTING</w:t>
            </w:r>
          </w:p>
        </w:tc>
        <w:tc>
          <w:tcPr>
            <w:tcW w:w="47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129064" w14:textId="77777777" w:rsidR="00C22E2C" w:rsidRDefault="002A4A6B">
            <w:pPr>
              <w:spacing w:line="263" w:lineRule="auto"/>
              <w:ind w:left="112"/>
            </w:pPr>
            <w:r>
              <w:rPr>
                <w:rFonts w:ascii="Times New Roman" w:eastAsia="Times New Roman" w:hAnsi="Times New Roman" w:cs="Times New Roman"/>
                <w:sz w:val="24"/>
              </w:rPr>
              <w:t>Week</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12</w:t>
            </w:r>
          </w:p>
        </w:tc>
      </w:tr>
    </w:tbl>
    <w:p w14:paraId="2D4C94F9" w14:textId="77777777" w:rsidR="00C22E2C" w:rsidRDefault="00C22E2C">
      <w:pPr>
        <w:rPr>
          <w:rFonts w:ascii="Times New Roman" w:eastAsia="Times New Roman" w:hAnsi="Times New Roman" w:cs="Times New Roman"/>
          <w:b/>
          <w:sz w:val="20"/>
        </w:rPr>
      </w:pPr>
    </w:p>
    <w:p w14:paraId="6DFBD9B0" w14:textId="77777777" w:rsidR="00C22E2C" w:rsidRDefault="00C22E2C">
      <w:pPr>
        <w:rPr>
          <w:rFonts w:ascii="Times New Roman" w:eastAsia="Times New Roman" w:hAnsi="Times New Roman" w:cs="Times New Roman"/>
          <w:b/>
          <w:sz w:val="20"/>
        </w:rPr>
      </w:pPr>
    </w:p>
    <w:p w14:paraId="71DB2ED8" w14:textId="77777777" w:rsidR="00C22E2C" w:rsidRDefault="00C22E2C">
      <w:pPr>
        <w:rPr>
          <w:rFonts w:ascii="Times New Roman" w:eastAsia="Times New Roman" w:hAnsi="Times New Roman" w:cs="Times New Roman"/>
          <w:b/>
          <w:sz w:val="20"/>
        </w:rPr>
      </w:pPr>
    </w:p>
    <w:p w14:paraId="00A102B1" w14:textId="77777777" w:rsidR="00C22E2C" w:rsidRDefault="00C22E2C">
      <w:pPr>
        <w:rPr>
          <w:rFonts w:ascii="Times New Roman" w:eastAsia="Times New Roman" w:hAnsi="Times New Roman" w:cs="Times New Roman"/>
          <w:b/>
          <w:sz w:val="20"/>
        </w:rPr>
      </w:pPr>
    </w:p>
    <w:p w14:paraId="3BF0FB45" w14:textId="77777777" w:rsidR="00C22E2C" w:rsidRDefault="00C22E2C">
      <w:pPr>
        <w:rPr>
          <w:rFonts w:ascii="Times New Roman" w:eastAsia="Times New Roman" w:hAnsi="Times New Roman" w:cs="Times New Roman"/>
          <w:b/>
          <w:sz w:val="20"/>
        </w:rPr>
      </w:pPr>
    </w:p>
    <w:p w14:paraId="26E45E09" w14:textId="77777777" w:rsidR="00C22E2C" w:rsidRDefault="002A4A6B">
      <w:pPr>
        <w:spacing w:before="259"/>
        <w:ind w:left="1042" w:right="565"/>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thick"/>
        </w:rPr>
        <w:t>RISK</w:t>
      </w:r>
      <w:r>
        <w:rPr>
          <w:rFonts w:ascii="Times New Roman" w:eastAsia="Times New Roman" w:hAnsi="Times New Roman" w:cs="Times New Roman"/>
          <w:b/>
          <w:spacing w:val="-2"/>
          <w:sz w:val="24"/>
          <w:szCs w:val="24"/>
          <w:u w:val="thick"/>
        </w:rPr>
        <w:t xml:space="preserve"> </w:t>
      </w:r>
      <w:r>
        <w:rPr>
          <w:rFonts w:ascii="Times New Roman" w:eastAsia="Times New Roman" w:hAnsi="Times New Roman" w:cs="Times New Roman"/>
          <w:b/>
          <w:sz w:val="24"/>
          <w:szCs w:val="24"/>
          <w:u w:val="thick"/>
        </w:rPr>
        <w:t>ANALYSIS</w:t>
      </w:r>
    </w:p>
    <w:p w14:paraId="21F847A7" w14:textId="77777777" w:rsidR="00C22E2C" w:rsidRDefault="00C22E2C">
      <w:pPr>
        <w:spacing w:before="2"/>
        <w:rPr>
          <w:rFonts w:ascii="Times New Roman" w:eastAsia="Times New Roman" w:hAnsi="Times New Roman" w:cs="Times New Roman"/>
          <w:b/>
          <w:sz w:val="24"/>
          <w:szCs w:val="24"/>
        </w:rPr>
      </w:pPr>
    </w:p>
    <w:p w14:paraId="4CE196FA" w14:textId="77777777" w:rsidR="00C22E2C" w:rsidRDefault="002A4A6B">
      <w:pPr>
        <w:spacing w:before="44"/>
        <w:ind w:left="1140" w:right="654"/>
        <w:jc w:val="both"/>
        <w:rPr>
          <w:rFonts w:ascii="Calibri" w:eastAsia="Calibri" w:hAnsi="Calibri" w:cs="Calibri"/>
          <w:sz w:val="24"/>
          <w:szCs w:val="24"/>
        </w:rPr>
      </w:pPr>
      <w:r>
        <w:rPr>
          <w:rFonts w:ascii="Calibri" w:eastAsia="Calibri" w:hAnsi="Calibri" w:cs="Calibri"/>
          <w:sz w:val="24"/>
          <w:szCs w:val="24"/>
        </w:rPr>
        <w:t>A table provides a project manager with a simple technique for risk production. A risk</w:t>
      </w:r>
      <w:r>
        <w:rPr>
          <w:rFonts w:ascii="Calibri" w:eastAsia="Calibri" w:hAnsi="Calibri" w:cs="Calibri"/>
          <w:spacing w:val="1"/>
          <w:sz w:val="24"/>
          <w:szCs w:val="24"/>
        </w:rPr>
        <w:t xml:space="preserve"> </w:t>
      </w:r>
      <w:r>
        <w:rPr>
          <w:rFonts w:ascii="Calibri" w:eastAsia="Calibri" w:hAnsi="Calibri" w:cs="Calibri"/>
          <w:sz w:val="24"/>
          <w:szCs w:val="24"/>
        </w:rPr>
        <w:t>table is sorted by probability and impact to rank risks. A project team begins by listing all</w:t>
      </w:r>
      <w:r>
        <w:rPr>
          <w:rFonts w:ascii="Calibri" w:eastAsia="Calibri" w:hAnsi="Calibri" w:cs="Calibri"/>
          <w:spacing w:val="-61"/>
          <w:sz w:val="24"/>
          <w:szCs w:val="24"/>
        </w:rPr>
        <w:t xml:space="preserve"> </w:t>
      </w:r>
      <w:r>
        <w:rPr>
          <w:rFonts w:ascii="Calibri" w:eastAsia="Calibri" w:hAnsi="Calibri" w:cs="Calibri"/>
          <w:sz w:val="24"/>
          <w:szCs w:val="24"/>
        </w:rPr>
        <w:t>risks in the 1st column of the table. This can be accomplished with the help of the risk</w:t>
      </w:r>
      <w:r>
        <w:rPr>
          <w:rFonts w:ascii="Calibri" w:eastAsia="Calibri" w:hAnsi="Calibri" w:cs="Calibri"/>
          <w:spacing w:val="1"/>
          <w:sz w:val="24"/>
          <w:szCs w:val="24"/>
        </w:rPr>
        <w:t xml:space="preserve"> </w:t>
      </w:r>
      <w:r>
        <w:rPr>
          <w:rFonts w:ascii="Calibri" w:eastAsia="Calibri" w:hAnsi="Calibri" w:cs="Calibri"/>
          <w:sz w:val="24"/>
          <w:szCs w:val="24"/>
        </w:rPr>
        <w:t>item checklist referenced. Each risk is categorized in the 2nd column. The probability of</w:t>
      </w:r>
      <w:r>
        <w:rPr>
          <w:rFonts w:ascii="Calibri" w:eastAsia="Calibri" w:hAnsi="Calibri" w:cs="Calibri"/>
          <w:spacing w:val="1"/>
          <w:sz w:val="24"/>
          <w:szCs w:val="24"/>
        </w:rPr>
        <w:t xml:space="preserve"> </w:t>
      </w:r>
      <w:r>
        <w:rPr>
          <w:rFonts w:ascii="Calibri" w:eastAsia="Calibri" w:hAnsi="Calibri" w:cs="Calibri"/>
          <w:sz w:val="24"/>
          <w:szCs w:val="24"/>
        </w:rPr>
        <w:t>occurrence</w:t>
      </w:r>
      <w:r>
        <w:rPr>
          <w:rFonts w:ascii="Calibri" w:eastAsia="Calibri" w:hAnsi="Calibri" w:cs="Calibri"/>
          <w:spacing w:val="-3"/>
          <w:sz w:val="24"/>
          <w:szCs w:val="24"/>
        </w:rPr>
        <w:t xml:space="preserve"> </w:t>
      </w:r>
      <w:r>
        <w:rPr>
          <w:rFonts w:ascii="Calibri" w:eastAsia="Calibri" w:hAnsi="Calibri" w:cs="Calibri"/>
          <w:sz w:val="24"/>
          <w:szCs w:val="24"/>
        </w:rPr>
        <w:t>of each risk</w:t>
      </w:r>
      <w:r>
        <w:rPr>
          <w:rFonts w:ascii="Calibri" w:eastAsia="Calibri" w:hAnsi="Calibri" w:cs="Calibri"/>
          <w:spacing w:val="-3"/>
          <w:sz w:val="24"/>
          <w:szCs w:val="24"/>
        </w:rPr>
        <w:t xml:space="preserve"> </w:t>
      </w:r>
      <w:r>
        <w:rPr>
          <w:rFonts w:ascii="Calibri" w:eastAsia="Calibri" w:hAnsi="Calibri" w:cs="Calibri"/>
          <w:sz w:val="24"/>
          <w:szCs w:val="24"/>
        </w:rPr>
        <w:t>is entered in</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4"/>
          <w:sz w:val="24"/>
          <w:szCs w:val="24"/>
        </w:rPr>
        <w:t xml:space="preserve"> </w:t>
      </w:r>
      <w:r>
        <w:rPr>
          <w:rFonts w:ascii="Calibri" w:eastAsia="Calibri" w:hAnsi="Calibri" w:cs="Calibri"/>
          <w:sz w:val="24"/>
          <w:szCs w:val="24"/>
        </w:rPr>
        <w:t>next</w:t>
      </w:r>
      <w:r>
        <w:rPr>
          <w:rFonts w:ascii="Calibri" w:eastAsia="Calibri" w:hAnsi="Calibri" w:cs="Calibri"/>
          <w:spacing w:val="-1"/>
          <w:sz w:val="24"/>
          <w:szCs w:val="24"/>
        </w:rPr>
        <w:t xml:space="preserve"> </w:t>
      </w:r>
      <w:r>
        <w:rPr>
          <w:rFonts w:ascii="Calibri" w:eastAsia="Calibri" w:hAnsi="Calibri" w:cs="Calibri"/>
          <w:sz w:val="24"/>
          <w:szCs w:val="24"/>
        </w:rPr>
        <w:t>column of</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table.</w:t>
      </w:r>
    </w:p>
    <w:p w14:paraId="0569CF56" w14:textId="77777777" w:rsidR="00C22E2C" w:rsidRDefault="002A4A6B">
      <w:pPr>
        <w:ind w:left="1140" w:right="653"/>
        <w:jc w:val="both"/>
        <w:rPr>
          <w:rFonts w:ascii="Calibri" w:eastAsia="Calibri" w:hAnsi="Calibri" w:cs="Calibri"/>
          <w:sz w:val="24"/>
          <w:szCs w:val="24"/>
        </w:rPr>
      </w:pPr>
      <w:r>
        <w:rPr>
          <w:rFonts w:ascii="Calibri" w:eastAsia="Calibri" w:hAnsi="Calibri" w:cs="Calibri"/>
          <w:sz w:val="24"/>
          <w:szCs w:val="24"/>
        </w:rPr>
        <w:t>Next, the impact of each risk is assessed. Each risk component is assessed using the</w:t>
      </w:r>
      <w:r>
        <w:rPr>
          <w:rFonts w:ascii="Calibri" w:eastAsia="Calibri" w:hAnsi="Calibri" w:cs="Calibri"/>
          <w:spacing w:val="1"/>
          <w:sz w:val="24"/>
          <w:szCs w:val="24"/>
        </w:rPr>
        <w:t xml:space="preserve"> </w:t>
      </w:r>
      <w:r>
        <w:rPr>
          <w:rFonts w:ascii="Calibri" w:eastAsia="Calibri" w:hAnsi="Calibri" w:cs="Calibri"/>
          <w:sz w:val="24"/>
          <w:szCs w:val="24"/>
        </w:rPr>
        <w:t>characterization presented and an impact category is determined. The categories for</w:t>
      </w:r>
      <w:r>
        <w:rPr>
          <w:rFonts w:ascii="Calibri" w:eastAsia="Calibri" w:hAnsi="Calibri" w:cs="Calibri"/>
          <w:spacing w:val="1"/>
          <w:sz w:val="24"/>
          <w:szCs w:val="24"/>
        </w:rPr>
        <w:t xml:space="preserve"> </w:t>
      </w:r>
      <w:r>
        <w:rPr>
          <w:rFonts w:ascii="Calibri" w:eastAsia="Calibri" w:hAnsi="Calibri" w:cs="Calibri"/>
          <w:sz w:val="24"/>
          <w:szCs w:val="24"/>
        </w:rPr>
        <w:t>each</w:t>
      </w:r>
      <w:r>
        <w:rPr>
          <w:rFonts w:ascii="Calibri" w:eastAsia="Calibri" w:hAnsi="Calibri" w:cs="Calibri"/>
          <w:spacing w:val="1"/>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four</w:t>
      </w:r>
      <w:r>
        <w:rPr>
          <w:rFonts w:ascii="Calibri" w:eastAsia="Calibri" w:hAnsi="Calibri" w:cs="Calibri"/>
          <w:spacing w:val="1"/>
          <w:sz w:val="24"/>
          <w:szCs w:val="24"/>
        </w:rPr>
        <w:t xml:space="preserve"> </w:t>
      </w:r>
      <w:r>
        <w:rPr>
          <w:rFonts w:ascii="Calibri" w:eastAsia="Calibri" w:hAnsi="Calibri" w:cs="Calibri"/>
          <w:sz w:val="24"/>
          <w:szCs w:val="24"/>
        </w:rPr>
        <w:t>risk</w:t>
      </w:r>
      <w:r>
        <w:rPr>
          <w:rFonts w:ascii="Calibri" w:eastAsia="Calibri" w:hAnsi="Calibri" w:cs="Calibri"/>
          <w:spacing w:val="1"/>
          <w:sz w:val="24"/>
          <w:szCs w:val="24"/>
        </w:rPr>
        <w:t xml:space="preserve"> </w:t>
      </w:r>
      <w:r>
        <w:rPr>
          <w:rFonts w:ascii="Calibri" w:eastAsia="Calibri" w:hAnsi="Calibri" w:cs="Calibri"/>
          <w:sz w:val="24"/>
          <w:szCs w:val="24"/>
        </w:rPr>
        <w:t>components-performance,</w:t>
      </w:r>
      <w:r>
        <w:rPr>
          <w:rFonts w:ascii="Calibri" w:eastAsia="Calibri" w:hAnsi="Calibri" w:cs="Calibri"/>
          <w:spacing w:val="1"/>
          <w:sz w:val="24"/>
          <w:szCs w:val="24"/>
        </w:rPr>
        <w:t xml:space="preserve"> </w:t>
      </w:r>
      <w:r>
        <w:rPr>
          <w:rFonts w:ascii="Calibri" w:eastAsia="Calibri" w:hAnsi="Calibri" w:cs="Calibri"/>
          <w:sz w:val="24"/>
          <w:szCs w:val="24"/>
        </w:rPr>
        <w:t>support,</w:t>
      </w:r>
      <w:r>
        <w:rPr>
          <w:rFonts w:ascii="Calibri" w:eastAsia="Calibri" w:hAnsi="Calibri" w:cs="Calibri"/>
          <w:spacing w:val="1"/>
          <w:sz w:val="24"/>
          <w:szCs w:val="24"/>
        </w:rPr>
        <w:t xml:space="preserve"> </w:t>
      </w:r>
      <w:r>
        <w:rPr>
          <w:rFonts w:ascii="Calibri" w:eastAsia="Calibri" w:hAnsi="Calibri" w:cs="Calibri"/>
          <w:sz w:val="24"/>
          <w:szCs w:val="24"/>
        </w:rPr>
        <w:t>cost</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63"/>
          <w:sz w:val="24"/>
          <w:szCs w:val="24"/>
        </w:rPr>
        <w:t xml:space="preserve"> </w:t>
      </w:r>
      <w:r>
        <w:rPr>
          <w:rFonts w:ascii="Calibri" w:eastAsia="Calibri" w:hAnsi="Calibri" w:cs="Calibri"/>
          <w:sz w:val="24"/>
          <w:szCs w:val="24"/>
        </w:rPr>
        <w:t>schedule-are</w:t>
      </w:r>
      <w:r>
        <w:rPr>
          <w:rFonts w:ascii="Calibri" w:eastAsia="Calibri" w:hAnsi="Calibri" w:cs="Calibri"/>
          <w:spacing w:val="1"/>
          <w:sz w:val="24"/>
          <w:szCs w:val="24"/>
        </w:rPr>
        <w:t xml:space="preserve"> </w:t>
      </w:r>
      <w:r>
        <w:rPr>
          <w:rFonts w:ascii="Calibri" w:eastAsia="Calibri" w:hAnsi="Calibri" w:cs="Calibri"/>
          <w:sz w:val="24"/>
          <w:szCs w:val="24"/>
        </w:rPr>
        <w:t>averaged</w:t>
      </w:r>
      <w:r>
        <w:rPr>
          <w:rFonts w:ascii="Calibri" w:eastAsia="Calibri" w:hAnsi="Calibri" w:cs="Calibri"/>
          <w:spacing w:val="-1"/>
          <w:sz w:val="24"/>
          <w:szCs w:val="24"/>
        </w:rPr>
        <w:t xml:space="preserve"> </w:t>
      </w:r>
      <w:r>
        <w:rPr>
          <w:rFonts w:ascii="Calibri" w:eastAsia="Calibri" w:hAnsi="Calibri" w:cs="Calibri"/>
          <w:sz w:val="24"/>
          <w:szCs w:val="24"/>
        </w:rPr>
        <w:t>to determine</w:t>
      </w:r>
      <w:r>
        <w:rPr>
          <w:rFonts w:ascii="Calibri" w:eastAsia="Calibri" w:hAnsi="Calibri" w:cs="Calibri"/>
          <w:spacing w:val="-2"/>
          <w:sz w:val="24"/>
          <w:szCs w:val="24"/>
        </w:rPr>
        <w:t xml:space="preserve"> </w:t>
      </w:r>
      <w:r>
        <w:rPr>
          <w:rFonts w:ascii="Calibri" w:eastAsia="Calibri" w:hAnsi="Calibri" w:cs="Calibri"/>
          <w:sz w:val="24"/>
          <w:szCs w:val="24"/>
        </w:rPr>
        <w:t>an overall impact</w:t>
      </w:r>
      <w:r>
        <w:rPr>
          <w:rFonts w:ascii="Calibri" w:eastAsia="Calibri" w:hAnsi="Calibri" w:cs="Calibri"/>
          <w:spacing w:val="-4"/>
          <w:sz w:val="24"/>
          <w:szCs w:val="24"/>
        </w:rPr>
        <w:t xml:space="preserve"> </w:t>
      </w:r>
      <w:r>
        <w:rPr>
          <w:rFonts w:ascii="Calibri" w:eastAsia="Calibri" w:hAnsi="Calibri" w:cs="Calibri"/>
          <w:sz w:val="24"/>
          <w:szCs w:val="24"/>
        </w:rPr>
        <w:t>value.</w:t>
      </w:r>
    </w:p>
    <w:p w14:paraId="4743D9E7" w14:textId="77777777" w:rsidR="00C22E2C" w:rsidRDefault="00C22E2C">
      <w:pPr>
        <w:spacing w:before="2"/>
        <w:rPr>
          <w:rFonts w:ascii="Calibri" w:eastAsia="Calibri" w:hAnsi="Calibri" w:cs="Calibri"/>
          <w:sz w:val="24"/>
          <w:szCs w:val="24"/>
        </w:rPr>
      </w:pPr>
    </w:p>
    <w:p w14:paraId="110B4D96" w14:textId="77777777" w:rsidR="00C22E2C" w:rsidRDefault="002A4A6B">
      <w:pPr>
        <w:spacing w:before="1"/>
        <w:ind w:left="1140" w:right="658"/>
        <w:jc w:val="both"/>
        <w:rPr>
          <w:rFonts w:ascii="Calibri" w:eastAsia="Calibri" w:hAnsi="Calibri" w:cs="Calibri"/>
          <w:sz w:val="24"/>
          <w:szCs w:val="24"/>
        </w:rPr>
      </w:pPr>
      <w:r>
        <w:rPr>
          <w:rFonts w:ascii="Calibri" w:eastAsia="Calibri" w:hAnsi="Calibri" w:cs="Calibri"/>
          <w:sz w:val="24"/>
          <w:szCs w:val="24"/>
        </w:rPr>
        <w:lastRenderedPageBreak/>
        <w:t>Once the first four columns of the risk table have been completed, the table is sorted by</w:t>
      </w:r>
      <w:r>
        <w:rPr>
          <w:rFonts w:ascii="Calibri" w:eastAsia="Calibri" w:hAnsi="Calibri" w:cs="Calibri"/>
          <w:spacing w:val="1"/>
          <w:sz w:val="24"/>
          <w:szCs w:val="24"/>
        </w:rPr>
        <w:t xml:space="preserve"> </w:t>
      </w:r>
      <w:r>
        <w:rPr>
          <w:rFonts w:ascii="Calibri" w:eastAsia="Calibri" w:hAnsi="Calibri" w:cs="Calibri"/>
          <w:sz w:val="24"/>
          <w:szCs w:val="24"/>
        </w:rPr>
        <w:t>probability and by impact. High-probability, high-impact, risk-impact risks percolate to</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top of the</w:t>
      </w:r>
      <w:r>
        <w:rPr>
          <w:rFonts w:ascii="Calibri" w:eastAsia="Calibri" w:hAnsi="Calibri" w:cs="Calibri"/>
          <w:spacing w:val="-1"/>
          <w:sz w:val="24"/>
          <w:szCs w:val="24"/>
        </w:rPr>
        <w:t xml:space="preserve"> </w:t>
      </w:r>
      <w:r>
        <w:rPr>
          <w:rFonts w:ascii="Calibri" w:eastAsia="Calibri" w:hAnsi="Calibri" w:cs="Calibri"/>
          <w:sz w:val="24"/>
          <w:szCs w:val="24"/>
        </w:rPr>
        <w:t>table</w:t>
      </w:r>
      <w:r>
        <w:rPr>
          <w:rFonts w:ascii="Calibri" w:eastAsia="Calibri" w:hAnsi="Calibri" w:cs="Calibri"/>
          <w:spacing w:val="-1"/>
          <w:sz w:val="24"/>
          <w:szCs w:val="24"/>
        </w:rPr>
        <w:t xml:space="preserve"> </w:t>
      </w:r>
      <w:r>
        <w:rPr>
          <w:rFonts w:ascii="Calibri" w:eastAsia="Calibri" w:hAnsi="Calibri" w:cs="Calibri"/>
          <w:sz w:val="24"/>
          <w:szCs w:val="24"/>
        </w:rPr>
        <w:t>and low-probability</w:t>
      </w:r>
      <w:r>
        <w:rPr>
          <w:rFonts w:ascii="Calibri" w:eastAsia="Calibri" w:hAnsi="Calibri" w:cs="Calibri"/>
          <w:spacing w:val="-1"/>
          <w:sz w:val="24"/>
          <w:szCs w:val="24"/>
        </w:rPr>
        <w:t xml:space="preserve"> </w:t>
      </w:r>
      <w:r>
        <w:rPr>
          <w:rFonts w:ascii="Calibri" w:eastAsia="Calibri" w:hAnsi="Calibri" w:cs="Calibri"/>
          <w:sz w:val="24"/>
          <w:szCs w:val="24"/>
        </w:rPr>
        <w:t>risks</w:t>
      </w:r>
      <w:r>
        <w:rPr>
          <w:rFonts w:ascii="Calibri" w:eastAsia="Calibri" w:hAnsi="Calibri" w:cs="Calibri"/>
          <w:spacing w:val="-1"/>
          <w:sz w:val="24"/>
          <w:szCs w:val="24"/>
        </w:rPr>
        <w:t xml:space="preserve"> </w:t>
      </w:r>
      <w:r>
        <w:rPr>
          <w:rFonts w:ascii="Calibri" w:eastAsia="Calibri" w:hAnsi="Calibri" w:cs="Calibri"/>
          <w:sz w:val="24"/>
          <w:szCs w:val="24"/>
        </w:rPr>
        <w:t>drop to the</w:t>
      </w:r>
      <w:r>
        <w:rPr>
          <w:rFonts w:ascii="Calibri" w:eastAsia="Calibri" w:hAnsi="Calibri" w:cs="Calibri"/>
          <w:spacing w:val="-4"/>
          <w:sz w:val="24"/>
          <w:szCs w:val="24"/>
        </w:rPr>
        <w:t xml:space="preserve"> </w:t>
      </w:r>
      <w:r>
        <w:rPr>
          <w:rFonts w:ascii="Calibri" w:eastAsia="Calibri" w:hAnsi="Calibri" w:cs="Calibri"/>
          <w:sz w:val="24"/>
          <w:szCs w:val="24"/>
        </w:rPr>
        <w:t>bottom.</w:t>
      </w:r>
    </w:p>
    <w:p w14:paraId="79AC1EB9" w14:textId="77777777" w:rsidR="00C22E2C" w:rsidRDefault="00C22E2C">
      <w:pPr>
        <w:spacing w:before="62"/>
        <w:ind w:right="3634"/>
        <w:jc w:val="both"/>
        <w:rPr>
          <w:rFonts w:ascii="Times New Roman" w:eastAsia="Times New Roman" w:hAnsi="Times New Roman" w:cs="Times New Roman"/>
          <w:b/>
          <w:sz w:val="36"/>
          <w:lang w:val="en-US"/>
        </w:rPr>
      </w:pPr>
    </w:p>
    <w:p w14:paraId="5B2397FD" w14:textId="77777777" w:rsidR="00C22E2C" w:rsidRDefault="00C22E2C">
      <w:pPr>
        <w:spacing w:before="62"/>
        <w:ind w:right="3634"/>
        <w:jc w:val="both"/>
        <w:rPr>
          <w:rFonts w:ascii="Times New Roman" w:eastAsia="Times New Roman" w:hAnsi="Times New Roman" w:cs="Times New Roman"/>
          <w:b/>
          <w:sz w:val="36"/>
          <w:lang w:val="en-US"/>
        </w:rPr>
      </w:pPr>
    </w:p>
    <w:p w14:paraId="7F8ABD9E" w14:textId="77777777" w:rsidR="00C22E2C" w:rsidRDefault="00C22E2C">
      <w:pPr>
        <w:spacing w:before="62"/>
        <w:ind w:right="3634"/>
        <w:jc w:val="both"/>
        <w:rPr>
          <w:rFonts w:ascii="Times New Roman" w:eastAsia="Times New Roman" w:hAnsi="Times New Roman" w:cs="Times New Roman"/>
          <w:b/>
          <w:sz w:val="36"/>
          <w:lang w:val="en-US"/>
        </w:rPr>
      </w:pPr>
    </w:p>
    <w:p w14:paraId="08994825" w14:textId="77777777" w:rsidR="00C22E2C" w:rsidRDefault="00C22E2C">
      <w:pPr>
        <w:spacing w:before="62"/>
        <w:ind w:right="3634"/>
        <w:jc w:val="both"/>
        <w:rPr>
          <w:rFonts w:ascii="Times New Roman" w:eastAsia="Times New Roman" w:hAnsi="Times New Roman" w:cs="Times New Roman"/>
          <w:b/>
          <w:sz w:val="36"/>
          <w:lang w:val="en-US"/>
        </w:rPr>
      </w:pPr>
    </w:p>
    <w:p w14:paraId="7B715CB9" w14:textId="77777777" w:rsidR="00C22E2C" w:rsidRDefault="00C22E2C">
      <w:pPr>
        <w:spacing w:before="62"/>
        <w:ind w:right="3634"/>
        <w:jc w:val="both"/>
        <w:rPr>
          <w:rFonts w:ascii="Times New Roman" w:eastAsia="Times New Roman" w:hAnsi="Times New Roman" w:cs="Times New Roman"/>
          <w:b/>
          <w:sz w:val="36"/>
          <w:lang w:val="en-US"/>
        </w:rPr>
      </w:pPr>
    </w:p>
    <w:p w14:paraId="46FF28A2" w14:textId="77777777" w:rsidR="00C22E2C" w:rsidRDefault="00C22E2C">
      <w:pPr>
        <w:spacing w:before="62"/>
        <w:ind w:right="3634"/>
        <w:jc w:val="both"/>
        <w:rPr>
          <w:rFonts w:ascii="Times New Roman" w:eastAsia="Times New Roman" w:hAnsi="Times New Roman" w:cs="Times New Roman"/>
          <w:b/>
          <w:sz w:val="36"/>
          <w:lang w:val="en-US"/>
        </w:rPr>
      </w:pPr>
    </w:p>
    <w:p w14:paraId="45C69968" w14:textId="77777777" w:rsidR="00C22E2C" w:rsidRDefault="00C22E2C">
      <w:pPr>
        <w:spacing w:before="62"/>
        <w:ind w:right="3634"/>
        <w:jc w:val="both"/>
        <w:rPr>
          <w:rFonts w:ascii="Times New Roman" w:eastAsia="Times New Roman" w:hAnsi="Times New Roman" w:cs="Times New Roman"/>
          <w:b/>
          <w:sz w:val="36"/>
          <w:lang w:val="en-US"/>
        </w:rPr>
      </w:pPr>
    </w:p>
    <w:p w14:paraId="6EF7FA5A" w14:textId="77777777" w:rsidR="00C22E2C" w:rsidRDefault="00C22E2C">
      <w:pPr>
        <w:spacing w:before="62"/>
        <w:ind w:right="3634"/>
        <w:jc w:val="both"/>
        <w:rPr>
          <w:rFonts w:ascii="Times New Roman" w:eastAsia="Times New Roman" w:hAnsi="Times New Roman" w:cs="Times New Roman"/>
          <w:b/>
          <w:sz w:val="36"/>
          <w:lang w:val="en-US"/>
        </w:rPr>
      </w:pPr>
    </w:p>
    <w:p w14:paraId="3A4C4B27" w14:textId="77777777" w:rsidR="00C22E2C" w:rsidRDefault="00C22E2C">
      <w:pPr>
        <w:spacing w:before="62"/>
        <w:ind w:right="3634"/>
        <w:jc w:val="both"/>
        <w:rPr>
          <w:rFonts w:ascii="Times New Roman" w:eastAsia="Times New Roman" w:hAnsi="Times New Roman" w:cs="Times New Roman"/>
          <w:b/>
          <w:sz w:val="36"/>
          <w:lang w:val="en-US"/>
        </w:rPr>
      </w:pPr>
    </w:p>
    <w:p w14:paraId="1BEBE5C5" w14:textId="77777777" w:rsidR="00C22E2C" w:rsidRDefault="00C22E2C">
      <w:pPr>
        <w:spacing w:before="62"/>
        <w:ind w:right="3634"/>
        <w:jc w:val="both"/>
        <w:rPr>
          <w:rFonts w:ascii="Times New Roman" w:eastAsia="Times New Roman" w:hAnsi="Times New Roman" w:cs="Times New Roman"/>
          <w:b/>
          <w:sz w:val="36"/>
          <w:lang w:val="en-US"/>
        </w:rPr>
      </w:pPr>
    </w:p>
    <w:p w14:paraId="43DA7ECC" w14:textId="77777777" w:rsidR="00C22E2C" w:rsidRDefault="00C22E2C">
      <w:pPr>
        <w:rPr>
          <w:rFonts w:ascii="Times New Roman" w:eastAsia="Times New Roman" w:hAnsi="Times New Roman" w:cs="Times New Roman"/>
          <w:b/>
          <w:sz w:val="20"/>
        </w:rPr>
      </w:pPr>
    </w:p>
    <w:p w14:paraId="303F35D9" w14:textId="77777777" w:rsidR="00C22E2C" w:rsidRDefault="00C22E2C">
      <w:pPr>
        <w:rPr>
          <w:rFonts w:ascii="Times New Roman" w:eastAsia="Times New Roman" w:hAnsi="Times New Roman" w:cs="Times New Roman"/>
          <w:b/>
          <w:sz w:val="16"/>
        </w:rPr>
      </w:pPr>
    </w:p>
    <w:p w14:paraId="0401823A" w14:textId="77777777" w:rsidR="00C22E2C" w:rsidRDefault="00C22E2C">
      <w:pPr>
        <w:spacing w:before="61"/>
        <w:ind w:right="565"/>
        <w:jc w:val="both"/>
      </w:pPr>
    </w:p>
    <w:p w14:paraId="48EDADFB" w14:textId="77777777" w:rsidR="00C22E2C" w:rsidRDefault="00C22E2C">
      <w:pPr>
        <w:spacing w:before="61"/>
        <w:ind w:right="565"/>
        <w:jc w:val="both"/>
      </w:pPr>
    </w:p>
    <w:p w14:paraId="613857E3" w14:textId="77777777" w:rsidR="00C22E2C" w:rsidRDefault="00C22E2C">
      <w:pPr>
        <w:spacing w:before="61"/>
        <w:ind w:right="565"/>
        <w:jc w:val="both"/>
      </w:pPr>
    </w:p>
    <w:p w14:paraId="49909A46" w14:textId="77777777" w:rsidR="00C22E2C" w:rsidRDefault="002A4A6B">
      <w:pPr>
        <w:spacing w:before="61"/>
        <w:ind w:right="565"/>
        <w:jc w:val="both"/>
        <w:rPr>
          <w:rFonts w:ascii="Times New Roman" w:eastAsia="Times New Roman" w:hAnsi="Times New Roman" w:cs="Times New Roman"/>
          <w:b/>
          <w:sz w:val="24"/>
          <w:szCs w:val="24"/>
          <w:u w:val="thick"/>
        </w:rPr>
      </w:pPr>
      <w:r>
        <w:rPr>
          <w:noProof/>
        </w:rPr>
        <w:lastRenderedPageBreak/>
        <w:drawing>
          <wp:inline distT="0" distB="0" distL="114300" distR="114300" wp14:anchorId="6D08D9C7" wp14:editId="07978F99">
            <wp:extent cx="5613400" cy="7241540"/>
            <wp:effectExtent l="0" t="0" r="6350" b="1651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4"/>
                    <a:stretch>
                      <a:fillRect/>
                    </a:stretch>
                  </pic:blipFill>
                  <pic:spPr>
                    <a:xfrm>
                      <a:off x="0" y="0"/>
                      <a:ext cx="5613400" cy="7241540"/>
                    </a:xfrm>
                    <a:prstGeom prst="rect">
                      <a:avLst/>
                    </a:prstGeom>
                    <a:noFill/>
                    <a:ln>
                      <a:noFill/>
                    </a:ln>
                  </pic:spPr>
                </pic:pic>
              </a:graphicData>
            </a:graphic>
          </wp:inline>
        </w:drawing>
      </w:r>
    </w:p>
    <w:p w14:paraId="4B7B3E1B" w14:textId="77777777" w:rsidR="00C22E2C" w:rsidRDefault="00C22E2C">
      <w:pPr>
        <w:spacing w:before="61"/>
        <w:ind w:left="1263" w:right="565"/>
        <w:jc w:val="center"/>
        <w:rPr>
          <w:rFonts w:ascii="Times New Roman" w:eastAsia="Times New Roman" w:hAnsi="Times New Roman" w:cs="Times New Roman"/>
          <w:b/>
          <w:sz w:val="24"/>
          <w:szCs w:val="24"/>
          <w:u w:val="thick"/>
        </w:rPr>
      </w:pPr>
    </w:p>
    <w:p w14:paraId="520A6102" w14:textId="77777777" w:rsidR="00C22E2C" w:rsidRDefault="00C22E2C">
      <w:pPr>
        <w:spacing w:before="61"/>
        <w:ind w:left="1263" w:right="565"/>
        <w:jc w:val="center"/>
        <w:rPr>
          <w:rFonts w:ascii="Times New Roman" w:eastAsia="Times New Roman" w:hAnsi="Times New Roman" w:cs="Times New Roman"/>
          <w:b/>
          <w:sz w:val="24"/>
          <w:szCs w:val="24"/>
          <w:u w:val="thick"/>
          <w:lang w:val="en-US"/>
        </w:rPr>
      </w:pPr>
    </w:p>
    <w:p w14:paraId="73386357" w14:textId="77777777" w:rsidR="00C22E2C" w:rsidRDefault="00C22E2C">
      <w:pPr>
        <w:spacing w:before="61"/>
        <w:ind w:left="1263" w:right="565"/>
        <w:jc w:val="center"/>
        <w:rPr>
          <w:rFonts w:ascii="Times New Roman" w:eastAsia="Times New Roman" w:hAnsi="Times New Roman" w:cs="Times New Roman"/>
          <w:b/>
          <w:sz w:val="24"/>
          <w:szCs w:val="24"/>
          <w:u w:val="thick"/>
        </w:rPr>
      </w:pPr>
    </w:p>
    <w:p w14:paraId="5547E3BC" w14:textId="77777777" w:rsidR="00C22E2C" w:rsidRDefault="00C22E2C">
      <w:pPr>
        <w:spacing w:before="61"/>
        <w:ind w:left="1263" w:right="565"/>
        <w:jc w:val="center"/>
        <w:rPr>
          <w:rFonts w:ascii="Times New Roman" w:eastAsia="Times New Roman" w:hAnsi="Times New Roman" w:cs="Times New Roman"/>
          <w:b/>
          <w:sz w:val="24"/>
          <w:szCs w:val="24"/>
          <w:u w:val="thick"/>
        </w:rPr>
      </w:pPr>
    </w:p>
    <w:p w14:paraId="41F88920" w14:textId="77777777" w:rsidR="00C22E2C" w:rsidRDefault="00C22E2C">
      <w:pPr>
        <w:spacing w:before="61"/>
        <w:ind w:left="1263" w:right="565"/>
        <w:jc w:val="center"/>
        <w:rPr>
          <w:rFonts w:ascii="Times New Roman" w:eastAsia="Times New Roman" w:hAnsi="Times New Roman" w:cs="Times New Roman"/>
          <w:b/>
          <w:sz w:val="24"/>
          <w:szCs w:val="24"/>
          <w:u w:val="thick"/>
        </w:rPr>
      </w:pPr>
    </w:p>
    <w:p w14:paraId="76B164B1" w14:textId="77777777" w:rsidR="00C22E2C" w:rsidRDefault="00C22E2C">
      <w:pPr>
        <w:spacing w:before="61"/>
        <w:ind w:left="1263" w:right="565"/>
        <w:jc w:val="center"/>
        <w:rPr>
          <w:rFonts w:ascii="Times New Roman" w:eastAsia="Times New Roman" w:hAnsi="Times New Roman" w:cs="Times New Roman"/>
          <w:b/>
          <w:sz w:val="24"/>
          <w:szCs w:val="24"/>
          <w:u w:val="thick"/>
        </w:rPr>
      </w:pPr>
    </w:p>
    <w:p w14:paraId="0E70D2DD" w14:textId="77777777" w:rsidR="00C22E2C" w:rsidRDefault="002A4A6B">
      <w:pPr>
        <w:spacing w:before="61"/>
        <w:ind w:right="565"/>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u w:val="thick"/>
        </w:rPr>
        <w:lastRenderedPageBreak/>
        <w:t>Gantt</w:t>
      </w:r>
      <w:r>
        <w:rPr>
          <w:rFonts w:ascii="Times New Roman" w:eastAsia="Times New Roman" w:hAnsi="Times New Roman" w:cs="Times New Roman"/>
          <w:b/>
          <w:spacing w:val="-1"/>
          <w:sz w:val="32"/>
          <w:szCs w:val="32"/>
          <w:u w:val="thick"/>
        </w:rPr>
        <w:t xml:space="preserve"> </w:t>
      </w:r>
      <w:r>
        <w:rPr>
          <w:rFonts w:ascii="Times New Roman" w:eastAsia="Times New Roman" w:hAnsi="Times New Roman" w:cs="Times New Roman"/>
          <w:b/>
          <w:sz w:val="32"/>
          <w:szCs w:val="32"/>
          <w:u w:val="thick"/>
        </w:rPr>
        <w:t>Chart</w:t>
      </w:r>
      <w:r>
        <w:rPr>
          <w:rFonts w:ascii="Times New Roman" w:eastAsia="Times New Roman" w:hAnsi="Times New Roman" w:cs="Times New Roman"/>
          <w:b/>
          <w:sz w:val="32"/>
          <w:szCs w:val="32"/>
          <w:u w:val="thick"/>
          <w:lang w:val="en-US"/>
        </w:rPr>
        <w:t>:</w:t>
      </w:r>
    </w:p>
    <w:p w14:paraId="195625CE" w14:textId="77777777" w:rsidR="00C22E2C" w:rsidRDefault="002A4A6B">
      <w:pPr>
        <w:spacing w:before="47"/>
        <w:ind w:right="475"/>
        <w:jc w:val="both"/>
        <w:rPr>
          <w:rFonts w:ascii="Calibri" w:eastAsia="Calibri" w:hAnsi="Calibri" w:cs="Calibri"/>
          <w:sz w:val="24"/>
          <w:szCs w:val="24"/>
        </w:rPr>
      </w:pPr>
      <w:r>
        <w:rPr>
          <w:rFonts w:ascii="Calibri" w:eastAsia="Calibri" w:hAnsi="Calibri" w:cs="Calibri"/>
          <w:sz w:val="24"/>
          <w:szCs w:val="24"/>
        </w:rPr>
        <w:t>When creating a software project schedule, you begin with a set of tasks (the work</w:t>
      </w:r>
      <w:r>
        <w:rPr>
          <w:rFonts w:ascii="Calibri" w:eastAsia="Calibri" w:hAnsi="Calibri" w:cs="Calibri"/>
          <w:spacing w:val="1"/>
          <w:sz w:val="24"/>
          <w:szCs w:val="24"/>
        </w:rPr>
        <w:t xml:space="preserve"> </w:t>
      </w:r>
      <w:r>
        <w:rPr>
          <w:rFonts w:ascii="Calibri" w:eastAsia="Calibri" w:hAnsi="Calibri" w:cs="Calibri"/>
          <w:sz w:val="24"/>
          <w:szCs w:val="24"/>
        </w:rPr>
        <w:t>breakdown structure). If automated tools are used, the work breakdown is input as a</w:t>
      </w:r>
      <w:r>
        <w:rPr>
          <w:rFonts w:ascii="Calibri" w:eastAsia="Calibri" w:hAnsi="Calibri" w:cs="Calibri"/>
          <w:spacing w:val="1"/>
          <w:sz w:val="24"/>
          <w:szCs w:val="24"/>
        </w:rPr>
        <w:t xml:space="preserve"> </w:t>
      </w:r>
      <w:r>
        <w:rPr>
          <w:rFonts w:ascii="Calibri" w:eastAsia="Calibri" w:hAnsi="Calibri" w:cs="Calibri"/>
          <w:sz w:val="24"/>
          <w:szCs w:val="24"/>
        </w:rPr>
        <w:t>task</w:t>
      </w:r>
      <w:r>
        <w:rPr>
          <w:rFonts w:ascii="Calibri" w:eastAsia="Calibri" w:hAnsi="Calibri" w:cs="Calibri"/>
          <w:spacing w:val="37"/>
          <w:sz w:val="24"/>
          <w:szCs w:val="24"/>
        </w:rPr>
        <w:t xml:space="preserve"> </w:t>
      </w:r>
      <w:r>
        <w:rPr>
          <w:rFonts w:ascii="Calibri" w:eastAsia="Calibri" w:hAnsi="Calibri" w:cs="Calibri"/>
          <w:sz w:val="24"/>
          <w:szCs w:val="24"/>
        </w:rPr>
        <w:t>network</w:t>
      </w:r>
      <w:r>
        <w:rPr>
          <w:rFonts w:ascii="Calibri" w:eastAsia="Calibri" w:hAnsi="Calibri" w:cs="Calibri"/>
          <w:spacing w:val="37"/>
          <w:sz w:val="24"/>
          <w:szCs w:val="24"/>
        </w:rPr>
        <w:t xml:space="preserve"> </w:t>
      </w:r>
      <w:r>
        <w:rPr>
          <w:rFonts w:ascii="Calibri" w:eastAsia="Calibri" w:hAnsi="Calibri" w:cs="Calibri"/>
          <w:sz w:val="24"/>
          <w:szCs w:val="24"/>
        </w:rPr>
        <w:t>or</w:t>
      </w:r>
      <w:r>
        <w:rPr>
          <w:rFonts w:ascii="Calibri" w:eastAsia="Calibri" w:hAnsi="Calibri" w:cs="Calibri"/>
          <w:spacing w:val="38"/>
          <w:sz w:val="24"/>
          <w:szCs w:val="24"/>
        </w:rPr>
        <w:t xml:space="preserve"> </w:t>
      </w:r>
      <w:r>
        <w:rPr>
          <w:rFonts w:ascii="Calibri" w:eastAsia="Calibri" w:hAnsi="Calibri" w:cs="Calibri"/>
          <w:sz w:val="24"/>
          <w:szCs w:val="24"/>
        </w:rPr>
        <w:t>task</w:t>
      </w:r>
      <w:r>
        <w:rPr>
          <w:rFonts w:ascii="Calibri" w:eastAsia="Calibri" w:hAnsi="Calibri" w:cs="Calibri"/>
          <w:spacing w:val="39"/>
          <w:sz w:val="24"/>
          <w:szCs w:val="24"/>
        </w:rPr>
        <w:t xml:space="preserve"> </w:t>
      </w:r>
      <w:r>
        <w:rPr>
          <w:rFonts w:ascii="Calibri" w:eastAsia="Calibri" w:hAnsi="Calibri" w:cs="Calibri"/>
          <w:sz w:val="24"/>
          <w:szCs w:val="24"/>
        </w:rPr>
        <w:t>outline.</w:t>
      </w:r>
      <w:r>
        <w:rPr>
          <w:rFonts w:ascii="Calibri" w:eastAsia="Calibri" w:hAnsi="Calibri" w:cs="Calibri"/>
          <w:spacing w:val="38"/>
          <w:sz w:val="24"/>
          <w:szCs w:val="24"/>
        </w:rPr>
        <w:t xml:space="preserve"> </w:t>
      </w:r>
      <w:r>
        <w:rPr>
          <w:rFonts w:ascii="Calibri" w:eastAsia="Calibri" w:hAnsi="Calibri" w:cs="Calibri"/>
          <w:sz w:val="24"/>
          <w:szCs w:val="24"/>
        </w:rPr>
        <w:t>Effort,</w:t>
      </w:r>
      <w:r>
        <w:rPr>
          <w:rFonts w:ascii="Calibri" w:eastAsia="Calibri" w:hAnsi="Calibri" w:cs="Calibri"/>
          <w:spacing w:val="37"/>
          <w:sz w:val="24"/>
          <w:szCs w:val="24"/>
        </w:rPr>
        <w:t xml:space="preserve"> </w:t>
      </w:r>
      <w:r>
        <w:rPr>
          <w:rFonts w:ascii="Calibri" w:eastAsia="Calibri" w:hAnsi="Calibri" w:cs="Calibri"/>
          <w:sz w:val="24"/>
          <w:szCs w:val="24"/>
        </w:rPr>
        <w:t>duration,</w:t>
      </w:r>
      <w:r>
        <w:rPr>
          <w:rFonts w:ascii="Calibri" w:eastAsia="Calibri" w:hAnsi="Calibri" w:cs="Calibri"/>
          <w:spacing w:val="37"/>
          <w:sz w:val="24"/>
          <w:szCs w:val="24"/>
        </w:rPr>
        <w:t xml:space="preserve"> </w:t>
      </w:r>
      <w:r>
        <w:rPr>
          <w:rFonts w:ascii="Calibri" w:eastAsia="Calibri" w:hAnsi="Calibri" w:cs="Calibri"/>
          <w:sz w:val="24"/>
          <w:szCs w:val="24"/>
        </w:rPr>
        <w:t>and</w:t>
      </w:r>
      <w:r>
        <w:rPr>
          <w:rFonts w:ascii="Calibri" w:eastAsia="Calibri" w:hAnsi="Calibri" w:cs="Calibri"/>
          <w:spacing w:val="38"/>
          <w:sz w:val="24"/>
          <w:szCs w:val="24"/>
        </w:rPr>
        <w:t xml:space="preserve"> </w:t>
      </w:r>
      <w:r>
        <w:rPr>
          <w:rFonts w:ascii="Calibri" w:eastAsia="Calibri" w:hAnsi="Calibri" w:cs="Calibri"/>
          <w:sz w:val="24"/>
          <w:szCs w:val="24"/>
        </w:rPr>
        <w:t>start</w:t>
      </w:r>
      <w:r>
        <w:rPr>
          <w:rFonts w:ascii="Calibri" w:eastAsia="Calibri" w:hAnsi="Calibri" w:cs="Calibri"/>
          <w:spacing w:val="37"/>
          <w:sz w:val="24"/>
          <w:szCs w:val="24"/>
        </w:rPr>
        <w:t xml:space="preserve"> </w:t>
      </w:r>
      <w:r>
        <w:rPr>
          <w:rFonts w:ascii="Calibri" w:eastAsia="Calibri" w:hAnsi="Calibri" w:cs="Calibri"/>
          <w:sz w:val="24"/>
          <w:szCs w:val="24"/>
        </w:rPr>
        <w:t>date</w:t>
      </w:r>
      <w:r>
        <w:rPr>
          <w:rFonts w:ascii="Calibri" w:eastAsia="Calibri" w:hAnsi="Calibri" w:cs="Calibri"/>
          <w:spacing w:val="36"/>
          <w:sz w:val="24"/>
          <w:szCs w:val="24"/>
        </w:rPr>
        <w:t xml:space="preserve"> </w:t>
      </w:r>
      <w:r>
        <w:rPr>
          <w:rFonts w:ascii="Calibri" w:eastAsia="Calibri" w:hAnsi="Calibri" w:cs="Calibri"/>
          <w:sz w:val="24"/>
          <w:szCs w:val="24"/>
        </w:rPr>
        <w:t>are</w:t>
      </w:r>
      <w:r>
        <w:rPr>
          <w:rFonts w:ascii="Calibri" w:eastAsia="Calibri" w:hAnsi="Calibri" w:cs="Calibri"/>
          <w:spacing w:val="37"/>
          <w:sz w:val="24"/>
          <w:szCs w:val="24"/>
        </w:rPr>
        <w:t xml:space="preserve"> </w:t>
      </w:r>
      <w:r>
        <w:rPr>
          <w:rFonts w:ascii="Calibri" w:eastAsia="Calibri" w:hAnsi="Calibri" w:cs="Calibri"/>
          <w:sz w:val="24"/>
          <w:szCs w:val="24"/>
        </w:rPr>
        <w:t>then</w:t>
      </w:r>
      <w:r>
        <w:rPr>
          <w:rFonts w:ascii="Calibri" w:eastAsia="Calibri" w:hAnsi="Calibri" w:cs="Calibri"/>
          <w:spacing w:val="39"/>
          <w:sz w:val="24"/>
          <w:szCs w:val="24"/>
        </w:rPr>
        <w:t xml:space="preserve"> </w:t>
      </w:r>
      <w:r>
        <w:rPr>
          <w:rFonts w:ascii="Calibri" w:eastAsia="Calibri" w:hAnsi="Calibri" w:cs="Calibri"/>
          <w:sz w:val="24"/>
          <w:szCs w:val="24"/>
        </w:rPr>
        <w:t>input</w:t>
      </w:r>
      <w:r>
        <w:rPr>
          <w:rFonts w:ascii="Calibri" w:eastAsia="Calibri" w:hAnsi="Calibri" w:cs="Calibri"/>
          <w:spacing w:val="37"/>
          <w:sz w:val="24"/>
          <w:szCs w:val="24"/>
        </w:rPr>
        <w:t xml:space="preserve"> </w:t>
      </w:r>
      <w:r>
        <w:rPr>
          <w:rFonts w:ascii="Calibri" w:eastAsia="Calibri" w:hAnsi="Calibri" w:cs="Calibri"/>
          <w:sz w:val="24"/>
          <w:szCs w:val="24"/>
        </w:rPr>
        <w:t>for</w:t>
      </w:r>
      <w:r>
        <w:rPr>
          <w:rFonts w:ascii="Calibri" w:eastAsia="Calibri" w:hAnsi="Calibri" w:cs="Calibri"/>
          <w:spacing w:val="37"/>
          <w:sz w:val="24"/>
          <w:szCs w:val="24"/>
        </w:rPr>
        <w:t xml:space="preserve"> </w:t>
      </w:r>
      <w:r>
        <w:rPr>
          <w:rFonts w:ascii="Calibri" w:eastAsia="Calibri" w:hAnsi="Calibri" w:cs="Calibri"/>
          <w:sz w:val="24"/>
          <w:szCs w:val="24"/>
        </w:rPr>
        <w:t>each</w:t>
      </w:r>
      <w:r>
        <w:rPr>
          <w:rFonts w:ascii="Calibri" w:eastAsia="Calibri" w:hAnsi="Calibri" w:cs="Calibri"/>
          <w:spacing w:val="-61"/>
          <w:sz w:val="24"/>
          <w:szCs w:val="24"/>
        </w:rPr>
        <w:t xml:space="preserve"> </w:t>
      </w:r>
      <w:r>
        <w:rPr>
          <w:rFonts w:ascii="Calibri" w:eastAsia="Calibri" w:hAnsi="Calibri" w:cs="Calibri"/>
          <w:sz w:val="24"/>
          <w:szCs w:val="24"/>
        </w:rPr>
        <w:t>task.</w:t>
      </w:r>
      <w:r>
        <w:rPr>
          <w:rFonts w:ascii="Calibri" w:eastAsia="Calibri" w:hAnsi="Calibri" w:cs="Calibri"/>
          <w:spacing w:val="-1"/>
          <w:sz w:val="24"/>
          <w:szCs w:val="24"/>
        </w:rPr>
        <w:t xml:space="preserve"> </w:t>
      </w:r>
      <w:r>
        <w:rPr>
          <w:rFonts w:ascii="Calibri" w:eastAsia="Calibri" w:hAnsi="Calibri" w:cs="Calibri"/>
          <w:sz w:val="24"/>
          <w:szCs w:val="24"/>
        </w:rPr>
        <w:t>In addition,</w:t>
      </w:r>
      <w:r>
        <w:rPr>
          <w:rFonts w:ascii="Calibri" w:eastAsia="Calibri" w:hAnsi="Calibri" w:cs="Calibri"/>
          <w:spacing w:val="-2"/>
          <w:sz w:val="24"/>
          <w:szCs w:val="24"/>
        </w:rPr>
        <w:t xml:space="preserve"> </w:t>
      </w:r>
      <w:r>
        <w:rPr>
          <w:rFonts w:ascii="Calibri" w:eastAsia="Calibri" w:hAnsi="Calibri" w:cs="Calibri"/>
          <w:sz w:val="24"/>
          <w:szCs w:val="24"/>
        </w:rPr>
        <w:t>tasks may be</w:t>
      </w:r>
      <w:r>
        <w:rPr>
          <w:rFonts w:ascii="Calibri" w:eastAsia="Calibri" w:hAnsi="Calibri" w:cs="Calibri"/>
          <w:spacing w:val="-2"/>
          <w:sz w:val="24"/>
          <w:szCs w:val="24"/>
        </w:rPr>
        <w:t xml:space="preserve"> </w:t>
      </w:r>
      <w:r>
        <w:rPr>
          <w:rFonts w:ascii="Calibri" w:eastAsia="Calibri" w:hAnsi="Calibri" w:cs="Calibri"/>
          <w:sz w:val="24"/>
          <w:szCs w:val="24"/>
        </w:rPr>
        <w:t>assigned</w:t>
      </w:r>
      <w:r>
        <w:rPr>
          <w:rFonts w:ascii="Calibri" w:eastAsia="Calibri" w:hAnsi="Calibri" w:cs="Calibri"/>
          <w:spacing w:val="-1"/>
          <w:sz w:val="24"/>
          <w:szCs w:val="24"/>
        </w:rPr>
        <w:t xml:space="preserve"> </w:t>
      </w:r>
      <w:r>
        <w:rPr>
          <w:rFonts w:ascii="Calibri" w:eastAsia="Calibri" w:hAnsi="Calibri" w:cs="Calibri"/>
          <w:sz w:val="24"/>
          <w:szCs w:val="24"/>
        </w:rPr>
        <w:t>to</w:t>
      </w:r>
      <w:r>
        <w:rPr>
          <w:rFonts w:ascii="Calibri" w:eastAsia="Calibri" w:hAnsi="Calibri" w:cs="Calibri"/>
          <w:spacing w:val="-4"/>
          <w:sz w:val="24"/>
          <w:szCs w:val="24"/>
        </w:rPr>
        <w:t xml:space="preserve"> </w:t>
      </w:r>
      <w:r>
        <w:rPr>
          <w:rFonts w:ascii="Calibri" w:eastAsia="Calibri" w:hAnsi="Calibri" w:cs="Calibri"/>
          <w:sz w:val="24"/>
          <w:szCs w:val="24"/>
        </w:rPr>
        <w:t xml:space="preserve">specific </w:t>
      </w:r>
      <w:proofErr w:type="spellStart"/>
      <w:proofErr w:type="gramStart"/>
      <w:r>
        <w:rPr>
          <w:rFonts w:ascii="Calibri" w:eastAsia="Calibri" w:hAnsi="Calibri" w:cs="Calibri"/>
          <w:sz w:val="24"/>
          <w:szCs w:val="24"/>
        </w:rPr>
        <w:t>individuals.As</w:t>
      </w:r>
      <w:proofErr w:type="spellEnd"/>
      <w:proofErr w:type="gramEnd"/>
      <w:r>
        <w:rPr>
          <w:rFonts w:ascii="Calibri" w:eastAsia="Calibri" w:hAnsi="Calibri" w:cs="Calibri"/>
          <w:sz w:val="24"/>
          <w:szCs w:val="24"/>
        </w:rPr>
        <w:t xml:space="preserve"> a consequence of this input, a time-line chart, also called a Gantt chart, is generated.</w:t>
      </w:r>
      <w:r>
        <w:rPr>
          <w:rFonts w:ascii="Calibri" w:eastAsia="Calibri" w:hAnsi="Calibri" w:cs="Calibri"/>
          <w:spacing w:val="1"/>
          <w:sz w:val="24"/>
          <w:szCs w:val="24"/>
        </w:rPr>
        <w:t xml:space="preserve"> </w:t>
      </w:r>
      <w:r>
        <w:rPr>
          <w:rFonts w:ascii="Calibri" w:eastAsia="Calibri" w:hAnsi="Calibri" w:cs="Calibri"/>
          <w:sz w:val="24"/>
          <w:szCs w:val="24"/>
        </w:rPr>
        <w:t>A time-line chart can be developed for the entire project. Alternatively, separate charts</w:t>
      </w:r>
      <w:r>
        <w:rPr>
          <w:rFonts w:ascii="Calibri" w:eastAsia="Calibri" w:hAnsi="Calibri" w:cs="Calibri"/>
          <w:spacing w:val="1"/>
          <w:sz w:val="24"/>
          <w:szCs w:val="24"/>
        </w:rPr>
        <w:t xml:space="preserve"> </w:t>
      </w:r>
      <w:r>
        <w:rPr>
          <w:rFonts w:ascii="Calibri" w:eastAsia="Calibri" w:hAnsi="Calibri" w:cs="Calibri"/>
          <w:sz w:val="24"/>
          <w:szCs w:val="24"/>
        </w:rPr>
        <w:t>can be developed for each project function or for each individual working on the</w:t>
      </w:r>
      <w:r>
        <w:rPr>
          <w:rFonts w:ascii="Calibri" w:eastAsia="Calibri" w:hAnsi="Calibri" w:cs="Calibri"/>
          <w:spacing w:val="1"/>
          <w:sz w:val="24"/>
          <w:szCs w:val="24"/>
        </w:rPr>
        <w:t xml:space="preserve"> </w:t>
      </w:r>
      <w:proofErr w:type="spellStart"/>
      <w:proofErr w:type="gramStart"/>
      <w:r>
        <w:rPr>
          <w:rFonts w:ascii="Calibri" w:eastAsia="Calibri" w:hAnsi="Calibri" w:cs="Calibri"/>
          <w:sz w:val="24"/>
          <w:szCs w:val="24"/>
        </w:rPr>
        <w:t>project.The</w:t>
      </w:r>
      <w:proofErr w:type="spellEnd"/>
      <w:proofErr w:type="gramEnd"/>
      <w:r>
        <w:rPr>
          <w:rFonts w:ascii="Calibri" w:eastAsia="Calibri" w:hAnsi="Calibri" w:cs="Calibri"/>
          <w:sz w:val="24"/>
          <w:szCs w:val="24"/>
        </w:rPr>
        <w:t xml:space="preserve"> following figure illustrates the format of a time-line chart. It depicts a part of a</w:t>
      </w:r>
      <w:r>
        <w:rPr>
          <w:rFonts w:ascii="Calibri" w:eastAsia="Calibri" w:hAnsi="Calibri" w:cs="Calibri"/>
          <w:spacing w:val="1"/>
          <w:sz w:val="24"/>
          <w:szCs w:val="24"/>
        </w:rPr>
        <w:t xml:space="preserve"> </w:t>
      </w:r>
      <w:r>
        <w:rPr>
          <w:rFonts w:ascii="Calibri" w:eastAsia="Calibri" w:hAnsi="Calibri" w:cs="Calibri"/>
          <w:sz w:val="24"/>
          <w:szCs w:val="24"/>
        </w:rPr>
        <w:t>software</w:t>
      </w:r>
      <w:r>
        <w:rPr>
          <w:rFonts w:ascii="Calibri" w:eastAsia="Calibri" w:hAnsi="Calibri" w:cs="Calibri"/>
          <w:spacing w:val="1"/>
          <w:sz w:val="24"/>
          <w:szCs w:val="24"/>
        </w:rPr>
        <w:t xml:space="preserve"> </w:t>
      </w:r>
      <w:r>
        <w:rPr>
          <w:rFonts w:ascii="Calibri" w:eastAsia="Calibri" w:hAnsi="Calibri" w:cs="Calibri"/>
          <w:sz w:val="24"/>
          <w:szCs w:val="24"/>
        </w:rPr>
        <w:t>project</w:t>
      </w:r>
      <w:r>
        <w:rPr>
          <w:rFonts w:ascii="Calibri" w:eastAsia="Calibri" w:hAnsi="Calibri" w:cs="Calibri"/>
          <w:spacing w:val="1"/>
          <w:sz w:val="24"/>
          <w:szCs w:val="24"/>
        </w:rPr>
        <w:t xml:space="preserve"> </w:t>
      </w:r>
      <w:r>
        <w:rPr>
          <w:rFonts w:ascii="Calibri" w:eastAsia="Calibri" w:hAnsi="Calibri" w:cs="Calibri"/>
          <w:sz w:val="24"/>
          <w:szCs w:val="24"/>
        </w:rPr>
        <w:t>schedule</w:t>
      </w:r>
      <w:r>
        <w:rPr>
          <w:rFonts w:ascii="Calibri" w:eastAsia="Calibri" w:hAnsi="Calibri" w:cs="Calibri"/>
          <w:spacing w:val="1"/>
          <w:sz w:val="24"/>
          <w:szCs w:val="24"/>
        </w:rPr>
        <w:t xml:space="preserve"> </w:t>
      </w:r>
      <w:r>
        <w:rPr>
          <w:rFonts w:ascii="Calibri" w:eastAsia="Calibri" w:hAnsi="Calibri" w:cs="Calibri"/>
          <w:sz w:val="24"/>
          <w:szCs w:val="24"/>
        </w:rPr>
        <w:t>that</w:t>
      </w:r>
      <w:r>
        <w:rPr>
          <w:rFonts w:ascii="Calibri" w:eastAsia="Calibri" w:hAnsi="Calibri" w:cs="Calibri"/>
          <w:spacing w:val="1"/>
          <w:sz w:val="24"/>
          <w:szCs w:val="24"/>
        </w:rPr>
        <w:t xml:space="preserve"> </w:t>
      </w:r>
      <w:r>
        <w:rPr>
          <w:rFonts w:ascii="Calibri" w:eastAsia="Calibri" w:hAnsi="Calibri" w:cs="Calibri"/>
          <w:sz w:val="24"/>
          <w:szCs w:val="24"/>
        </w:rPr>
        <w:t>emphasizes</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concept</w:t>
      </w:r>
      <w:r>
        <w:rPr>
          <w:rFonts w:ascii="Calibri" w:eastAsia="Calibri" w:hAnsi="Calibri" w:cs="Calibri"/>
          <w:spacing w:val="1"/>
          <w:sz w:val="24"/>
          <w:szCs w:val="24"/>
        </w:rPr>
        <w:t xml:space="preserve"> </w:t>
      </w:r>
      <w:r>
        <w:rPr>
          <w:rFonts w:ascii="Calibri" w:eastAsia="Calibri" w:hAnsi="Calibri" w:cs="Calibri"/>
          <w:sz w:val="24"/>
          <w:szCs w:val="24"/>
        </w:rPr>
        <w:t>scoping</w:t>
      </w:r>
      <w:r>
        <w:rPr>
          <w:rFonts w:ascii="Calibri" w:eastAsia="Calibri" w:hAnsi="Calibri" w:cs="Calibri"/>
          <w:spacing w:val="1"/>
          <w:sz w:val="24"/>
          <w:szCs w:val="24"/>
        </w:rPr>
        <w:t xml:space="preserve"> </w:t>
      </w:r>
      <w:r>
        <w:rPr>
          <w:rFonts w:ascii="Calibri" w:eastAsia="Calibri" w:hAnsi="Calibri" w:cs="Calibri"/>
          <w:sz w:val="24"/>
          <w:szCs w:val="24"/>
        </w:rPr>
        <w:t>task</w:t>
      </w:r>
      <w:r>
        <w:rPr>
          <w:rFonts w:ascii="Calibri" w:eastAsia="Calibri" w:hAnsi="Calibri" w:cs="Calibri"/>
          <w:spacing w:val="1"/>
          <w:sz w:val="24"/>
          <w:szCs w:val="24"/>
        </w:rPr>
        <w:t xml:space="preserve"> </w:t>
      </w:r>
      <w:r>
        <w:rPr>
          <w:rFonts w:ascii="Calibri" w:eastAsia="Calibri" w:hAnsi="Calibri" w:cs="Calibri"/>
          <w:sz w:val="24"/>
          <w:szCs w:val="24"/>
        </w:rPr>
        <w:t>for</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 xml:space="preserve"> </w:t>
      </w:r>
      <w:r>
        <w:rPr>
          <w:rFonts w:ascii="Calibri" w:eastAsia="Calibri" w:hAnsi="Calibri" w:cs="Calibri"/>
          <w:sz w:val="24"/>
          <w:szCs w:val="24"/>
        </w:rPr>
        <w:t>word-</w:t>
      </w:r>
      <w:r>
        <w:rPr>
          <w:rFonts w:ascii="Calibri" w:eastAsia="Calibri" w:hAnsi="Calibri" w:cs="Calibri"/>
          <w:spacing w:val="1"/>
          <w:sz w:val="24"/>
          <w:szCs w:val="24"/>
        </w:rPr>
        <w:t xml:space="preserve"> </w:t>
      </w:r>
      <w:r>
        <w:rPr>
          <w:rFonts w:ascii="Calibri" w:eastAsia="Calibri" w:hAnsi="Calibri" w:cs="Calibri"/>
          <w:sz w:val="24"/>
          <w:szCs w:val="24"/>
        </w:rPr>
        <w:t>processing</w:t>
      </w:r>
      <w:r>
        <w:rPr>
          <w:rFonts w:ascii="Calibri" w:eastAsia="Calibri" w:hAnsi="Calibri" w:cs="Calibri"/>
          <w:spacing w:val="28"/>
          <w:sz w:val="24"/>
          <w:szCs w:val="24"/>
        </w:rPr>
        <w:t xml:space="preserve"> </w:t>
      </w:r>
      <w:r>
        <w:rPr>
          <w:rFonts w:ascii="Calibri" w:eastAsia="Calibri" w:hAnsi="Calibri" w:cs="Calibri"/>
          <w:sz w:val="24"/>
          <w:szCs w:val="24"/>
        </w:rPr>
        <w:t>(WP)</w:t>
      </w:r>
      <w:r>
        <w:rPr>
          <w:rFonts w:ascii="Calibri" w:eastAsia="Calibri" w:hAnsi="Calibri" w:cs="Calibri"/>
          <w:spacing w:val="28"/>
          <w:sz w:val="24"/>
          <w:szCs w:val="24"/>
        </w:rPr>
        <w:t xml:space="preserve"> </w:t>
      </w:r>
      <w:r>
        <w:rPr>
          <w:rFonts w:ascii="Calibri" w:eastAsia="Calibri" w:hAnsi="Calibri" w:cs="Calibri"/>
          <w:sz w:val="24"/>
          <w:szCs w:val="24"/>
        </w:rPr>
        <w:t>software</w:t>
      </w:r>
      <w:r>
        <w:rPr>
          <w:rFonts w:ascii="Calibri" w:eastAsia="Calibri" w:hAnsi="Calibri" w:cs="Calibri"/>
          <w:spacing w:val="27"/>
          <w:sz w:val="24"/>
          <w:szCs w:val="24"/>
        </w:rPr>
        <w:t xml:space="preserve"> </w:t>
      </w:r>
      <w:r>
        <w:rPr>
          <w:rFonts w:ascii="Calibri" w:eastAsia="Calibri" w:hAnsi="Calibri" w:cs="Calibri"/>
          <w:sz w:val="24"/>
          <w:szCs w:val="24"/>
        </w:rPr>
        <w:t>product.</w:t>
      </w:r>
      <w:r>
        <w:rPr>
          <w:rFonts w:ascii="Calibri" w:eastAsia="Calibri" w:hAnsi="Calibri" w:cs="Calibri"/>
          <w:spacing w:val="29"/>
          <w:sz w:val="24"/>
          <w:szCs w:val="24"/>
        </w:rPr>
        <w:t xml:space="preserve"> </w:t>
      </w:r>
      <w:r>
        <w:rPr>
          <w:rFonts w:ascii="Calibri" w:eastAsia="Calibri" w:hAnsi="Calibri" w:cs="Calibri"/>
          <w:sz w:val="24"/>
          <w:szCs w:val="24"/>
        </w:rPr>
        <w:t>All</w:t>
      </w:r>
      <w:r>
        <w:rPr>
          <w:rFonts w:ascii="Calibri" w:eastAsia="Calibri" w:hAnsi="Calibri" w:cs="Calibri"/>
          <w:spacing w:val="28"/>
          <w:sz w:val="24"/>
          <w:szCs w:val="24"/>
        </w:rPr>
        <w:t xml:space="preserve"> </w:t>
      </w:r>
      <w:r>
        <w:rPr>
          <w:rFonts w:ascii="Calibri" w:eastAsia="Calibri" w:hAnsi="Calibri" w:cs="Calibri"/>
          <w:sz w:val="24"/>
          <w:szCs w:val="24"/>
        </w:rPr>
        <w:t>project</w:t>
      </w:r>
      <w:r>
        <w:rPr>
          <w:rFonts w:ascii="Calibri" w:eastAsia="Calibri" w:hAnsi="Calibri" w:cs="Calibri"/>
          <w:spacing w:val="28"/>
          <w:sz w:val="24"/>
          <w:szCs w:val="24"/>
        </w:rPr>
        <w:t xml:space="preserve"> </w:t>
      </w:r>
      <w:r>
        <w:rPr>
          <w:rFonts w:ascii="Calibri" w:eastAsia="Calibri" w:hAnsi="Calibri" w:cs="Calibri"/>
          <w:sz w:val="24"/>
          <w:szCs w:val="24"/>
        </w:rPr>
        <w:t>tasks</w:t>
      </w:r>
      <w:r>
        <w:rPr>
          <w:rFonts w:ascii="Calibri" w:eastAsia="Calibri" w:hAnsi="Calibri" w:cs="Calibri"/>
          <w:spacing w:val="28"/>
          <w:sz w:val="24"/>
          <w:szCs w:val="24"/>
        </w:rPr>
        <w:t xml:space="preserve"> </w:t>
      </w:r>
      <w:r>
        <w:rPr>
          <w:rFonts w:ascii="Calibri" w:eastAsia="Calibri" w:hAnsi="Calibri" w:cs="Calibri"/>
          <w:sz w:val="24"/>
          <w:szCs w:val="24"/>
        </w:rPr>
        <w:t>(for</w:t>
      </w:r>
      <w:r>
        <w:rPr>
          <w:rFonts w:ascii="Calibri" w:eastAsia="Calibri" w:hAnsi="Calibri" w:cs="Calibri"/>
          <w:spacing w:val="28"/>
          <w:sz w:val="24"/>
          <w:szCs w:val="24"/>
        </w:rPr>
        <w:t xml:space="preserve"> </w:t>
      </w:r>
      <w:r>
        <w:rPr>
          <w:rFonts w:ascii="Calibri" w:eastAsia="Calibri" w:hAnsi="Calibri" w:cs="Calibri"/>
          <w:sz w:val="24"/>
          <w:szCs w:val="24"/>
        </w:rPr>
        <w:t>concept</w:t>
      </w:r>
      <w:r>
        <w:rPr>
          <w:rFonts w:ascii="Calibri" w:eastAsia="Calibri" w:hAnsi="Calibri" w:cs="Calibri"/>
          <w:spacing w:val="28"/>
          <w:sz w:val="24"/>
          <w:szCs w:val="24"/>
        </w:rPr>
        <w:t xml:space="preserve"> </w:t>
      </w:r>
      <w:r>
        <w:rPr>
          <w:rFonts w:ascii="Calibri" w:eastAsia="Calibri" w:hAnsi="Calibri" w:cs="Calibri"/>
          <w:sz w:val="24"/>
          <w:szCs w:val="24"/>
        </w:rPr>
        <w:t>scoping)</w:t>
      </w:r>
      <w:r>
        <w:rPr>
          <w:rFonts w:ascii="Calibri" w:eastAsia="Calibri" w:hAnsi="Calibri" w:cs="Calibri"/>
          <w:spacing w:val="28"/>
          <w:sz w:val="24"/>
          <w:szCs w:val="24"/>
        </w:rPr>
        <w:t xml:space="preserve"> </w:t>
      </w:r>
      <w:r>
        <w:rPr>
          <w:rFonts w:ascii="Calibri" w:eastAsia="Calibri" w:hAnsi="Calibri" w:cs="Calibri"/>
          <w:sz w:val="24"/>
          <w:szCs w:val="24"/>
        </w:rPr>
        <w:t>are</w:t>
      </w:r>
      <w:r>
        <w:rPr>
          <w:rFonts w:ascii="Calibri" w:eastAsia="Calibri" w:hAnsi="Calibri" w:cs="Calibri"/>
          <w:spacing w:val="28"/>
          <w:sz w:val="24"/>
          <w:szCs w:val="24"/>
        </w:rPr>
        <w:t xml:space="preserve"> </w:t>
      </w:r>
      <w:r>
        <w:rPr>
          <w:rFonts w:ascii="Calibri" w:eastAsia="Calibri" w:hAnsi="Calibri" w:cs="Calibri"/>
          <w:sz w:val="24"/>
          <w:szCs w:val="24"/>
        </w:rPr>
        <w:t>listed</w:t>
      </w:r>
      <w:r>
        <w:rPr>
          <w:rFonts w:ascii="Calibri" w:eastAsia="Calibri" w:hAnsi="Calibri" w:cs="Calibri"/>
          <w:spacing w:val="29"/>
          <w:sz w:val="24"/>
          <w:szCs w:val="24"/>
        </w:rPr>
        <w:t xml:space="preserve"> </w:t>
      </w:r>
      <w:r>
        <w:rPr>
          <w:rFonts w:ascii="Calibri" w:eastAsia="Calibri" w:hAnsi="Calibri" w:cs="Calibri"/>
          <w:sz w:val="24"/>
          <w:szCs w:val="24"/>
        </w:rPr>
        <w:t>in</w:t>
      </w:r>
      <w:r>
        <w:rPr>
          <w:rFonts w:ascii="Calibri" w:eastAsia="Calibri" w:hAnsi="Calibri" w:cs="Calibri"/>
          <w:spacing w:val="-61"/>
          <w:sz w:val="24"/>
          <w:szCs w:val="24"/>
        </w:rPr>
        <w:t xml:space="preserve"> </w:t>
      </w:r>
      <w:r>
        <w:rPr>
          <w:rFonts w:ascii="Calibri" w:eastAsia="Calibri" w:hAnsi="Calibri" w:cs="Calibri"/>
          <w:sz w:val="24"/>
          <w:szCs w:val="24"/>
        </w:rPr>
        <w:t>the left-hand column. The horizontal bars indicate the duration of each task. When</w:t>
      </w:r>
      <w:r>
        <w:rPr>
          <w:rFonts w:ascii="Calibri" w:eastAsia="Calibri" w:hAnsi="Calibri" w:cs="Calibri"/>
          <w:spacing w:val="1"/>
          <w:sz w:val="24"/>
          <w:szCs w:val="24"/>
        </w:rPr>
        <w:t xml:space="preserve"> </w:t>
      </w:r>
      <w:r>
        <w:rPr>
          <w:rFonts w:ascii="Calibri" w:eastAsia="Calibri" w:hAnsi="Calibri" w:cs="Calibri"/>
          <w:sz w:val="24"/>
          <w:szCs w:val="24"/>
        </w:rPr>
        <w:t>multiple bars occur at the same time on the calendar, task concurrency is implied. The</w:t>
      </w:r>
      <w:r>
        <w:rPr>
          <w:rFonts w:ascii="Calibri" w:eastAsia="Calibri" w:hAnsi="Calibri" w:cs="Calibri"/>
          <w:spacing w:val="1"/>
          <w:sz w:val="24"/>
          <w:szCs w:val="24"/>
        </w:rPr>
        <w:t xml:space="preserve"> </w:t>
      </w:r>
      <w:r>
        <w:rPr>
          <w:rFonts w:ascii="Calibri" w:eastAsia="Calibri" w:hAnsi="Calibri" w:cs="Calibri"/>
          <w:sz w:val="24"/>
          <w:szCs w:val="24"/>
        </w:rPr>
        <w:t>diamonds</w:t>
      </w:r>
      <w:r>
        <w:rPr>
          <w:rFonts w:ascii="Calibri" w:eastAsia="Calibri" w:hAnsi="Calibri" w:cs="Calibri"/>
          <w:spacing w:val="-1"/>
          <w:sz w:val="24"/>
          <w:szCs w:val="24"/>
        </w:rPr>
        <w:t xml:space="preserve"> </w:t>
      </w:r>
      <w:r>
        <w:rPr>
          <w:rFonts w:ascii="Calibri" w:eastAsia="Calibri" w:hAnsi="Calibri" w:cs="Calibri"/>
          <w:sz w:val="24"/>
          <w:szCs w:val="24"/>
        </w:rPr>
        <w:t>indicate</w:t>
      </w:r>
      <w:r>
        <w:rPr>
          <w:rFonts w:ascii="Calibri" w:eastAsia="Calibri" w:hAnsi="Calibri" w:cs="Calibri"/>
          <w:spacing w:val="-5"/>
          <w:sz w:val="24"/>
          <w:szCs w:val="24"/>
        </w:rPr>
        <w:t xml:space="preserve"> </w:t>
      </w:r>
      <w:r>
        <w:rPr>
          <w:rFonts w:ascii="Calibri" w:eastAsia="Calibri" w:hAnsi="Calibri" w:cs="Calibri"/>
          <w:sz w:val="24"/>
          <w:szCs w:val="24"/>
        </w:rPr>
        <w:t>milestones.</w:t>
      </w:r>
    </w:p>
    <w:p w14:paraId="18F5082F" w14:textId="77777777" w:rsidR="00C22E2C" w:rsidRDefault="00C22E2C">
      <w:pPr>
        <w:rPr>
          <w:rFonts w:ascii="Calibri" w:eastAsia="Calibri" w:hAnsi="Calibri" w:cs="Calibri"/>
          <w:sz w:val="20"/>
        </w:rPr>
      </w:pPr>
    </w:p>
    <w:p w14:paraId="0B47BD55" w14:textId="77777777" w:rsidR="00C22E2C" w:rsidRDefault="00C22E2C">
      <w:pPr>
        <w:spacing w:before="1" w:after="1"/>
        <w:rPr>
          <w:rFonts w:ascii="Calibri" w:eastAsia="Calibri" w:hAnsi="Calibri" w:cs="Calibri"/>
          <w:sz w:val="18"/>
        </w:rPr>
      </w:pPr>
    </w:p>
    <w:p w14:paraId="5A371994" w14:textId="77777777" w:rsidR="00C22E2C" w:rsidRDefault="002A4A6B">
      <w:pPr>
        <w:rPr>
          <w:rFonts w:ascii="Calibri" w:eastAsia="Calibri" w:hAnsi="Calibri" w:cs="Calibri"/>
          <w:sz w:val="20"/>
        </w:rPr>
      </w:pPr>
      <w:r>
        <w:object w:dxaOrig="8050" w:dyaOrig="8050" w14:anchorId="5C6C8E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3pt;height:403pt" o:ole="">
            <v:imagedata r:id="rId15" o:title=""/>
          </v:shape>
          <o:OLEObject Type="Embed" ProgID="StaticMetafile" ShapeID="_x0000_i1025" DrawAspect="Content" ObjectID="_1712925233" r:id="rId16"/>
        </w:object>
      </w:r>
    </w:p>
    <w:p w14:paraId="0EDD2959" w14:textId="77777777" w:rsidR="00C22E2C" w:rsidRDefault="00C22E2C">
      <w:pPr>
        <w:rPr>
          <w:rFonts w:ascii="Calibri" w:eastAsia="Calibri" w:hAnsi="Calibri" w:cs="Calibri"/>
          <w:sz w:val="20"/>
        </w:rPr>
      </w:pPr>
    </w:p>
    <w:p w14:paraId="5587E1FE" w14:textId="77777777" w:rsidR="00C22E2C" w:rsidRDefault="002A4A6B">
      <w:pPr>
        <w:spacing w:before="61"/>
        <w:jc w:val="both"/>
        <w:rPr>
          <w:rFonts w:ascii="Times New Roman" w:eastAsia="Times New Roman" w:hAnsi="Times New Roman" w:cs="Times New Roman"/>
          <w:b/>
          <w:sz w:val="44"/>
          <w:u w:val="single"/>
        </w:rPr>
      </w:pPr>
      <w:r>
        <w:rPr>
          <w:rFonts w:ascii="Times New Roman" w:eastAsia="Times New Roman" w:hAnsi="Times New Roman" w:cs="Times New Roman"/>
          <w:b/>
          <w:sz w:val="32"/>
          <w:szCs w:val="32"/>
          <w:u w:val="single"/>
        </w:rPr>
        <w:lastRenderedPageBreak/>
        <w:t>Architectural</w:t>
      </w:r>
      <w:r>
        <w:rPr>
          <w:rFonts w:ascii="Times New Roman" w:eastAsia="Times New Roman" w:hAnsi="Times New Roman" w:cs="Times New Roman"/>
          <w:b/>
          <w:spacing w:val="-2"/>
          <w:sz w:val="32"/>
          <w:szCs w:val="32"/>
          <w:u w:val="single"/>
        </w:rPr>
        <w:t xml:space="preserve"> </w:t>
      </w:r>
      <w:r>
        <w:rPr>
          <w:rFonts w:ascii="Times New Roman" w:eastAsia="Times New Roman" w:hAnsi="Times New Roman" w:cs="Times New Roman"/>
          <w:b/>
          <w:sz w:val="32"/>
          <w:szCs w:val="32"/>
          <w:u w:val="single"/>
        </w:rPr>
        <w:t>design</w:t>
      </w:r>
    </w:p>
    <w:p w14:paraId="58F5C2FC" w14:textId="77777777" w:rsidR="00C22E2C" w:rsidRDefault="002A4A6B">
      <w:pPr>
        <w:spacing w:before="274"/>
        <w:ind w:right="1266"/>
        <w:jc w:val="both"/>
        <w:rPr>
          <w:rFonts w:ascii="Calibri" w:eastAsia="Calibri" w:hAnsi="Calibri" w:cs="Calibri"/>
          <w:sz w:val="24"/>
          <w:szCs w:val="24"/>
        </w:rPr>
      </w:pPr>
      <w:r>
        <w:rPr>
          <w:rFonts w:ascii="Calibri" w:eastAsia="Calibri" w:hAnsi="Calibri" w:cs="Calibri"/>
          <w:sz w:val="24"/>
          <w:szCs w:val="24"/>
        </w:rPr>
        <w:t>Requirements of the software should be transformed into an architecture that</w:t>
      </w:r>
      <w:r>
        <w:rPr>
          <w:rFonts w:ascii="Calibri" w:eastAsia="Calibri" w:hAnsi="Calibri" w:cs="Calibri"/>
          <w:spacing w:val="1"/>
          <w:sz w:val="24"/>
          <w:szCs w:val="24"/>
        </w:rPr>
        <w:t xml:space="preserve"> </w:t>
      </w:r>
      <w:r>
        <w:rPr>
          <w:rFonts w:ascii="Calibri" w:eastAsia="Calibri" w:hAnsi="Calibri" w:cs="Calibri"/>
          <w:sz w:val="24"/>
          <w:szCs w:val="24"/>
        </w:rPr>
        <w:t>describes the software's top-level structure and identifies its components. This is</w:t>
      </w:r>
      <w:r>
        <w:rPr>
          <w:rFonts w:ascii="Calibri" w:eastAsia="Calibri" w:hAnsi="Calibri" w:cs="Calibri"/>
          <w:spacing w:val="1"/>
          <w:sz w:val="24"/>
          <w:szCs w:val="24"/>
        </w:rPr>
        <w:t xml:space="preserve"> </w:t>
      </w:r>
      <w:r>
        <w:rPr>
          <w:rFonts w:ascii="Calibri" w:eastAsia="Calibri" w:hAnsi="Calibri" w:cs="Calibri"/>
          <w:sz w:val="24"/>
          <w:szCs w:val="24"/>
        </w:rPr>
        <w:t xml:space="preserve">accomplished through architectural design (also called </w:t>
      </w:r>
      <w:r>
        <w:rPr>
          <w:rFonts w:ascii="Calibri" w:eastAsia="Calibri" w:hAnsi="Calibri" w:cs="Calibri"/>
          <w:b/>
          <w:sz w:val="24"/>
          <w:szCs w:val="24"/>
        </w:rPr>
        <w:t xml:space="preserve">system design), </w:t>
      </w:r>
      <w:r>
        <w:rPr>
          <w:rFonts w:ascii="Calibri" w:eastAsia="Calibri" w:hAnsi="Calibri" w:cs="Calibri"/>
          <w:sz w:val="24"/>
          <w:szCs w:val="24"/>
        </w:rPr>
        <w:t>which acts</w:t>
      </w:r>
      <w:r>
        <w:rPr>
          <w:rFonts w:ascii="Calibri" w:eastAsia="Calibri" w:hAnsi="Calibri" w:cs="Calibri"/>
          <w:spacing w:val="1"/>
          <w:sz w:val="24"/>
          <w:szCs w:val="24"/>
        </w:rPr>
        <w:t xml:space="preserve"> </w:t>
      </w:r>
      <w:r>
        <w:rPr>
          <w:rFonts w:ascii="Calibri" w:eastAsia="Calibri" w:hAnsi="Calibri" w:cs="Calibri"/>
          <w:sz w:val="24"/>
          <w:szCs w:val="24"/>
        </w:rPr>
        <w:t xml:space="preserve">as a preliminary 'blueprint' from which software can be developed. </w:t>
      </w:r>
      <w:r>
        <w:rPr>
          <w:rFonts w:ascii="Calibri" w:eastAsia="Calibri" w:hAnsi="Calibri" w:cs="Calibri"/>
          <w:b/>
          <w:sz w:val="24"/>
          <w:szCs w:val="24"/>
        </w:rPr>
        <w:t xml:space="preserve">IEEE </w:t>
      </w:r>
      <w:r>
        <w:rPr>
          <w:rFonts w:ascii="Calibri" w:eastAsia="Calibri" w:hAnsi="Calibri" w:cs="Calibri"/>
          <w:sz w:val="24"/>
          <w:szCs w:val="24"/>
        </w:rPr>
        <w:t>defines</w:t>
      </w:r>
      <w:r>
        <w:rPr>
          <w:rFonts w:ascii="Calibri" w:eastAsia="Calibri" w:hAnsi="Calibri" w:cs="Calibri"/>
          <w:spacing w:val="1"/>
          <w:sz w:val="24"/>
          <w:szCs w:val="24"/>
        </w:rPr>
        <w:t xml:space="preserve"> </w:t>
      </w:r>
      <w:r>
        <w:rPr>
          <w:rFonts w:ascii="Calibri" w:eastAsia="Calibri" w:hAnsi="Calibri" w:cs="Calibri"/>
          <w:sz w:val="24"/>
          <w:szCs w:val="24"/>
        </w:rPr>
        <w:t>architectural</w:t>
      </w:r>
      <w:r>
        <w:rPr>
          <w:rFonts w:ascii="Calibri" w:eastAsia="Calibri" w:hAnsi="Calibri" w:cs="Calibri"/>
          <w:spacing w:val="1"/>
          <w:sz w:val="24"/>
          <w:szCs w:val="24"/>
        </w:rPr>
        <w:t xml:space="preserve"> </w:t>
      </w:r>
      <w:r>
        <w:rPr>
          <w:rFonts w:ascii="Calibri" w:eastAsia="Calibri" w:hAnsi="Calibri" w:cs="Calibri"/>
          <w:sz w:val="24"/>
          <w:szCs w:val="24"/>
        </w:rPr>
        <w:t>design</w:t>
      </w:r>
      <w:r>
        <w:rPr>
          <w:rFonts w:ascii="Calibri" w:eastAsia="Calibri" w:hAnsi="Calibri" w:cs="Calibri"/>
          <w:spacing w:val="1"/>
          <w:sz w:val="24"/>
          <w:szCs w:val="24"/>
        </w:rPr>
        <w:t xml:space="preserve"> </w:t>
      </w:r>
      <w:r>
        <w:rPr>
          <w:rFonts w:ascii="Calibri" w:eastAsia="Calibri" w:hAnsi="Calibri" w:cs="Calibri"/>
          <w:sz w:val="24"/>
          <w:szCs w:val="24"/>
        </w:rPr>
        <w:t>as</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process</w:t>
      </w:r>
      <w:r>
        <w:rPr>
          <w:rFonts w:ascii="Calibri" w:eastAsia="Calibri" w:hAnsi="Calibri" w:cs="Calibri"/>
          <w:spacing w:val="1"/>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defining</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 xml:space="preserve"> </w:t>
      </w:r>
      <w:r>
        <w:rPr>
          <w:rFonts w:ascii="Calibri" w:eastAsia="Calibri" w:hAnsi="Calibri" w:cs="Calibri"/>
          <w:sz w:val="24"/>
          <w:szCs w:val="24"/>
        </w:rPr>
        <w:t>collection</w:t>
      </w:r>
      <w:r>
        <w:rPr>
          <w:rFonts w:ascii="Calibri" w:eastAsia="Calibri" w:hAnsi="Calibri" w:cs="Calibri"/>
          <w:spacing w:val="1"/>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hardware</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software</w:t>
      </w:r>
      <w:r>
        <w:rPr>
          <w:rFonts w:ascii="Calibri" w:eastAsia="Calibri" w:hAnsi="Calibri" w:cs="Calibri"/>
          <w:spacing w:val="1"/>
          <w:sz w:val="24"/>
          <w:szCs w:val="24"/>
        </w:rPr>
        <w:t xml:space="preserve"> </w:t>
      </w:r>
      <w:r>
        <w:rPr>
          <w:rFonts w:ascii="Calibri" w:eastAsia="Calibri" w:hAnsi="Calibri" w:cs="Calibri"/>
          <w:sz w:val="24"/>
          <w:szCs w:val="24"/>
        </w:rPr>
        <w:t>components</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their</w:t>
      </w:r>
      <w:r>
        <w:rPr>
          <w:rFonts w:ascii="Calibri" w:eastAsia="Calibri" w:hAnsi="Calibri" w:cs="Calibri"/>
          <w:spacing w:val="1"/>
          <w:sz w:val="24"/>
          <w:szCs w:val="24"/>
        </w:rPr>
        <w:t xml:space="preserve"> </w:t>
      </w:r>
      <w:r>
        <w:rPr>
          <w:rFonts w:ascii="Calibri" w:eastAsia="Calibri" w:hAnsi="Calibri" w:cs="Calibri"/>
          <w:sz w:val="24"/>
          <w:szCs w:val="24"/>
        </w:rPr>
        <w:t>interfaces</w:t>
      </w:r>
      <w:r>
        <w:rPr>
          <w:rFonts w:ascii="Calibri" w:eastAsia="Calibri" w:hAnsi="Calibri" w:cs="Calibri"/>
          <w:spacing w:val="1"/>
          <w:sz w:val="24"/>
          <w:szCs w:val="24"/>
        </w:rPr>
        <w:t xml:space="preserve"> </w:t>
      </w:r>
      <w:r>
        <w:rPr>
          <w:rFonts w:ascii="Calibri" w:eastAsia="Calibri" w:hAnsi="Calibri" w:cs="Calibri"/>
          <w:sz w:val="24"/>
          <w:szCs w:val="24"/>
        </w:rPr>
        <w:t>to</w:t>
      </w:r>
      <w:r>
        <w:rPr>
          <w:rFonts w:ascii="Calibri" w:eastAsia="Calibri" w:hAnsi="Calibri" w:cs="Calibri"/>
          <w:spacing w:val="1"/>
          <w:sz w:val="24"/>
          <w:szCs w:val="24"/>
        </w:rPr>
        <w:t xml:space="preserve"> </w:t>
      </w:r>
      <w:r>
        <w:rPr>
          <w:rFonts w:ascii="Calibri" w:eastAsia="Calibri" w:hAnsi="Calibri" w:cs="Calibri"/>
          <w:sz w:val="24"/>
          <w:szCs w:val="24"/>
        </w:rPr>
        <w:t>establish</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framework</w:t>
      </w:r>
      <w:r>
        <w:rPr>
          <w:rFonts w:ascii="Calibri" w:eastAsia="Calibri" w:hAnsi="Calibri" w:cs="Calibri"/>
          <w:spacing w:val="1"/>
          <w:sz w:val="24"/>
          <w:szCs w:val="24"/>
        </w:rPr>
        <w:t xml:space="preserve"> </w:t>
      </w:r>
      <w:r>
        <w:rPr>
          <w:rFonts w:ascii="Calibri" w:eastAsia="Calibri" w:hAnsi="Calibri" w:cs="Calibri"/>
          <w:sz w:val="24"/>
          <w:szCs w:val="24"/>
        </w:rPr>
        <w:t>for</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 xml:space="preserve">development </w:t>
      </w:r>
      <w:r w:rsidRPr="00CF4D67">
        <w:rPr>
          <w:rFonts w:ascii="Calibri" w:eastAsia="Calibri" w:hAnsi="Calibri" w:cs="Calibri"/>
          <w:sz w:val="24"/>
          <w:szCs w:val="24"/>
        </w:rPr>
        <w:t>of a computer</w:t>
      </w:r>
      <w:r>
        <w:rPr>
          <w:rFonts w:ascii="Calibri" w:eastAsia="Calibri" w:hAnsi="Calibri" w:cs="Calibri"/>
          <w:color w:val="38A8D5"/>
          <w:sz w:val="24"/>
          <w:szCs w:val="24"/>
        </w:rPr>
        <w:t xml:space="preserve"> </w:t>
      </w:r>
      <w:r>
        <w:rPr>
          <w:rFonts w:ascii="Calibri" w:eastAsia="Calibri" w:hAnsi="Calibri" w:cs="Calibri"/>
          <w:sz w:val="24"/>
          <w:szCs w:val="24"/>
        </w:rPr>
        <w:t>system.' This framework is established by examining</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software</w:t>
      </w:r>
      <w:r>
        <w:rPr>
          <w:rFonts w:ascii="Calibri" w:eastAsia="Calibri" w:hAnsi="Calibri" w:cs="Calibri"/>
          <w:spacing w:val="1"/>
          <w:sz w:val="24"/>
          <w:szCs w:val="24"/>
        </w:rPr>
        <w:t xml:space="preserve"> </w:t>
      </w:r>
      <w:r>
        <w:rPr>
          <w:rFonts w:ascii="Calibri" w:eastAsia="Calibri" w:hAnsi="Calibri" w:cs="Calibri"/>
          <w:sz w:val="24"/>
          <w:szCs w:val="24"/>
        </w:rPr>
        <w:t>requirements</w:t>
      </w:r>
      <w:r>
        <w:rPr>
          <w:rFonts w:ascii="Calibri" w:eastAsia="Calibri" w:hAnsi="Calibri" w:cs="Calibri"/>
          <w:spacing w:val="1"/>
          <w:sz w:val="24"/>
          <w:szCs w:val="24"/>
        </w:rPr>
        <w:t xml:space="preserve"> </w:t>
      </w:r>
      <w:r>
        <w:rPr>
          <w:rFonts w:ascii="Calibri" w:eastAsia="Calibri" w:hAnsi="Calibri" w:cs="Calibri"/>
          <w:sz w:val="24"/>
          <w:szCs w:val="24"/>
        </w:rPr>
        <w:t>document</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designing</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 xml:space="preserve"> </w:t>
      </w:r>
      <w:r>
        <w:rPr>
          <w:rFonts w:ascii="Calibri" w:eastAsia="Calibri" w:hAnsi="Calibri" w:cs="Calibri"/>
          <w:sz w:val="24"/>
          <w:szCs w:val="24"/>
        </w:rPr>
        <w:t>model</w:t>
      </w:r>
      <w:r>
        <w:rPr>
          <w:rFonts w:ascii="Calibri" w:eastAsia="Calibri" w:hAnsi="Calibri" w:cs="Calibri"/>
          <w:spacing w:val="1"/>
          <w:sz w:val="24"/>
          <w:szCs w:val="24"/>
        </w:rPr>
        <w:t xml:space="preserve"> </w:t>
      </w:r>
      <w:r>
        <w:rPr>
          <w:rFonts w:ascii="Calibri" w:eastAsia="Calibri" w:hAnsi="Calibri" w:cs="Calibri"/>
          <w:sz w:val="24"/>
          <w:szCs w:val="24"/>
        </w:rPr>
        <w:t>for</w:t>
      </w:r>
      <w:r>
        <w:rPr>
          <w:rFonts w:ascii="Calibri" w:eastAsia="Calibri" w:hAnsi="Calibri" w:cs="Calibri"/>
          <w:spacing w:val="1"/>
          <w:sz w:val="24"/>
          <w:szCs w:val="24"/>
        </w:rPr>
        <w:t xml:space="preserve"> </w:t>
      </w:r>
      <w:r>
        <w:rPr>
          <w:rFonts w:ascii="Calibri" w:eastAsia="Calibri" w:hAnsi="Calibri" w:cs="Calibri"/>
          <w:sz w:val="24"/>
          <w:szCs w:val="24"/>
        </w:rPr>
        <w:t>providing</w:t>
      </w:r>
      <w:r>
        <w:rPr>
          <w:rFonts w:ascii="Calibri" w:eastAsia="Calibri" w:hAnsi="Calibri" w:cs="Calibri"/>
          <w:spacing w:val="1"/>
          <w:sz w:val="24"/>
          <w:szCs w:val="24"/>
        </w:rPr>
        <w:t xml:space="preserve"> </w:t>
      </w:r>
      <w:r>
        <w:rPr>
          <w:rFonts w:ascii="Calibri" w:eastAsia="Calibri" w:hAnsi="Calibri" w:cs="Calibri"/>
          <w:sz w:val="24"/>
          <w:szCs w:val="24"/>
        </w:rPr>
        <w:t>implementation details. These details are used to specify the components of the</w:t>
      </w:r>
      <w:r>
        <w:rPr>
          <w:rFonts w:ascii="Calibri" w:eastAsia="Calibri" w:hAnsi="Calibri" w:cs="Calibri"/>
          <w:spacing w:val="1"/>
          <w:sz w:val="24"/>
          <w:szCs w:val="24"/>
        </w:rPr>
        <w:t xml:space="preserve"> </w:t>
      </w:r>
      <w:r>
        <w:rPr>
          <w:rFonts w:ascii="Calibri" w:eastAsia="Calibri" w:hAnsi="Calibri" w:cs="Calibri"/>
          <w:sz w:val="24"/>
          <w:szCs w:val="24"/>
        </w:rPr>
        <w:t>system along with their inputs, outputs, functions, and the interaction between</w:t>
      </w:r>
      <w:r>
        <w:rPr>
          <w:rFonts w:ascii="Calibri" w:eastAsia="Calibri" w:hAnsi="Calibri" w:cs="Calibri"/>
          <w:spacing w:val="1"/>
          <w:sz w:val="24"/>
          <w:szCs w:val="24"/>
        </w:rPr>
        <w:t xml:space="preserve"> </w:t>
      </w:r>
      <w:r>
        <w:rPr>
          <w:rFonts w:ascii="Calibri" w:eastAsia="Calibri" w:hAnsi="Calibri" w:cs="Calibri"/>
          <w:sz w:val="24"/>
          <w:szCs w:val="24"/>
        </w:rPr>
        <w:t>them.</w:t>
      </w:r>
      <w:r>
        <w:rPr>
          <w:rFonts w:ascii="Calibri" w:eastAsia="Calibri" w:hAnsi="Calibri" w:cs="Calibri"/>
          <w:spacing w:val="-2"/>
          <w:sz w:val="24"/>
          <w:szCs w:val="24"/>
        </w:rPr>
        <w:t xml:space="preserve"> </w:t>
      </w:r>
      <w:r>
        <w:rPr>
          <w:rFonts w:ascii="Calibri" w:eastAsia="Calibri" w:hAnsi="Calibri" w:cs="Calibri"/>
          <w:sz w:val="24"/>
          <w:szCs w:val="24"/>
        </w:rPr>
        <w:t>An architectural</w:t>
      </w:r>
      <w:r>
        <w:rPr>
          <w:rFonts w:ascii="Calibri" w:eastAsia="Calibri" w:hAnsi="Calibri" w:cs="Calibri"/>
          <w:spacing w:val="-2"/>
          <w:sz w:val="24"/>
          <w:szCs w:val="24"/>
        </w:rPr>
        <w:t xml:space="preserve"> </w:t>
      </w:r>
      <w:r>
        <w:rPr>
          <w:rFonts w:ascii="Calibri" w:eastAsia="Calibri" w:hAnsi="Calibri" w:cs="Calibri"/>
          <w:sz w:val="24"/>
          <w:szCs w:val="24"/>
        </w:rPr>
        <w:t>design performs the</w:t>
      </w:r>
      <w:r>
        <w:rPr>
          <w:rFonts w:ascii="Calibri" w:eastAsia="Calibri" w:hAnsi="Calibri" w:cs="Calibri"/>
          <w:spacing w:val="-3"/>
          <w:sz w:val="24"/>
          <w:szCs w:val="24"/>
        </w:rPr>
        <w:t xml:space="preserve"> </w:t>
      </w:r>
      <w:r>
        <w:rPr>
          <w:rFonts w:ascii="Calibri" w:eastAsia="Calibri" w:hAnsi="Calibri" w:cs="Calibri"/>
          <w:sz w:val="24"/>
          <w:szCs w:val="24"/>
        </w:rPr>
        <w:t>following</w:t>
      </w:r>
      <w:r>
        <w:rPr>
          <w:rFonts w:ascii="Calibri" w:eastAsia="Calibri" w:hAnsi="Calibri" w:cs="Calibri"/>
          <w:spacing w:val="-2"/>
          <w:sz w:val="24"/>
          <w:szCs w:val="24"/>
        </w:rPr>
        <w:t xml:space="preserve"> </w:t>
      </w:r>
      <w:r>
        <w:rPr>
          <w:rFonts w:ascii="Calibri" w:eastAsia="Calibri" w:hAnsi="Calibri" w:cs="Calibri"/>
          <w:sz w:val="24"/>
          <w:szCs w:val="24"/>
        </w:rPr>
        <w:t>functions.</w:t>
      </w:r>
    </w:p>
    <w:p w14:paraId="67462518" w14:textId="77777777" w:rsidR="00C22E2C" w:rsidRDefault="002A4A6B">
      <w:pPr>
        <w:spacing w:before="119"/>
        <w:ind w:right="1275"/>
        <w:jc w:val="both"/>
        <w:rPr>
          <w:rFonts w:ascii="Calibri" w:eastAsia="Calibri" w:hAnsi="Calibri" w:cs="Calibri"/>
          <w:sz w:val="24"/>
          <w:szCs w:val="24"/>
        </w:rPr>
      </w:pPr>
      <w:r>
        <w:rPr>
          <w:rFonts w:ascii="Calibri" w:eastAsia="Calibri" w:hAnsi="Calibri" w:cs="Calibri"/>
          <w:sz w:val="24"/>
          <w:szCs w:val="24"/>
        </w:rPr>
        <w:t>It defines an abstraction level at which the designers can specify the functional and</w:t>
      </w:r>
      <w:r>
        <w:rPr>
          <w:rFonts w:ascii="Calibri" w:eastAsia="Calibri" w:hAnsi="Calibri" w:cs="Calibri"/>
          <w:spacing w:val="-61"/>
          <w:sz w:val="24"/>
          <w:szCs w:val="24"/>
        </w:rPr>
        <w:t xml:space="preserve"> </w:t>
      </w:r>
      <w:r>
        <w:rPr>
          <w:rFonts w:ascii="Calibri" w:eastAsia="Calibri" w:hAnsi="Calibri" w:cs="Calibri"/>
          <w:sz w:val="24"/>
          <w:szCs w:val="24"/>
        </w:rPr>
        <w:t>performance</w:t>
      </w:r>
      <w:r>
        <w:rPr>
          <w:rFonts w:ascii="Calibri" w:eastAsia="Calibri" w:hAnsi="Calibri" w:cs="Calibri"/>
          <w:spacing w:val="-5"/>
          <w:sz w:val="24"/>
          <w:szCs w:val="24"/>
        </w:rPr>
        <w:t xml:space="preserve"> </w:t>
      </w:r>
      <w:r>
        <w:rPr>
          <w:rFonts w:ascii="Calibri" w:eastAsia="Calibri" w:hAnsi="Calibri" w:cs="Calibri"/>
          <w:sz w:val="24"/>
          <w:szCs w:val="24"/>
        </w:rPr>
        <w:t>behaviour of the</w:t>
      </w:r>
      <w:r>
        <w:rPr>
          <w:rFonts w:ascii="Calibri" w:eastAsia="Calibri" w:hAnsi="Calibri" w:cs="Calibri"/>
          <w:spacing w:val="-1"/>
          <w:sz w:val="24"/>
          <w:szCs w:val="24"/>
        </w:rPr>
        <w:t xml:space="preserve"> </w:t>
      </w:r>
      <w:r>
        <w:rPr>
          <w:rFonts w:ascii="Calibri" w:eastAsia="Calibri" w:hAnsi="Calibri" w:cs="Calibri"/>
          <w:sz w:val="24"/>
          <w:szCs w:val="24"/>
        </w:rPr>
        <w:t>system.</w:t>
      </w:r>
    </w:p>
    <w:p w14:paraId="090A0AF9" w14:textId="77777777" w:rsidR="00C22E2C" w:rsidRDefault="002A4A6B">
      <w:pPr>
        <w:tabs>
          <w:tab w:val="left" w:pos="2178"/>
        </w:tabs>
        <w:spacing w:before="118"/>
        <w:ind w:right="1325"/>
        <w:jc w:val="both"/>
        <w:rPr>
          <w:rFonts w:ascii="Calibri" w:eastAsia="Calibri" w:hAnsi="Calibri" w:cs="Calibri"/>
          <w:sz w:val="24"/>
          <w:szCs w:val="24"/>
        </w:rPr>
      </w:pPr>
      <w:r>
        <w:rPr>
          <w:rFonts w:ascii="Calibri" w:eastAsia="Calibri" w:hAnsi="Calibri" w:cs="Calibri"/>
          <w:sz w:val="24"/>
          <w:szCs w:val="24"/>
        </w:rPr>
        <w:t>It acts as a guideline for enhancing the system (whenever required) by</w:t>
      </w:r>
      <w:r>
        <w:rPr>
          <w:rFonts w:ascii="Calibri" w:eastAsia="Calibri" w:hAnsi="Calibri" w:cs="Calibri"/>
          <w:spacing w:val="1"/>
          <w:sz w:val="24"/>
          <w:szCs w:val="24"/>
        </w:rPr>
        <w:t xml:space="preserve"> </w:t>
      </w:r>
      <w:r>
        <w:rPr>
          <w:rFonts w:ascii="Calibri" w:eastAsia="Calibri" w:hAnsi="Calibri" w:cs="Calibri"/>
          <w:sz w:val="24"/>
          <w:szCs w:val="24"/>
        </w:rPr>
        <w:t>describing</w:t>
      </w:r>
      <w:r>
        <w:rPr>
          <w:rFonts w:ascii="Calibri" w:eastAsia="Calibri" w:hAnsi="Calibri" w:cs="Calibri"/>
          <w:spacing w:val="1"/>
          <w:sz w:val="24"/>
          <w:szCs w:val="24"/>
        </w:rPr>
        <w:t xml:space="preserve"> </w:t>
      </w:r>
      <w:r>
        <w:rPr>
          <w:rFonts w:ascii="Calibri" w:eastAsia="Calibri" w:hAnsi="Calibri" w:cs="Calibri"/>
          <w:sz w:val="24"/>
          <w:szCs w:val="24"/>
        </w:rPr>
        <w:t>those</w:t>
      </w:r>
      <w:r>
        <w:rPr>
          <w:rFonts w:ascii="Calibri" w:eastAsia="Calibri" w:hAnsi="Calibri" w:cs="Calibri"/>
          <w:spacing w:val="1"/>
          <w:sz w:val="24"/>
          <w:szCs w:val="24"/>
        </w:rPr>
        <w:t xml:space="preserve"> </w:t>
      </w:r>
      <w:r>
        <w:rPr>
          <w:rFonts w:ascii="Calibri" w:eastAsia="Calibri" w:hAnsi="Calibri" w:cs="Calibri"/>
          <w:sz w:val="24"/>
          <w:szCs w:val="24"/>
        </w:rPr>
        <w:t>features</w:t>
      </w:r>
      <w:r>
        <w:rPr>
          <w:rFonts w:ascii="Calibri" w:eastAsia="Calibri" w:hAnsi="Calibri" w:cs="Calibri"/>
          <w:spacing w:val="1"/>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system</w:t>
      </w:r>
      <w:r>
        <w:rPr>
          <w:rFonts w:ascii="Calibri" w:eastAsia="Calibri" w:hAnsi="Calibri" w:cs="Calibri"/>
          <w:spacing w:val="1"/>
          <w:sz w:val="24"/>
          <w:szCs w:val="24"/>
        </w:rPr>
        <w:t xml:space="preserve"> </w:t>
      </w:r>
      <w:r>
        <w:rPr>
          <w:rFonts w:ascii="Calibri" w:eastAsia="Calibri" w:hAnsi="Calibri" w:cs="Calibri"/>
          <w:sz w:val="24"/>
          <w:szCs w:val="24"/>
        </w:rPr>
        <w:t>that</w:t>
      </w:r>
      <w:r>
        <w:rPr>
          <w:rFonts w:ascii="Calibri" w:eastAsia="Calibri" w:hAnsi="Calibri" w:cs="Calibri"/>
          <w:spacing w:val="1"/>
          <w:sz w:val="24"/>
          <w:szCs w:val="24"/>
        </w:rPr>
        <w:t xml:space="preserve"> </w:t>
      </w:r>
      <w:r>
        <w:rPr>
          <w:rFonts w:ascii="Calibri" w:eastAsia="Calibri" w:hAnsi="Calibri" w:cs="Calibri"/>
          <w:sz w:val="24"/>
          <w:szCs w:val="24"/>
        </w:rPr>
        <w:t>can</w:t>
      </w:r>
      <w:r>
        <w:rPr>
          <w:rFonts w:ascii="Calibri" w:eastAsia="Calibri" w:hAnsi="Calibri" w:cs="Calibri"/>
          <w:spacing w:val="1"/>
          <w:sz w:val="24"/>
          <w:szCs w:val="24"/>
        </w:rPr>
        <w:t xml:space="preserve"> </w:t>
      </w:r>
      <w:r>
        <w:rPr>
          <w:rFonts w:ascii="Calibri" w:eastAsia="Calibri" w:hAnsi="Calibri" w:cs="Calibri"/>
          <w:sz w:val="24"/>
          <w:szCs w:val="24"/>
        </w:rPr>
        <w:t>be</w:t>
      </w:r>
      <w:r>
        <w:rPr>
          <w:rFonts w:ascii="Calibri" w:eastAsia="Calibri" w:hAnsi="Calibri" w:cs="Calibri"/>
          <w:spacing w:val="1"/>
          <w:sz w:val="24"/>
          <w:szCs w:val="24"/>
        </w:rPr>
        <w:t xml:space="preserve"> </w:t>
      </w:r>
      <w:r>
        <w:rPr>
          <w:rFonts w:ascii="Calibri" w:eastAsia="Calibri" w:hAnsi="Calibri" w:cs="Calibri"/>
          <w:sz w:val="24"/>
          <w:szCs w:val="24"/>
        </w:rPr>
        <w:t>modified</w:t>
      </w:r>
      <w:r>
        <w:rPr>
          <w:rFonts w:ascii="Calibri" w:eastAsia="Calibri" w:hAnsi="Calibri" w:cs="Calibri"/>
          <w:spacing w:val="1"/>
          <w:sz w:val="24"/>
          <w:szCs w:val="24"/>
        </w:rPr>
        <w:t xml:space="preserve"> </w:t>
      </w:r>
      <w:r>
        <w:rPr>
          <w:rFonts w:ascii="Calibri" w:eastAsia="Calibri" w:hAnsi="Calibri" w:cs="Calibri"/>
          <w:sz w:val="24"/>
          <w:szCs w:val="24"/>
        </w:rPr>
        <w:t>easily</w:t>
      </w:r>
      <w:r>
        <w:rPr>
          <w:rFonts w:ascii="Calibri" w:eastAsia="Calibri" w:hAnsi="Calibri" w:cs="Calibri"/>
          <w:spacing w:val="1"/>
          <w:sz w:val="24"/>
          <w:szCs w:val="24"/>
        </w:rPr>
        <w:t xml:space="preserve"> </w:t>
      </w:r>
      <w:r>
        <w:rPr>
          <w:rFonts w:ascii="Calibri" w:eastAsia="Calibri" w:hAnsi="Calibri" w:cs="Calibri"/>
          <w:sz w:val="24"/>
          <w:szCs w:val="24"/>
        </w:rPr>
        <w:t>without</w:t>
      </w:r>
      <w:r>
        <w:rPr>
          <w:rFonts w:ascii="Calibri" w:eastAsia="Calibri" w:hAnsi="Calibri" w:cs="Calibri"/>
          <w:spacing w:val="-3"/>
          <w:sz w:val="24"/>
          <w:szCs w:val="24"/>
        </w:rPr>
        <w:t xml:space="preserve"> </w:t>
      </w:r>
      <w:r>
        <w:rPr>
          <w:rFonts w:ascii="Calibri" w:eastAsia="Calibri" w:hAnsi="Calibri" w:cs="Calibri"/>
          <w:sz w:val="24"/>
          <w:szCs w:val="24"/>
        </w:rPr>
        <w:t>affecting</w:t>
      </w:r>
      <w:r>
        <w:rPr>
          <w:rFonts w:ascii="Calibri" w:eastAsia="Calibri" w:hAnsi="Calibri" w:cs="Calibri"/>
          <w:spacing w:val="-2"/>
          <w:sz w:val="24"/>
          <w:szCs w:val="24"/>
        </w:rPr>
        <w:t xml:space="preserve"> </w:t>
      </w:r>
      <w:r>
        <w:rPr>
          <w:rFonts w:ascii="Calibri" w:eastAsia="Calibri" w:hAnsi="Calibri" w:cs="Calibri"/>
          <w:sz w:val="24"/>
          <w:szCs w:val="24"/>
        </w:rPr>
        <w:t>the</w:t>
      </w:r>
      <w:r>
        <w:rPr>
          <w:rFonts w:ascii="Calibri" w:eastAsia="Calibri" w:hAnsi="Calibri" w:cs="Calibri"/>
          <w:spacing w:val="-4"/>
          <w:sz w:val="24"/>
          <w:szCs w:val="24"/>
        </w:rPr>
        <w:t xml:space="preserve"> </w:t>
      </w:r>
      <w:r>
        <w:rPr>
          <w:rFonts w:ascii="Calibri" w:eastAsia="Calibri" w:hAnsi="Calibri" w:cs="Calibri"/>
          <w:sz w:val="24"/>
          <w:szCs w:val="24"/>
        </w:rPr>
        <w:t>system</w:t>
      </w:r>
      <w:r>
        <w:rPr>
          <w:rFonts w:ascii="Calibri" w:eastAsia="Calibri" w:hAnsi="Calibri" w:cs="Calibri"/>
          <w:spacing w:val="12"/>
          <w:sz w:val="24"/>
          <w:szCs w:val="24"/>
        </w:rPr>
        <w:t xml:space="preserve"> </w:t>
      </w:r>
      <w:r>
        <w:rPr>
          <w:rFonts w:ascii="Calibri" w:eastAsia="Calibri" w:hAnsi="Calibri" w:cs="Calibri"/>
          <w:sz w:val="24"/>
          <w:szCs w:val="24"/>
        </w:rPr>
        <w:t>integrity.</w:t>
      </w:r>
    </w:p>
    <w:p w14:paraId="6153B298" w14:textId="77777777" w:rsidR="00C22E2C" w:rsidRDefault="002A4A6B">
      <w:pPr>
        <w:tabs>
          <w:tab w:val="left" w:pos="2178"/>
        </w:tabs>
        <w:spacing w:before="120"/>
        <w:jc w:val="both"/>
        <w:rPr>
          <w:rFonts w:ascii="Calibri" w:eastAsia="Calibri" w:hAnsi="Calibri" w:cs="Calibri"/>
          <w:sz w:val="24"/>
          <w:szCs w:val="24"/>
        </w:rPr>
      </w:pPr>
      <w:r>
        <w:rPr>
          <w:rFonts w:ascii="Calibri" w:eastAsia="Calibri" w:hAnsi="Calibri" w:cs="Calibri"/>
          <w:sz w:val="24"/>
          <w:szCs w:val="24"/>
        </w:rPr>
        <w:t>It</w:t>
      </w:r>
      <w:r>
        <w:rPr>
          <w:rFonts w:ascii="Calibri" w:eastAsia="Calibri" w:hAnsi="Calibri" w:cs="Calibri"/>
          <w:spacing w:val="-3"/>
          <w:sz w:val="24"/>
          <w:szCs w:val="24"/>
        </w:rPr>
        <w:t xml:space="preserve"> </w:t>
      </w:r>
      <w:r>
        <w:rPr>
          <w:rFonts w:ascii="Calibri" w:eastAsia="Calibri" w:hAnsi="Calibri" w:cs="Calibri"/>
          <w:sz w:val="24"/>
          <w:szCs w:val="24"/>
        </w:rPr>
        <w:t>evaluates</w:t>
      </w:r>
      <w:r>
        <w:rPr>
          <w:rFonts w:ascii="Calibri" w:eastAsia="Calibri" w:hAnsi="Calibri" w:cs="Calibri"/>
          <w:spacing w:val="-1"/>
          <w:sz w:val="24"/>
          <w:szCs w:val="24"/>
        </w:rPr>
        <w:t xml:space="preserve"> </w:t>
      </w:r>
      <w:r>
        <w:rPr>
          <w:rFonts w:ascii="Calibri" w:eastAsia="Calibri" w:hAnsi="Calibri" w:cs="Calibri"/>
          <w:sz w:val="24"/>
          <w:szCs w:val="24"/>
        </w:rPr>
        <w:t>all</w:t>
      </w:r>
      <w:r>
        <w:rPr>
          <w:rFonts w:ascii="Calibri" w:eastAsia="Calibri" w:hAnsi="Calibri" w:cs="Calibri"/>
          <w:spacing w:val="-1"/>
          <w:sz w:val="24"/>
          <w:szCs w:val="24"/>
        </w:rPr>
        <w:t xml:space="preserve"> </w:t>
      </w:r>
      <w:r>
        <w:rPr>
          <w:rFonts w:ascii="Calibri" w:eastAsia="Calibri" w:hAnsi="Calibri" w:cs="Calibri"/>
          <w:sz w:val="24"/>
          <w:szCs w:val="24"/>
        </w:rPr>
        <w:t>top-level</w:t>
      </w:r>
      <w:r>
        <w:rPr>
          <w:rFonts w:ascii="Calibri" w:eastAsia="Calibri" w:hAnsi="Calibri" w:cs="Calibri"/>
          <w:spacing w:val="-7"/>
          <w:sz w:val="24"/>
          <w:szCs w:val="24"/>
        </w:rPr>
        <w:t xml:space="preserve"> </w:t>
      </w:r>
      <w:r>
        <w:rPr>
          <w:rFonts w:ascii="Calibri" w:eastAsia="Calibri" w:hAnsi="Calibri" w:cs="Calibri"/>
          <w:sz w:val="24"/>
          <w:szCs w:val="24"/>
        </w:rPr>
        <w:t>designs.</w:t>
      </w:r>
    </w:p>
    <w:p w14:paraId="62F75DA3" w14:textId="77777777" w:rsidR="00C22E2C" w:rsidRDefault="002A4A6B">
      <w:pPr>
        <w:tabs>
          <w:tab w:val="left" w:pos="2178"/>
        </w:tabs>
        <w:spacing w:before="120"/>
        <w:jc w:val="both"/>
        <w:rPr>
          <w:rFonts w:ascii="Calibri" w:eastAsia="Calibri" w:hAnsi="Calibri" w:cs="Calibri"/>
          <w:sz w:val="24"/>
          <w:szCs w:val="24"/>
        </w:rPr>
      </w:pPr>
      <w:r>
        <w:rPr>
          <w:rFonts w:ascii="Calibri" w:eastAsia="Calibri" w:hAnsi="Calibri" w:cs="Calibri"/>
          <w:sz w:val="24"/>
          <w:szCs w:val="24"/>
        </w:rPr>
        <w:t>It</w:t>
      </w:r>
      <w:r>
        <w:rPr>
          <w:rFonts w:ascii="Calibri" w:eastAsia="Calibri" w:hAnsi="Calibri" w:cs="Calibri"/>
          <w:spacing w:val="1"/>
          <w:sz w:val="24"/>
          <w:szCs w:val="24"/>
        </w:rPr>
        <w:t xml:space="preserve"> </w:t>
      </w:r>
      <w:r>
        <w:rPr>
          <w:rFonts w:ascii="Calibri" w:eastAsia="Calibri" w:hAnsi="Calibri" w:cs="Calibri"/>
          <w:sz w:val="24"/>
          <w:szCs w:val="24"/>
        </w:rPr>
        <w:t>develops</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documents</w:t>
      </w:r>
      <w:r>
        <w:rPr>
          <w:rFonts w:ascii="Calibri" w:eastAsia="Calibri" w:hAnsi="Calibri" w:cs="Calibri"/>
          <w:spacing w:val="1"/>
          <w:sz w:val="24"/>
          <w:szCs w:val="24"/>
        </w:rPr>
        <w:t xml:space="preserve"> </w:t>
      </w:r>
      <w:r>
        <w:rPr>
          <w:rFonts w:ascii="Calibri" w:eastAsia="Calibri" w:hAnsi="Calibri" w:cs="Calibri"/>
          <w:sz w:val="24"/>
          <w:szCs w:val="24"/>
        </w:rPr>
        <w:t>top-level</w:t>
      </w:r>
      <w:r>
        <w:rPr>
          <w:rFonts w:ascii="Calibri" w:eastAsia="Calibri" w:hAnsi="Calibri" w:cs="Calibri"/>
          <w:spacing w:val="1"/>
          <w:sz w:val="24"/>
          <w:szCs w:val="24"/>
        </w:rPr>
        <w:t xml:space="preserve"> </w:t>
      </w:r>
      <w:r>
        <w:rPr>
          <w:rFonts w:ascii="Calibri" w:eastAsia="Calibri" w:hAnsi="Calibri" w:cs="Calibri"/>
          <w:sz w:val="24"/>
          <w:szCs w:val="24"/>
        </w:rPr>
        <w:t>design</w:t>
      </w:r>
      <w:r>
        <w:rPr>
          <w:rFonts w:ascii="Calibri" w:eastAsia="Calibri" w:hAnsi="Calibri" w:cs="Calibri"/>
          <w:spacing w:val="1"/>
          <w:sz w:val="24"/>
          <w:szCs w:val="24"/>
        </w:rPr>
        <w:t xml:space="preserve"> </w:t>
      </w:r>
      <w:r>
        <w:rPr>
          <w:rFonts w:ascii="Calibri" w:eastAsia="Calibri" w:hAnsi="Calibri" w:cs="Calibri"/>
          <w:sz w:val="24"/>
          <w:szCs w:val="24"/>
        </w:rPr>
        <w:t>for</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external</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internal</w:t>
      </w:r>
      <w:r>
        <w:rPr>
          <w:rFonts w:ascii="Calibri" w:eastAsia="Calibri" w:hAnsi="Calibri" w:cs="Calibri"/>
          <w:spacing w:val="1"/>
          <w:sz w:val="24"/>
          <w:szCs w:val="24"/>
        </w:rPr>
        <w:t xml:space="preserve"> </w:t>
      </w:r>
      <w:r>
        <w:rPr>
          <w:rFonts w:ascii="Calibri" w:eastAsia="Calibri" w:hAnsi="Calibri" w:cs="Calibri"/>
          <w:sz w:val="24"/>
          <w:szCs w:val="24"/>
        </w:rPr>
        <w:t>interfaces.</w:t>
      </w:r>
    </w:p>
    <w:p w14:paraId="46D0300C" w14:textId="77777777" w:rsidR="00C22E2C" w:rsidRDefault="002A4A6B">
      <w:pPr>
        <w:tabs>
          <w:tab w:val="left" w:pos="2178"/>
        </w:tabs>
        <w:spacing w:before="118"/>
        <w:jc w:val="both"/>
        <w:rPr>
          <w:rFonts w:ascii="Calibri" w:eastAsia="Calibri" w:hAnsi="Calibri" w:cs="Calibri"/>
          <w:sz w:val="24"/>
          <w:szCs w:val="24"/>
        </w:rPr>
      </w:pPr>
      <w:r>
        <w:rPr>
          <w:rFonts w:ascii="Calibri" w:eastAsia="Calibri" w:hAnsi="Calibri" w:cs="Calibri"/>
          <w:sz w:val="24"/>
          <w:szCs w:val="24"/>
        </w:rPr>
        <w:t>It</w:t>
      </w:r>
      <w:r>
        <w:rPr>
          <w:rFonts w:ascii="Calibri" w:eastAsia="Calibri" w:hAnsi="Calibri" w:cs="Calibri"/>
          <w:spacing w:val="-5"/>
          <w:sz w:val="24"/>
          <w:szCs w:val="24"/>
        </w:rPr>
        <w:t xml:space="preserve"> </w:t>
      </w:r>
      <w:r>
        <w:rPr>
          <w:rFonts w:ascii="Calibri" w:eastAsia="Calibri" w:hAnsi="Calibri" w:cs="Calibri"/>
          <w:sz w:val="24"/>
          <w:szCs w:val="24"/>
        </w:rPr>
        <w:t>develops</w:t>
      </w:r>
      <w:r>
        <w:rPr>
          <w:rFonts w:ascii="Calibri" w:eastAsia="Calibri" w:hAnsi="Calibri" w:cs="Calibri"/>
          <w:spacing w:val="-4"/>
          <w:sz w:val="24"/>
          <w:szCs w:val="24"/>
        </w:rPr>
        <w:t xml:space="preserve"> </w:t>
      </w:r>
      <w:r>
        <w:rPr>
          <w:rFonts w:ascii="Calibri" w:eastAsia="Calibri" w:hAnsi="Calibri" w:cs="Calibri"/>
          <w:sz w:val="24"/>
          <w:szCs w:val="24"/>
        </w:rPr>
        <w:t>preliminary</w:t>
      </w:r>
      <w:r>
        <w:rPr>
          <w:rFonts w:ascii="Calibri" w:eastAsia="Calibri" w:hAnsi="Calibri" w:cs="Calibri"/>
          <w:spacing w:val="-2"/>
          <w:sz w:val="24"/>
          <w:szCs w:val="24"/>
        </w:rPr>
        <w:t xml:space="preserve"> </w:t>
      </w:r>
      <w:r>
        <w:rPr>
          <w:rFonts w:ascii="Calibri" w:eastAsia="Calibri" w:hAnsi="Calibri" w:cs="Calibri"/>
          <w:sz w:val="24"/>
          <w:szCs w:val="24"/>
        </w:rPr>
        <w:t>versions</w:t>
      </w:r>
      <w:r>
        <w:rPr>
          <w:rFonts w:ascii="Calibri" w:eastAsia="Calibri" w:hAnsi="Calibri" w:cs="Calibri"/>
          <w:spacing w:val="-4"/>
          <w:sz w:val="24"/>
          <w:szCs w:val="24"/>
        </w:rPr>
        <w:t xml:space="preserve"> </w:t>
      </w:r>
      <w:r>
        <w:rPr>
          <w:rFonts w:ascii="Calibri" w:eastAsia="Calibri" w:hAnsi="Calibri" w:cs="Calibri"/>
          <w:sz w:val="24"/>
          <w:szCs w:val="24"/>
        </w:rPr>
        <w:t>of</w:t>
      </w:r>
      <w:r>
        <w:rPr>
          <w:rFonts w:ascii="Calibri" w:eastAsia="Calibri" w:hAnsi="Calibri" w:cs="Calibri"/>
          <w:spacing w:val="-5"/>
          <w:sz w:val="24"/>
          <w:szCs w:val="24"/>
        </w:rPr>
        <w:t xml:space="preserve"> </w:t>
      </w:r>
      <w:r>
        <w:rPr>
          <w:rFonts w:ascii="Calibri" w:eastAsia="Calibri" w:hAnsi="Calibri" w:cs="Calibri"/>
          <w:sz w:val="24"/>
          <w:szCs w:val="24"/>
        </w:rPr>
        <w:t>user</w:t>
      </w:r>
      <w:r>
        <w:rPr>
          <w:rFonts w:ascii="Calibri" w:eastAsia="Calibri" w:hAnsi="Calibri" w:cs="Calibri"/>
          <w:spacing w:val="-4"/>
          <w:sz w:val="24"/>
          <w:szCs w:val="24"/>
        </w:rPr>
        <w:t xml:space="preserve"> </w:t>
      </w:r>
      <w:r>
        <w:rPr>
          <w:rFonts w:ascii="Calibri" w:eastAsia="Calibri" w:hAnsi="Calibri" w:cs="Calibri"/>
          <w:sz w:val="24"/>
          <w:szCs w:val="24"/>
        </w:rPr>
        <w:t>documentation.</w:t>
      </w:r>
    </w:p>
    <w:p w14:paraId="3BD02389" w14:textId="77777777" w:rsidR="00C22E2C" w:rsidRDefault="002A4A6B">
      <w:pPr>
        <w:tabs>
          <w:tab w:val="left" w:pos="2178"/>
        </w:tabs>
        <w:spacing w:before="122"/>
        <w:ind w:right="1322"/>
        <w:jc w:val="both"/>
        <w:rPr>
          <w:rFonts w:ascii="Calibri" w:eastAsia="Calibri" w:hAnsi="Calibri" w:cs="Calibri"/>
          <w:sz w:val="24"/>
          <w:szCs w:val="24"/>
        </w:rPr>
      </w:pPr>
      <w:r>
        <w:rPr>
          <w:rFonts w:ascii="Calibri" w:eastAsia="Calibri" w:hAnsi="Calibri" w:cs="Calibri"/>
          <w:sz w:val="24"/>
          <w:szCs w:val="24"/>
        </w:rPr>
        <w:t>It defines and documents preliminary test requirements and the schedule</w:t>
      </w:r>
      <w:r>
        <w:rPr>
          <w:rFonts w:ascii="Calibri" w:eastAsia="Calibri" w:hAnsi="Calibri" w:cs="Calibri"/>
          <w:spacing w:val="-61"/>
          <w:sz w:val="24"/>
          <w:szCs w:val="24"/>
        </w:rPr>
        <w:t xml:space="preserve"> </w:t>
      </w:r>
      <w:r>
        <w:rPr>
          <w:rFonts w:ascii="Calibri" w:eastAsia="Calibri" w:hAnsi="Calibri" w:cs="Calibri"/>
          <w:sz w:val="24"/>
          <w:szCs w:val="24"/>
        </w:rPr>
        <w:t>for</w:t>
      </w:r>
      <w:r>
        <w:rPr>
          <w:rFonts w:ascii="Calibri" w:eastAsia="Calibri" w:hAnsi="Calibri" w:cs="Calibri"/>
          <w:spacing w:val="-1"/>
          <w:sz w:val="24"/>
          <w:szCs w:val="24"/>
        </w:rPr>
        <w:t xml:space="preserve"> </w:t>
      </w:r>
      <w:r>
        <w:rPr>
          <w:rFonts w:ascii="Calibri" w:eastAsia="Calibri" w:hAnsi="Calibri" w:cs="Calibri"/>
          <w:sz w:val="24"/>
          <w:szCs w:val="24"/>
        </w:rPr>
        <w:t>software</w:t>
      </w:r>
      <w:r>
        <w:rPr>
          <w:rFonts w:ascii="Calibri" w:eastAsia="Calibri" w:hAnsi="Calibri" w:cs="Calibri"/>
          <w:spacing w:val="-2"/>
          <w:sz w:val="24"/>
          <w:szCs w:val="24"/>
        </w:rPr>
        <w:t xml:space="preserve"> </w:t>
      </w:r>
      <w:r>
        <w:rPr>
          <w:rFonts w:ascii="Calibri" w:eastAsia="Calibri" w:hAnsi="Calibri" w:cs="Calibri"/>
          <w:sz w:val="24"/>
          <w:szCs w:val="24"/>
        </w:rPr>
        <w:t>integration.</w:t>
      </w:r>
    </w:p>
    <w:p w14:paraId="3AF01D2E" w14:textId="77777777" w:rsidR="00C22E2C" w:rsidRDefault="002A4A6B">
      <w:pPr>
        <w:ind w:right="1319"/>
        <w:jc w:val="both"/>
        <w:rPr>
          <w:rFonts w:ascii="Calibri" w:eastAsia="Calibri" w:hAnsi="Calibri" w:cs="Calibri"/>
          <w:sz w:val="24"/>
          <w:szCs w:val="24"/>
        </w:rPr>
      </w:pPr>
      <w:r>
        <w:rPr>
          <w:rFonts w:ascii="Calibri" w:eastAsia="Calibri" w:hAnsi="Calibri" w:cs="Calibri"/>
          <w:sz w:val="24"/>
          <w:szCs w:val="24"/>
        </w:rPr>
        <w:t>Though the architectural design is the responsibility of developers, some other</w:t>
      </w:r>
      <w:r>
        <w:rPr>
          <w:rFonts w:ascii="Calibri" w:eastAsia="Calibri" w:hAnsi="Calibri" w:cs="Calibri"/>
          <w:spacing w:val="1"/>
          <w:sz w:val="24"/>
          <w:szCs w:val="24"/>
        </w:rPr>
        <w:t xml:space="preserve"> </w:t>
      </w:r>
      <w:r>
        <w:rPr>
          <w:rFonts w:ascii="Calibri" w:eastAsia="Calibri" w:hAnsi="Calibri" w:cs="Calibri"/>
          <w:sz w:val="24"/>
          <w:szCs w:val="24"/>
        </w:rPr>
        <w:t>people</w:t>
      </w:r>
      <w:r>
        <w:rPr>
          <w:rFonts w:ascii="Calibri" w:eastAsia="Calibri" w:hAnsi="Calibri" w:cs="Calibri"/>
          <w:spacing w:val="1"/>
          <w:sz w:val="24"/>
          <w:szCs w:val="24"/>
        </w:rPr>
        <w:t xml:space="preserve"> </w:t>
      </w:r>
      <w:r>
        <w:rPr>
          <w:rFonts w:ascii="Calibri" w:eastAsia="Calibri" w:hAnsi="Calibri" w:cs="Calibri"/>
          <w:sz w:val="24"/>
          <w:szCs w:val="24"/>
        </w:rPr>
        <w:t>like</w:t>
      </w:r>
      <w:r>
        <w:rPr>
          <w:rFonts w:ascii="Calibri" w:eastAsia="Calibri" w:hAnsi="Calibri" w:cs="Calibri"/>
          <w:spacing w:val="1"/>
          <w:sz w:val="24"/>
          <w:szCs w:val="24"/>
        </w:rPr>
        <w:t xml:space="preserve"> </w:t>
      </w:r>
      <w:r>
        <w:rPr>
          <w:rFonts w:ascii="Calibri" w:eastAsia="Calibri" w:hAnsi="Calibri" w:cs="Calibri"/>
          <w:sz w:val="24"/>
          <w:szCs w:val="24"/>
        </w:rPr>
        <w:t>user</w:t>
      </w:r>
      <w:r>
        <w:rPr>
          <w:rFonts w:ascii="Calibri" w:eastAsia="Calibri" w:hAnsi="Calibri" w:cs="Calibri"/>
          <w:spacing w:val="1"/>
          <w:sz w:val="24"/>
          <w:szCs w:val="24"/>
        </w:rPr>
        <w:t xml:space="preserve"> </w:t>
      </w:r>
      <w:r>
        <w:rPr>
          <w:rFonts w:ascii="Calibri" w:eastAsia="Calibri" w:hAnsi="Calibri" w:cs="Calibri"/>
          <w:sz w:val="24"/>
          <w:szCs w:val="24"/>
        </w:rPr>
        <w:t>representatives,</w:t>
      </w:r>
      <w:r>
        <w:rPr>
          <w:rFonts w:ascii="Calibri" w:eastAsia="Calibri" w:hAnsi="Calibri" w:cs="Calibri"/>
          <w:spacing w:val="1"/>
          <w:sz w:val="24"/>
          <w:szCs w:val="24"/>
        </w:rPr>
        <w:t xml:space="preserve"> </w:t>
      </w:r>
      <w:r>
        <w:rPr>
          <w:rFonts w:ascii="Calibri" w:eastAsia="Calibri" w:hAnsi="Calibri" w:cs="Calibri"/>
          <w:sz w:val="24"/>
          <w:szCs w:val="24"/>
        </w:rPr>
        <w:t>systems</w:t>
      </w:r>
      <w:r>
        <w:rPr>
          <w:rFonts w:ascii="Calibri" w:eastAsia="Calibri" w:hAnsi="Calibri" w:cs="Calibri"/>
          <w:spacing w:val="1"/>
          <w:sz w:val="24"/>
          <w:szCs w:val="24"/>
        </w:rPr>
        <w:t xml:space="preserve"> </w:t>
      </w:r>
      <w:r>
        <w:rPr>
          <w:rFonts w:ascii="Calibri" w:eastAsia="Calibri" w:hAnsi="Calibri" w:cs="Calibri"/>
          <w:sz w:val="24"/>
          <w:szCs w:val="24"/>
        </w:rPr>
        <w:t>engineers,</w:t>
      </w:r>
      <w:r>
        <w:rPr>
          <w:rFonts w:ascii="Calibri" w:eastAsia="Calibri" w:hAnsi="Calibri" w:cs="Calibri"/>
          <w:spacing w:val="1"/>
          <w:sz w:val="24"/>
          <w:szCs w:val="24"/>
        </w:rPr>
        <w:t xml:space="preserve"> </w:t>
      </w:r>
      <w:r>
        <w:rPr>
          <w:rFonts w:ascii="Calibri" w:eastAsia="Calibri" w:hAnsi="Calibri" w:cs="Calibri"/>
          <w:sz w:val="24"/>
          <w:szCs w:val="24"/>
        </w:rPr>
        <w:t>hardware</w:t>
      </w:r>
      <w:r>
        <w:rPr>
          <w:rFonts w:ascii="Calibri" w:eastAsia="Calibri" w:hAnsi="Calibri" w:cs="Calibri"/>
          <w:spacing w:val="1"/>
          <w:sz w:val="24"/>
          <w:szCs w:val="24"/>
        </w:rPr>
        <w:t xml:space="preserve"> </w:t>
      </w:r>
      <w:r>
        <w:rPr>
          <w:rFonts w:ascii="Calibri" w:eastAsia="Calibri" w:hAnsi="Calibri" w:cs="Calibri"/>
          <w:sz w:val="24"/>
          <w:szCs w:val="24"/>
        </w:rPr>
        <w:t>engineers,</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1"/>
          <w:sz w:val="24"/>
          <w:szCs w:val="24"/>
        </w:rPr>
        <w:t xml:space="preserve"> </w:t>
      </w:r>
      <w:r>
        <w:rPr>
          <w:rFonts w:ascii="Calibri" w:eastAsia="Calibri" w:hAnsi="Calibri" w:cs="Calibri"/>
          <w:sz w:val="24"/>
          <w:szCs w:val="24"/>
        </w:rPr>
        <w:t>operations</w:t>
      </w:r>
      <w:r>
        <w:rPr>
          <w:rFonts w:ascii="Calibri" w:eastAsia="Calibri" w:hAnsi="Calibri" w:cs="Calibri"/>
          <w:spacing w:val="1"/>
          <w:sz w:val="24"/>
          <w:szCs w:val="24"/>
        </w:rPr>
        <w:t xml:space="preserve"> </w:t>
      </w:r>
      <w:r>
        <w:rPr>
          <w:rFonts w:ascii="Calibri" w:eastAsia="Calibri" w:hAnsi="Calibri" w:cs="Calibri"/>
          <w:sz w:val="24"/>
          <w:szCs w:val="24"/>
        </w:rPr>
        <w:t>personnel</w:t>
      </w:r>
      <w:r>
        <w:rPr>
          <w:rFonts w:ascii="Calibri" w:eastAsia="Calibri" w:hAnsi="Calibri" w:cs="Calibri"/>
          <w:spacing w:val="1"/>
          <w:sz w:val="24"/>
          <w:szCs w:val="24"/>
        </w:rPr>
        <w:t xml:space="preserve"> </w:t>
      </w:r>
      <w:r>
        <w:rPr>
          <w:rFonts w:ascii="Calibri" w:eastAsia="Calibri" w:hAnsi="Calibri" w:cs="Calibri"/>
          <w:sz w:val="24"/>
          <w:szCs w:val="24"/>
        </w:rPr>
        <w:t>are</w:t>
      </w:r>
      <w:r>
        <w:rPr>
          <w:rFonts w:ascii="Calibri" w:eastAsia="Calibri" w:hAnsi="Calibri" w:cs="Calibri"/>
          <w:spacing w:val="1"/>
          <w:sz w:val="24"/>
          <w:szCs w:val="24"/>
        </w:rPr>
        <w:t xml:space="preserve"> </w:t>
      </w:r>
      <w:r>
        <w:rPr>
          <w:rFonts w:ascii="Calibri" w:eastAsia="Calibri" w:hAnsi="Calibri" w:cs="Calibri"/>
          <w:sz w:val="24"/>
          <w:szCs w:val="24"/>
        </w:rPr>
        <w:t>also</w:t>
      </w:r>
      <w:r>
        <w:rPr>
          <w:rFonts w:ascii="Calibri" w:eastAsia="Calibri" w:hAnsi="Calibri" w:cs="Calibri"/>
          <w:spacing w:val="1"/>
          <w:sz w:val="24"/>
          <w:szCs w:val="24"/>
        </w:rPr>
        <w:t xml:space="preserve"> </w:t>
      </w:r>
      <w:r>
        <w:rPr>
          <w:rFonts w:ascii="Calibri" w:eastAsia="Calibri" w:hAnsi="Calibri" w:cs="Calibri"/>
          <w:sz w:val="24"/>
          <w:szCs w:val="24"/>
        </w:rPr>
        <w:t>involved.</w:t>
      </w:r>
      <w:r>
        <w:rPr>
          <w:rFonts w:ascii="Calibri" w:eastAsia="Calibri" w:hAnsi="Calibri" w:cs="Calibri"/>
          <w:spacing w:val="1"/>
          <w:sz w:val="24"/>
          <w:szCs w:val="24"/>
        </w:rPr>
        <w:t xml:space="preserve"> </w:t>
      </w:r>
      <w:r>
        <w:rPr>
          <w:rFonts w:ascii="Calibri" w:eastAsia="Calibri" w:hAnsi="Calibri" w:cs="Calibri"/>
          <w:sz w:val="24"/>
          <w:szCs w:val="24"/>
        </w:rPr>
        <w:t>All</w:t>
      </w:r>
      <w:r>
        <w:rPr>
          <w:rFonts w:ascii="Calibri" w:eastAsia="Calibri" w:hAnsi="Calibri" w:cs="Calibri"/>
          <w:spacing w:val="1"/>
          <w:sz w:val="24"/>
          <w:szCs w:val="24"/>
        </w:rPr>
        <w:t xml:space="preserve"> </w:t>
      </w:r>
      <w:r>
        <w:rPr>
          <w:rFonts w:ascii="Calibri" w:eastAsia="Calibri" w:hAnsi="Calibri" w:cs="Calibri"/>
          <w:sz w:val="24"/>
          <w:szCs w:val="24"/>
        </w:rPr>
        <w:t>these</w:t>
      </w:r>
      <w:r>
        <w:rPr>
          <w:rFonts w:ascii="Calibri" w:eastAsia="Calibri" w:hAnsi="Calibri" w:cs="Calibri"/>
          <w:spacing w:val="1"/>
          <w:sz w:val="24"/>
          <w:szCs w:val="24"/>
        </w:rPr>
        <w:t xml:space="preserve"> </w:t>
      </w:r>
      <w:r>
        <w:rPr>
          <w:rFonts w:ascii="Calibri" w:eastAsia="Calibri" w:hAnsi="Calibri" w:cs="Calibri"/>
          <w:sz w:val="24"/>
          <w:szCs w:val="24"/>
        </w:rPr>
        <w:t>stakeholders</w:t>
      </w:r>
      <w:r>
        <w:rPr>
          <w:rFonts w:ascii="Calibri" w:eastAsia="Calibri" w:hAnsi="Calibri" w:cs="Calibri"/>
          <w:spacing w:val="1"/>
          <w:sz w:val="24"/>
          <w:szCs w:val="24"/>
        </w:rPr>
        <w:t xml:space="preserve"> </w:t>
      </w:r>
      <w:r>
        <w:rPr>
          <w:rFonts w:ascii="Calibri" w:eastAsia="Calibri" w:hAnsi="Calibri" w:cs="Calibri"/>
          <w:sz w:val="24"/>
          <w:szCs w:val="24"/>
        </w:rPr>
        <w:t>must</w:t>
      </w:r>
      <w:r>
        <w:rPr>
          <w:rFonts w:ascii="Calibri" w:eastAsia="Calibri" w:hAnsi="Calibri" w:cs="Calibri"/>
          <w:spacing w:val="1"/>
          <w:sz w:val="24"/>
          <w:szCs w:val="24"/>
        </w:rPr>
        <w:t xml:space="preserve"> </w:t>
      </w:r>
      <w:r>
        <w:rPr>
          <w:rFonts w:ascii="Calibri" w:eastAsia="Calibri" w:hAnsi="Calibri" w:cs="Calibri"/>
          <w:sz w:val="24"/>
          <w:szCs w:val="24"/>
        </w:rPr>
        <w:t>also</w:t>
      </w:r>
      <w:r>
        <w:rPr>
          <w:rFonts w:ascii="Calibri" w:eastAsia="Calibri" w:hAnsi="Calibri" w:cs="Calibri"/>
          <w:spacing w:val="1"/>
          <w:sz w:val="24"/>
          <w:szCs w:val="24"/>
        </w:rPr>
        <w:t xml:space="preserve"> </w:t>
      </w:r>
      <w:r>
        <w:rPr>
          <w:rFonts w:ascii="Calibri" w:eastAsia="Calibri" w:hAnsi="Calibri" w:cs="Calibri"/>
          <w:sz w:val="24"/>
          <w:szCs w:val="24"/>
        </w:rPr>
        <w:t>be</w:t>
      </w:r>
      <w:r>
        <w:rPr>
          <w:rFonts w:ascii="Calibri" w:eastAsia="Calibri" w:hAnsi="Calibri" w:cs="Calibri"/>
          <w:spacing w:val="1"/>
          <w:sz w:val="24"/>
          <w:szCs w:val="24"/>
        </w:rPr>
        <w:t xml:space="preserve"> </w:t>
      </w:r>
      <w:r>
        <w:rPr>
          <w:rFonts w:ascii="Calibri" w:eastAsia="Calibri" w:hAnsi="Calibri" w:cs="Calibri"/>
          <w:sz w:val="24"/>
          <w:szCs w:val="24"/>
        </w:rPr>
        <w:t>consulted while reviewing the architectural design in order to minimize the risks</w:t>
      </w:r>
      <w:r>
        <w:rPr>
          <w:rFonts w:ascii="Calibri" w:eastAsia="Calibri" w:hAnsi="Calibri" w:cs="Calibri"/>
          <w:spacing w:val="1"/>
          <w:sz w:val="24"/>
          <w:szCs w:val="24"/>
        </w:rPr>
        <w:t xml:space="preserve"> </w:t>
      </w:r>
      <w:r>
        <w:rPr>
          <w:rFonts w:ascii="Calibri" w:eastAsia="Calibri" w:hAnsi="Calibri" w:cs="Calibri"/>
          <w:sz w:val="24"/>
          <w:szCs w:val="24"/>
        </w:rPr>
        <w:t>and errors.</w:t>
      </w:r>
    </w:p>
    <w:p w14:paraId="289C4275" w14:textId="77777777" w:rsidR="00C22E2C" w:rsidRDefault="00C22E2C">
      <w:pPr>
        <w:jc w:val="both"/>
        <w:rPr>
          <w:rFonts w:ascii="Calibri" w:eastAsia="Calibri" w:hAnsi="Calibri" w:cs="Calibri"/>
          <w:sz w:val="24"/>
          <w:szCs w:val="24"/>
        </w:rPr>
      </w:pPr>
    </w:p>
    <w:p w14:paraId="0DAE46B1" w14:textId="77777777" w:rsidR="00C22E2C" w:rsidRDefault="002A4A6B">
      <w:pPr>
        <w:spacing w:before="59"/>
        <w:jc w:val="both"/>
        <w:rPr>
          <w:rFonts w:ascii="Times New Roman" w:eastAsia="Times New Roman" w:hAnsi="Times New Roman" w:cs="Times New Roman"/>
          <w:b/>
          <w:sz w:val="24"/>
          <w:szCs w:val="24"/>
        </w:rPr>
      </w:pPr>
      <w:r>
        <w:rPr>
          <w:rFonts w:ascii="Times New Roman" w:eastAsia="Times New Roman" w:hAnsi="Times New Roman" w:cs="Times New Roman"/>
          <w:b/>
          <w:color w:val="404040"/>
          <w:sz w:val="24"/>
          <w:szCs w:val="24"/>
          <w:u w:val="thick"/>
        </w:rPr>
        <w:t>Architectural</w:t>
      </w:r>
      <w:r>
        <w:rPr>
          <w:rFonts w:ascii="Times New Roman" w:eastAsia="Times New Roman" w:hAnsi="Times New Roman" w:cs="Times New Roman"/>
          <w:b/>
          <w:color w:val="404040"/>
          <w:spacing w:val="-1"/>
          <w:sz w:val="24"/>
          <w:szCs w:val="24"/>
          <w:u w:val="thick"/>
        </w:rPr>
        <w:t xml:space="preserve"> </w:t>
      </w:r>
      <w:r>
        <w:rPr>
          <w:rFonts w:ascii="Times New Roman" w:eastAsia="Times New Roman" w:hAnsi="Times New Roman" w:cs="Times New Roman"/>
          <w:b/>
          <w:color w:val="404040"/>
          <w:sz w:val="24"/>
          <w:szCs w:val="24"/>
          <w:u w:val="thick"/>
        </w:rPr>
        <w:t>Design</w:t>
      </w:r>
      <w:r>
        <w:rPr>
          <w:rFonts w:ascii="Times New Roman" w:eastAsia="Times New Roman" w:hAnsi="Times New Roman" w:cs="Times New Roman"/>
          <w:b/>
          <w:color w:val="404040"/>
          <w:spacing w:val="-3"/>
          <w:sz w:val="24"/>
          <w:szCs w:val="24"/>
          <w:u w:val="thick"/>
        </w:rPr>
        <w:t xml:space="preserve"> </w:t>
      </w:r>
      <w:r>
        <w:rPr>
          <w:rFonts w:ascii="Times New Roman" w:eastAsia="Times New Roman" w:hAnsi="Times New Roman" w:cs="Times New Roman"/>
          <w:b/>
          <w:color w:val="404040"/>
          <w:sz w:val="24"/>
          <w:szCs w:val="24"/>
          <w:u w:val="thick"/>
        </w:rPr>
        <w:t>Representation</w:t>
      </w:r>
    </w:p>
    <w:p w14:paraId="71DAB303" w14:textId="77777777" w:rsidR="00C22E2C" w:rsidRDefault="002A4A6B">
      <w:pPr>
        <w:spacing w:before="151"/>
        <w:jc w:val="both"/>
        <w:rPr>
          <w:rFonts w:ascii="Calibri" w:eastAsia="Calibri" w:hAnsi="Calibri" w:cs="Calibri"/>
          <w:sz w:val="24"/>
          <w:szCs w:val="24"/>
        </w:rPr>
      </w:pPr>
      <w:r>
        <w:rPr>
          <w:rFonts w:ascii="Calibri" w:eastAsia="Calibri" w:hAnsi="Calibri" w:cs="Calibri"/>
          <w:sz w:val="24"/>
          <w:szCs w:val="24"/>
        </w:rPr>
        <w:t>Architectural</w:t>
      </w:r>
      <w:r>
        <w:rPr>
          <w:rFonts w:ascii="Calibri" w:eastAsia="Calibri" w:hAnsi="Calibri" w:cs="Calibri"/>
          <w:spacing w:val="-4"/>
          <w:sz w:val="24"/>
          <w:szCs w:val="24"/>
        </w:rPr>
        <w:t xml:space="preserve"> </w:t>
      </w:r>
      <w:r>
        <w:rPr>
          <w:rFonts w:ascii="Calibri" w:eastAsia="Calibri" w:hAnsi="Calibri" w:cs="Calibri"/>
          <w:sz w:val="24"/>
          <w:szCs w:val="24"/>
        </w:rPr>
        <w:t>design</w:t>
      </w:r>
      <w:r>
        <w:rPr>
          <w:rFonts w:ascii="Calibri" w:eastAsia="Calibri" w:hAnsi="Calibri" w:cs="Calibri"/>
          <w:spacing w:val="-1"/>
          <w:sz w:val="24"/>
          <w:szCs w:val="24"/>
        </w:rPr>
        <w:t xml:space="preserve"> </w:t>
      </w:r>
      <w:r>
        <w:rPr>
          <w:rFonts w:ascii="Calibri" w:eastAsia="Calibri" w:hAnsi="Calibri" w:cs="Calibri"/>
          <w:sz w:val="24"/>
          <w:szCs w:val="24"/>
        </w:rPr>
        <w:t>can</w:t>
      </w:r>
      <w:r>
        <w:rPr>
          <w:rFonts w:ascii="Calibri" w:eastAsia="Calibri" w:hAnsi="Calibri" w:cs="Calibri"/>
          <w:spacing w:val="-4"/>
          <w:sz w:val="24"/>
          <w:szCs w:val="24"/>
        </w:rPr>
        <w:t xml:space="preserve"> </w:t>
      </w:r>
      <w:r>
        <w:rPr>
          <w:rFonts w:ascii="Calibri" w:eastAsia="Calibri" w:hAnsi="Calibri" w:cs="Calibri"/>
          <w:sz w:val="24"/>
          <w:szCs w:val="24"/>
        </w:rPr>
        <w:t>be</w:t>
      </w:r>
      <w:r>
        <w:rPr>
          <w:rFonts w:ascii="Calibri" w:eastAsia="Calibri" w:hAnsi="Calibri" w:cs="Calibri"/>
          <w:spacing w:val="-3"/>
          <w:sz w:val="24"/>
          <w:szCs w:val="24"/>
        </w:rPr>
        <w:t xml:space="preserve"> </w:t>
      </w:r>
      <w:r>
        <w:rPr>
          <w:rFonts w:ascii="Calibri" w:eastAsia="Calibri" w:hAnsi="Calibri" w:cs="Calibri"/>
          <w:sz w:val="24"/>
          <w:szCs w:val="24"/>
        </w:rPr>
        <w:t>represented</w:t>
      </w:r>
      <w:r>
        <w:rPr>
          <w:rFonts w:ascii="Calibri" w:eastAsia="Calibri" w:hAnsi="Calibri" w:cs="Calibri"/>
          <w:spacing w:val="-4"/>
          <w:sz w:val="24"/>
          <w:szCs w:val="24"/>
        </w:rPr>
        <w:t xml:space="preserve"> </w:t>
      </w:r>
      <w:r>
        <w:rPr>
          <w:rFonts w:ascii="Calibri" w:eastAsia="Calibri" w:hAnsi="Calibri" w:cs="Calibri"/>
          <w:sz w:val="24"/>
          <w:szCs w:val="24"/>
        </w:rPr>
        <w:t>using</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following</w:t>
      </w:r>
      <w:r>
        <w:rPr>
          <w:rFonts w:ascii="Calibri" w:eastAsia="Calibri" w:hAnsi="Calibri" w:cs="Calibri"/>
          <w:spacing w:val="-2"/>
          <w:sz w:val="24"/>
          <w:szCs w:val="24"/>
        </w:rPr>
        <w:t xml:space="preserve"> </w:t>
      </w:r>
      <w:r>
        <w:rPr>
          <w:rFonts w:ascii="Calibri" w:eastAsia="Calibri" w:hAnsi="Calibri" w:cs="Calibri"/>
          <w:sz w:val="24"/>
          <w:szCs w:val="24"/>
        </w:rPr>
        <w:t>models.</w:t>
      </w:r>
    </w:p>
    <w:p w14:paraId="6E127B90" w14:textId="77777777" w:rsidR="00C22E2C" w:rsidRDefault="002A4A6B">
      <w:pPr>
        <w:spacing w:before="151"/>
        <w:jc w:val="both"/>
        <w:rPr>
          <w:rFonts w:ascii="Calibri" w:eastAsia="Calibri" w:hAnsi="Calibri" w:cs="Calibri"/>
          <w:sz w:val="24"/>
          <w:szCs w:val="24"/>
        </w:rPr>
      </w:pPr>
      <w:r>
        <w:rPr>
          <w:rFonts w:ascii="Calibri" w:eastAsia="Calibri" w:hAnsi="Calibri" w:cs="Calibri"/>
          <w:b/>
          <w:sz w:val="24"/>
          <w:szCs w:val="24"/>
        </w:rPr>
        <w:t>Structural</w:t>
      </w:r>
      <w:r>
        <w:rPr>
          <w:rFonts w:ascii="Calibri" w:eastAsia="Calibri" w:hAnsi="Calibri" w:cs="Calibri"/>
          <w:b/>
          <w:spacing w:val="1"/>
          <w:sz w:val="24"/>
          <w:szCs w:val="24"/>
        </w:rPr>
        <w:t xml:space="preserve"> </w:t>
      </w:r>
      <w:r>
        <w:rPr>
          <w:rFonts w:ascii="Calibri" w:eastAsia="Calibri" w:hAnsi="Calibri" w:cs="Calibri"/>
          <w:b/>
          <w:sz w:val="24"/>
          <w:szCs w:val="24"/>
        </w:rPr>
        <w:t>model:</w:t>
      </w:r>
      <w:r>
        <w:rPr>
          <w:rFonts w:ascii="Calibri" w:eastAsia="Calibri" w:hAnsi="Calibri" w:cs="Calibri"/>
          <w:b/>
          <w:spacing w:val="1"/>
          <w:sz w:val="24"/>
          <w:szCs w:val="24"/>
        </w:rPr>
        <w:t xml:space="preserve"> </w:t>
      </w:r>
      <w:r>
        <w:rPr>
          <w:rFonts w:ascii="Calibri" w:eastAsia="Calibri" w:hAnsi="Calibri" w:cs="Calibri"/>
          <w:sz w:val="24"/>
          <w:szCs w:val="24"/>
        </w:rPr>
        <w:t>Illustrates</w:t>
      </w:r>
      <w:r>
        <w:rPr>
          <w:rFonts w:ascii="Calibri" w:eastAsia="Calibri" w:hAnsi="Calibri" w:cs="Calibri"/>
          <w:spacing w:val="1"/>
          <w:sz w:val="24"/>
          <w:szCs w:val="24"/>
        </w:rPr>
        <w:t xml:space="preserve"> </w:t>
      </w:r>
      <w:r>
        <w:rPr>
          <w:rFonts w:ascii="Calibri" w:eastAsia="Calibri" w:hAnsi="Calibri" w:cs="Calibri"/>
          <w:sz w:val="24"/>
          <w:szCs w:val="24"/>
        </w:rPr>
        <w:t>architecture</w:t>
      </w:r>
      <w:r>
        <w:rPr>
          <w:rFonts w:ascii="Calibri" w:eastAsia="Calibri" w:hAnsi="Calibri" w:cs="Calibri"/>
          <w:spacing w:val="1"/>
          <w:sz w:val="24"/>
          <w:szCs w:val="24"/>
        </w:rPr>
        <w:t xml:space="preserve"> </w:t>
      </w:r>
      <w:r>
        <w:rPr>
          <w:rFonts w:ascii="Calibri" w:eastAsia="Calibri" w:hAnsi="Calibri" w:cs="Calibri"/>
          <w:sz w:val="24"/>
          <w:szCs w:val="24"/>
        </w:rPr>
        <w:t>as</w:t>
      </w:r>
      <w:r>
        <w:rPr>
          <w:rFonts w:ascii="Calibri" w:eastAsia="Calibri" w:hAnsi="Calibri" w:cs="Calibri"/>
          <w:spacing w:val="1"/>
          <w:sz w:val="24"/>
          <w:szCs w:val="24"/>
        </w:rPr>
        <w:t xml:space="preserve"> </w:t>
      </w:r>
      <w:r>
        <w:rPr>
          <w:rFonts w:ascii="Calibri" w:eastAsia="Calibri" w:hAnsi="Calibri" w:cs="Calibri"/>
          <w:sz w:val="24"/>
          <w:szCs w:val="24"/>
        </w:rPr>
        <w:t>an</w:t>
      </w:r>
      <w:r>
        <w:rPr>
          <w:rFonts w:ascii="Calibri" w:eastAsia="Calibri" w:hAnsi="Calibri" w:cs="Calibri"/>
          <w:spacing w:val="1"/>
          <w:sz w:val="24"/>
          <w:szCs w:val="24"/>
        </w:rPr>
        <w:t xml:space="preserve"> </w:t>
      </w:r>
      <w:r>
        <w:rPr>
          <w:rFonts w:ascii="Calibri" w:eastAsia="Calibri" w:hAnsi="Calibri" w:cs="Calibri"/>
          <w:sz w:val="24"/>
          <w:szCs w:val="24"/>
        </w:rPr>
        <w:t>ordered</w:t>
      </w:r>
      <w:r>
        <w:rPr>
          <w:rFonts w:ascii="Calibri" w:eastAsia="Calibri" w:hAnsi="Calibri" w:cs="Calibri"/>
          <w:spacing w:val="1"/>
          <w:sz w:val="24"/>
          <w:szCs w:val="24"/>
        </w:rPr>
        <w:t xml:space="preserve"> </w:t>
      </w:r>
      <w:r>
        <w:rPr>
          <w:rFonts w:ascii="Calibri" w:eastAsia="Calibri" w:hAnsi="Calibri" w:cs="Calibri"/>
          <w:sz w:val="24"/>
          <w:szCs w:val="24"/>
        </w:rPr>
        <w:t>collection</w:t>
      </w:r>
      <w:r>
        <w:rPr>
          <w:rFonts w:ascii="Calibri" w:eastAsia="Calibri" w:hAnsi="Calibri" w:cs="Calibri"/>
          <w:spacing w:val="1"/>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program</w:t>
      </w:r>
      <w:r>
        <w:rPr>
          <w:rFonts w:ascii="Calibri" w:eastAsia="Calibri" w:hAnsi="Calibri" w:cs="Calibri"/>
          <w:spacing w:val="-61"/>
          <w:sz w:val="24"/>
          <w:szCs w:val="24"/>
        </w:rPr>
        <w:t xml:space="preserve"> </w:t>
      </w:r>
      <w:r>
        <w:rPr>
          <w:rFonts w:ascii="Calibri" w:eastAsia="Calibri" w:hAnsi="Calibri" w:cs="Calibri"/>
          <w:sz w:val="24"/>
          <w:szCs w:val="24"/>
        </w:rPr>
        <w:t>components</w:t>
      </w:r>
    </w:p>
    <w:p w14:paraId="561B3EB8" w14:textId="77777777" w:rsidR="00C22E2C" w:rsidRDefault="002A4A6B">
      <w:pPr>
        <w:spacing w:before="3"/>
        <w:ind w:right="1319"/>
        <w:jc w:val="both"/>
        <w:rPr>
          <w:rFonts w:ascii="Calibri" w:eastAsia="Calibri" w:hAnsi="Calibri" w:cs="Calibri"/>
          <w:sz w:val="24"/>
          <w:szCs w:val="24"/>
        </w:rPr>
      </w:pPr>
      <w:r>
        <w:rPr>
          <w:rFonts w:ascii="Calibri" w:eastAsia="Calibri" w:hAnsi="Calibri" w:cs="Calibri"/>
          <w:b/>
          <w:sz w:val="24"/>
          <w:szCs w:val="24"/>
        </w:rPr>
        <w:t xml:space="preserve">Dynamic model: </w:t>
      </w:r>
      <w:r>
        <w:rPr>
          <w:rFonts w:ascii="Calibri" w:eastAsia="Calibri" w:hAnsi="Calibri" w:cs="Calibri"/>
          <w:sz w:val="24"/>
          <w:szCs w:val="24"/>
        </w:rPr>
        <w:t xml:space="preserve">Specifies the </w:t>
      </w:r>
      <w:proofErr w:type="spellStart"/>
      <w:r>
        <w:rPr>
          <w:rFonts w:ascii="Calibri" w:eastAsia="Calibri" w:hAnsi="Calibri" w:cs="Calibri"/>
          <w:sz w:val="24"/>
          <w:szCs w:val="24"/>
        </w:rPr>
        <w:t>behavioral</w:t>
      </w:r>
      <w:proofErr w:type="spellEnd"/>
      <w:r>
        <w:rPr>
          <w:rFonts w:ascii="Calibri" w:eastAsia="Calibri" w:hAnsi="Calibri" w:cs="Calibri"/>
          <w:sz w:val="24"/>
          <w:szCs w:val="24"/>
        </w:rPr>
        <w:t xml:space="preserve"> aspect of the software architecture and</w:t>
      </w:r>
      <w:r>
        <w:rPr>
          <w:rFonts w:ascii="Calibri" w:eastAsia="Calibri" w:hAnsi="Calibri" w:cs="Calibri"/>
          <w:spacing w:val="1"/>
          <w:sz w:val="24"/>
          <w:szCs w:val="24"/>
        </w:rPr>
        <w:t xml:space="preserve"> </w:t>
      </w:r>
      <w:r>
        <w:rPr>
          <w:rFonts w:ascii="Calibri" w:eastAsia="Calibri" w:hAnsi="Calibri" w:cs="Calibri"/>
          <w:sz w:val="24"/>
          <w:szCs w:val="24"/>
        </w:rPr>
        <w:t>indicates</w:t>
      </w:r>
      <w:r>
        <w:rPr>
          <w:rFonts w:ascii="Calibri" w:eastAsia="Calibri" w:hAnsi="Calibri" w:cs="Calibri"/>
          <w:spacing w:val="1"/>
          <w:sz w:val="24"/>
          <w:szCs w:val="24"/>
        </w:rPr>
        <w:t xml:space="preserve"> </w:t>
      </w:r>
      <w:r>
        <w:rPr>
          <w:rFonts w:ascii="Calibri" w:eastAsia="Calibri" w:hAnsi="Calibri" w:cs="Calibri"/>
          <w:sz w:val="24"/>
          <w:szCs w:val="24"/>
        </w:rPr>
        <w:t>how</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structure</w:t>
      </w:r>
      <w:r>
        <w:rPr>
          <w:rFonts w:ascii="Calibri" w:eastAsia="Calibri" w:hAnsi="Calibri" w:cs="Calibri"/>
          <w:spacing w:val="1"/>
          <w:sz w:val="24"/>
          <w:szCs w:val="24"/>
        </w:rPr>
        <w:t xml:space="preserve"> </w:t>
      </w:r>
      <w:r>
        <w:rPr>
          <w:rFonts w:ascii="Calibri" w:eastAsia="Calibri" w:hAnsi="Calibri" w:cs="Calibri"/>
          <w:sz w:val="24"/>
          <w:szCs w:val="24"/>
        </w:rPr>
        <w:t>or</w:t>
      </w:r>
      <w:r>
        <w:rPr>
          <w:rFonts w:ascii="Calibri" w:eastAsia="Calibri" w:hAnsi="Calibri" w:cs="Calibri"/>
          <w:spacing w:val="1"/>
          <w:sz w:val="24"/>
          <w:szCs w:val="24"/>
        </w:rPr>
        <w:t xml:space="preserve"> </w:t>
      </w:r>
      <w:r>
        <w:rPr>
          <w:rFonts w:ascii="Calibri" w:eastAsia="Calibri" w:hAnsi="Calibri" w:cs="Calibri"/>
          <w:sz w:val="24"/>
          <w:szCs w:val="24"/>
        </w:rPr>
        <w:t>system</w:t>
      </w:r>
      <w:r>
        <w:rPr>
          <w:rFonts w:ascii="Calibri" w:eastAsia="Calibri" w:hAnsi="Calibri" w:cs="Calibri"/>
          <w:spacing w:val="1"/>
          <w:sz w:val="24"/>
          <w:szCs w:val="24"/>
        </w:rPr>
        <w:t xml:space="preserve"> </w:t>
      </w:r>
      <w:r>
        <w:rPr>
          <w:rFonts w:ascii="Calibri" w:eastAsia="Calibri" w:hAnsi="Calibri" w:cs="Calibri"/>
          <w:sz w:val="24"/>
          <w:szCs w:val="24"/>
        </w:rPr>
        <w:t>configuration</w:t>
      </w:r>
      <w:r>
        <w:rPr>
          <w:rFonts w:ascii="Calibri" w:eastAsia="Calibri" w:hAnsi="Calibri" w:cs="Calibri"/>
          <w:spacing w:val="1"/>
          <w:sz w:val="24"/>
          <w:szCs w:val="24"/>
        </w:rPr>
        <w:t xml:space="preserve"> </w:t>
      </w:r>
      <w:r>
        <w:rPr>
          <w:rFonts w:ascii="Calibri" w:eastAsia="Calibri" w:hAnsi="Calibri" w:cs="Calibri"/>
          <w:sz w:val="24"/>
          <w:szCs w:val="24"/>
        </w:rPr>
        <w:t>changes</w:t>
      </w:r>
      <w:r>
        <w:rPr>
          <w:rFonts w:ascii="Calibri" w:eastAsia="Calibri" w:hAnsi="Calibri" w:cs="Calibri"/>
          <w:spacing w:val="1"/>
          <w:sz w:val="24"/>
          <w:szCs w:val="24"/>
        </w:rPr>
        <w:t xml:space="preserve"> </w:t>
      </w:r>
      <w:r>
        <w:rPr>
          <w:rFonts w:ascii="Calibri" w:eastAsia="Calibri" w:hAnsi="Calibri" w:cs="Calibri"/>
          <w:sz w:val="24"/>
          <w:szCs w:val="24"/>
        </w:rPr>
        <w:t>as</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1"/>
          <w:sz w:val="24"/>
          <w:szCs w:val="24"/>
        </w:rPr>
        <w:t xml:space="preserve"> </w:t>
      </w:r>
      <w:r>
        <w:rPr>
          <w:rFonts w:ascii="Calibri" w:eastAsia="Calibri" w:hAnsi="Calibri" w:cs="Calibri"/>
          <w:sz w:val="24"/>
          <w:szCs w:val="24"/>
        </w:rPr>
        <w:t>function</w:t>
      </w:r>
      <w:r>
        <w:rPr>
          <w:rFonts w:ascii="Calibri" w:eastAsia="Calibri" w:hAnsi="Calibri" w:cs="Calibri"/>
          <w:spacing w:val="1"/>
          <w:sz w:val="24"/>
          <w:szCs w:val="24"/>
        </w:rPr>
        <w:t xml:space="preserve"> </w:t>
      </w:r>
      <w:r>
        <w:rPr>
          <w:rFonts w:ascii="Calibri" w:eastAsia="Calibri" w:hAnsi="Calibri" w:cs="Calibri"/>
          <w:sz w:val="24"/>
          <w:szCs w:val="24"/>
        </w:rPr>
        <w:t>changes</w:t>
      </w:r>
      <w:r>
        <w:rPr>
          <w:rFonts w:ascii="Calibri" w:eastAsia="Calibri" w:hAnsi="Calibri" w:cs="Calibri"/>
          <w:spacing w:val="-1"/>
          <w:sz w:val="24"/>
          <w:szCs w:val="24"/>
        </w:rPr>
        <w:t xml:space="preserve"> </w:t>
      </w:r>
      <w:r>
        <w:rPr>
          <w:rFonts w:ascii="Calibri" w:eastAsia="Calibri" w:hAnsi="Calibri" w:cs="Calibri"/>
          <w:sz w:val="24"/>
          <w:szCs w:val="24"/>
        </w:rPr>
        <w:t>due</w:t>
      </w:r>
      <w:r>
        <w:rPr>
          <w:rFonts w:ascii="Calibri" w:eastAsia="Calibri" w:hAnsi="Calibri" w:cs="Calibri"/>
          <w:spacing w:val="-2"/>
          <w:sz w:val="24"/>
          <w:szCs w:val="24"/>
        </w:rPr>
        <w:t xml:space="preserve"> </w:t>
      </w:r>
      <w:r>
        <w:rPr>
          <w:rFonts w:ascii="Calibri" w:eastAsia="Calibri" w:hAnsi="Calibri" w:cs="Calibri"/>
          <w:sz w:val="24"/>
          <w:szCs w:val="24"/>
        </w:rPr>
        <w:t>to change</w:t>
      </w:r>
      <w:r>
        <w:rPr>
          <w:rFonts w:ascii="Calibri" w:eastAsia="Calibri" w:hAnsi="Calibri" w:cs="Calibri"/>
          <w:spacing w:val="-2"/>
          <w:sz w:val="24"/>
          <w:szCs w:val="24"/>
        </w:rPr>
        <w:t xml:space="preserve"> </w:t>
      </w:r>
      <w:r>
        <w:rPr>
          <w:rFonts w:ascii="Calibri" w:eastAsia="Calibri" w:hAnsi="Calibri" w:cs="Calibri"/>
          <w:sz w:val="24"/>
          <w:szCs w:val="24"/>
        </w:rPr>
        <w:t>in the</w:t>
      </w:r>
      <w:r>
        <w:rPr>
          <w:rFonts w:ascii="Calibri" w:eastAsia="Calibri" w:hAnsi="Calibri" w:cs="Calibri"/>
          <w:spacing w:val="-2"/>
          <w:sz w:val="24"/>
          <w:szCs w:val="24"/>
        </w:rPr>
        <w:t xml:space="preserve"> </w:t>
      </w:r>
      <w:r>
        <w:rPr>
          <w:rFonts w:ascii="Calibri" w:eastAsia="Calibri" w:hAnsi="Calibri" w:cs="Calibri"/>
          <w:sz w:val="24"/>
          <w:szCs w:val="24"/>
        </w:rPr>
        <w:t>external</w:t>
      </w:r>
      <w:r>
        <w:rPr>
          <w:rFonts w:ascii="Calibri" w:eastAsia="Calibri" w:hAnsi="Calibri" w:cs="Calibri"/>
          <w:spacing w:val="-6"/>
          <w:sz w:val="24"/>
          <w:szCs w:val="24"/>
        </w:rPr>
        <w:t xml:space="preserve"> </w:t>
      </w:r>
      <w:r>
        <w:rPr>
          <w:rFonts w:ascii="Calibri" w:eastAsia="Calibri" w:hAnsi="Calibri" w:cs="Calibri"/>
          <w:sz w:val="24"/>
          <w:szCs w:val="24"/>
        </w:rPr>
        <w:t>environment.</w:t>
      </w:r>
    </w:p>
    <w:p w14:paraId="6E41F8F9" w14:textId="77777777" w:rsidR="00C22E2C" w:rsidRDefault="002A4A6B">
      <w:pPr>
        <w:spacing w:before="2"/>
        <w:ind w:right="1324"/>
        <w:jc w:val="both"/>
        <w:rPr>
          <w:rFonts w:ascii="Calibri" w:eastAsia="Calibri" w:hAnsi="Calibri" w:cs="Calibri"/>
          <w:sz w:val="24"/>
          <w:szCs w:val="24"/>
        </w:rPr>
      </w:pPr>
      <w:r>
        <w:rPr>
          <w:rFonts w:ascii="Calibri" w:eastAsia="Calibri" w:hAnsi="Calibri" w:cs="Calibri"/>
          <w:b/>
          <w:sz w:val="24"/>
          <w:szCs w:val="24"/>
        </w:rPr>
        <w:t xml:space="preserve">Process model: </w:t>
      </w:r>
      <w:r>
        <w:rPr>
          <w:rFonts w:ascii="Calibri" w:eastAsia="Calibri" w:hAnsi="Calibri" w:cs="Calibri"/>
          <w:sz w:val="24"/>
          <w:szCs w:val="24"/>
        </w:rPr>
        <w:t>Focuses on the design of the business or technical process, which</w:t>
      </w:r>
      <w:r>
        <w:rPr>
          <w:rFonts w:ascii="Calibri" w:eastAsia="Calibri" w:hAnsi="Calibri" w:cs="Calibri"/>
          <w:spacing w:val="1"/>
          <w:sz w:val="24"/>
          <w:szCs w:val="24"/>
        </w:rPr>
        <w:t xml:space="preserve"> </w:t>
      </w:r>
      <w:r>
        <w:rPr>
          <w:rFonts w:ascii="Calibri" w:eastAsia="Calibri" w:hAnsi="Calibri" w:cs="Calibri"/>
          <w:sz w:val="24"/>
          <w:szCs w:val="24"/>
        </w:rPr>
        <w:t>must</w:t>
      </w:r>
      <w:r>
        <w:rPr>
          <w:rFonts w:ascii="Calibri" w:eastAsia="Calibri" w:hAnsi="Calibri" w:cs="Calibri"/>
          <w:spacing w:val="-2"/>
          <w:sz w:val="24"/>
          <w:szCs w:val="24"/>
        </w:rPr>
        <w:t xml:space="preserve"> </w:t>
      </w:r>
      <w:r>
        <w:rPr>
          <w:rFonts w:ascii="Calibri" w:eastAsia="Calibri" w:hAnsi="Calibri" w:cs="Calibri"/>
          <w:sz w:val="24"/>
          <w:szCs w:val="24"/>
        </w:rPr>
        <w:t>be</w:t>
      </w:r>
      <w:r>
        <w:rPr>
          <w:rFonts w:ascii="Calibri" w:eastAsia="Calibri" w:hAnsi="Calibri" w:cs="Calibri"/>
          <w:spacing w:val="-2"/>
          <w:sz w:val="24"/>
          <w:szCs w:val="24"/>
        </w:rPr>
        <w:t xml:space="preserve"> </w:t>
      </w:r>
      <w:r>
        <w:rPr>
          <w:rFonts w:ascii="Calibri" w:eastAsia="Calibri" w:hAnsi="Calibri" w:cs="Calibri"/>
          <w:sz w:val="24"/>
          <w:szCs w:val="24"/>
        </w:rPr>
        <w:t>implemented in</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11"/>
          <w:sz w:val="24"/>
          <w:szCs w:val="24"/>
        </w:rPr>
        <w:t xml:space="preserve"> </w:t>
      </w:r>
      <w:r>
        <w:rPr>
          <w:rFonts w:ascii="Calibri" w:eastAsia="Calibri" w:hAnsi="Calibri" w:cs="Calibri"/>
          <w:sz w:val="24"/>
          <w:szCs w:val="24"/>
        </w:rPr>
        <w:t>system</w:t>
      </w:r>
    </w:p>
    <w:p w14:paraId="73F96A61" w14:textId="77777777" w:rsidR="00C22E2C" w:rsidRDefault="002A4A6B">
      <w:pPr>
        <w:spacing w:before="80"/>
        <w:jc w:val="both"/>
        <w:rPr>
          <w:rFonts w:ascii="Calibri" w:eastAsia="Calibri" w:hAnsi="Calibri" w:cs="Calibri"/>
          <w:sz w:val="24"/>
          <w:szCs w:val="24"/>
        </w:rPr>
      </w:pPr>
      <w:r>
        <w:rPr>
          <w:rFonts w:ascii="Calibri" w:eastAsia="Calibri" w:hAnsi="Calibri" w:cs="Calibri"/>
          <w:b/>
          <w:sz w:val="24"/>
          <w:szCs w:val="24"/>
        </w:rPr>
        <w:t>Functional</w:t>
      </w:r>
      <w:r>
        <w:rPr>
          <w:rFonts w:ascii="Calibri" w:eastAsia="Calibri" w:hAnsi="Calibri" w:cs="Calibri"/>
          <w:b/>
          <w:spacing w:val="-2"/>
          <w:sz w:val="24"/>
          <w:szCs w:val="24"/>
        </w:rPr>
        <w:t xml:space="preserve"> </w:t>
      </w:r>
      <w:r>
        <w:rPr>
          <w:rFonts w:ascii="Calibri" w:eastAsia="Calibri" w:hAnsi="Calibri" w:cs="Calibri"/>
          <w:b/>
          <w:sz w:val="24"/>
          <w:szCs w:val="24"/>
        </w:rPr>
        <w:t>model:</w:t>
      </w:r>
      <w:r>
        <w:rPr>
          <w:rFonts w:ascii="Calibri" w:eastAsia="Calibri" w:hAnsi="Calibri" w:cs="Calibri"/>
          <w:b/>
          <w:spacing w:val="-2"/>
          <w:sz w:val="24"/>
          <w:szCs w:val="24"/>
        </w:rPr>
        <w:t xml:space="preserve"> </w:t>
      </w:r>
      <w:r>
        <w:rPr>
          <w:rFonts w:ascii="Calibri" w:eastAsia="Calibri" w:hAnsi="Calibri" w:cs="Calibri"/>
          <w:sz w:val="24"/>
          <w:szCs w:val="24"/>
        </w:rPr>
        <w:t>Represents</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functional</w:t>
      </w:r>
      <w:r>
        <w:rPr>
          <w:rFonts w:ascii="Calibri" w:eastAsia="Calibri" w:hAnsi="Calibri" w:cs="Calibri"/>
          <w:spacing w:val="-3"/>
          <w:sz w:val="24"/>
          <w:szCs w:val="24"/>
        </w:rPr>
        <w:t xml:space="preserve"> </w:t>
      </w:r>
      <w:r>
        <w:rPr>
          <w:rFonts w:ascii="Calibri" w:eastAsia="Calibri" w:hAnsi="Calibri" w:cs="Calibri"/>
          <w:sz w:val="24"/>
          <w:szCs w:val="24"/>
        </w:rPr>
        <w:t>hierarchy</w:t>
      </w:r>
      <w:r>
        <w:rPr>
          <w:rFonts w:ascii="Calibri" w:eastAsia="Calibri" w:hAnsi="Calibri" w:cs="Calibri"/>
          <w:spacing w:val="-2"/>
          <w:sz w:val="24"/>
          <w:szCs w:val="24"/>
        </w:rPr>
        <w:t xml:space="preserve"> </w:t>
      </w:r>
      <w:r>
        <w:rPr>
          <w:rFonts w:ascii="Calibri" w:eastAsia="Calibri" w:hAnsi="Calibri" w:cs="Calibri"/>
          <w:sz w:val="24"/>
          <w:szCs w:val="24"/>
        </w:rPr>
        <w:t>of</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2"/>
          <w:sz w:val="24"/>
          <w:szCs w:val="24"/>
        </w:rPr>
        <w:t xml:space="preserve"> </w:t>
      </w:r>
      <w:r>
        <w:rPr>
          <w:rFonts w:ascii="Calibri" w:eastAsia="Calibri" w:hAnsi="Calibri" w:cs="Calibri"/>
          <w:sz w:val="24"/>
          <w:szCs w:val="24"/>
        </w:rPr>
        <w:t>system</w:t>
      </w:r>
    </w:p>
    <w:p w14:paraId="42730A3E" w14:textId="77777777" w:rsidR="00C22E2C" w:rsidRDefault="002A4A6B">
      <w:pPr>
        <w:spacing w:before="1"/>
        <w:ind w:right="1317"/>
        <w:jc w:val="both"/>
        <w:rPr>
          <w:rFonts w:ascii="Calibri" w:eastAsia="Calibri" w:hAnsi="Calibri" w:cs="Calibri"/>
          <w:sz w:val="24"/>
          <w:szCs w:val="24"/>
        </w:rPr>
      </w:pPr>
      <w:r>
        <w:rPr>
          <w:rFonts w:ascii="Calibri" w:eastAsia="Calibri" w:hAnsi="Calibri" w:cs="Calibri"/>
          <w:b/>
          <w:sz w:val="24"/>
          <w:szCs w:val="24"/>
        </w:rPr>
        <w:lastRenderedPageBreak/>
        <w:t xml:space="preserve">Framework model: </w:t>
      </w:r>
      <w:r>
        <w:rPr>
          <w:rFonts w:ascii="Calibri" w:eastAsia="Calibri" w:hAnsi="Calibri" w:cs="Calibri"/>
          <w:sz w:val="24"/>
          <w:szCs w:val="24"/>
        </w:rPr>
        <w:t>Attempts to identify repeatable architectural design patterns</w:t>
      </w:r>
      <w:r>
        <w:rPr>
          <w:rFonts w:ascii="Calibri" w:eastAsia="Calibri" w:hAnsi="Calibri" w:cs="Calibri"/>
          <w:spacing w:val="1"/>
          <w:sz w:val="24"/>
          <w:szCs w:val="24"/>
        </w:rPr>
        <w:t xml:space="preserve"> </w:t>
      </w:r>
      <w:r>
        <w:rPr>
          <w:rFonts w:ascii="Calibri" w:eastAsia="Calibri" w:hAnsi="Calibri" w:cs="Calibri"/>
          <w:sz w:val="24"/>
          <w:szCs w:val="24"/>
        </w:rPr>
        <w:t>encountered in similar types of application. This leads to an increase in the level of</w:t>
      </w:r>
      <w:r>
        <w:rPr>
          <w:rFonts w:ascii="Calibri" w:eastAsia="Calibri" w:hAnsi="Calibri" w:cs="Calibri"/>
          <w:spacing w:val="-61"/>
          <w:sz w:val="24"/>
          <w:szCs w:val="24"/>
        </w:rPr>
        <w:t xml:space="preserve"> </w:t>
      </w:r>
      <w:r>
        <w:rPr>
          <w:rFonts w:ascii="Calibri" w:eastAsia="Calibri" w:hAnsi="Calibri" w:cs="Calibri"/>
          <w:sz w:val="24"/>
          <w:szCs w:val="24"/>
        </w:rPr>
        <w:t>abstraction.</w:t>
      </w:r>
    </w:p>
    <w:p w14:paraId="525CC1DE" w14:textId="77777777" w:rsidR="00C22E2C" w:rsidRDefault="002A4A6B">
      <w:pPr>
        <w:rPr>
          <w:rFonts w:ascii="Calibri" w:eastAsia="Calibri" w:hAnsi="Calibri" w:cs="Calibri"/>
          <w:sz w:val="20"/>
        </w:rPr>
      </w:pPr>
      <w:r>
        <w:rPr>
          <w:noProof/>
        </w:rPr>
        <w:drawing>
          <wp:inline distT="0" distB="0" distL="114300" distR="114300" wp14:anchorId="4B92DF77" wp14:editId="5C93C866">
            <wp:extent cx="4765675" cy="3465195"/>
            <wp:effectExtent l="0" t="0" r="15875"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7"/>
                    <a:stretch>
                      <a:fillRect/>
                    </a:stretch>
                  </pic:blipFill>
                  <pic:spPr>
                    <a:xfrm>
                      <a:off x="0" y="0"/>
                      <a:ext cx="4765675" cy="3465195"/>
                    </a:xfrm>
                    <a:prstGeom prst="rect">
                      <a:avLst/>
                    </a:prstGeom>
                    <a:noFill/>
                    <a:ln>
                      <a:noFill/>
                    </a:ln>
                  </pic:spPr>
                </pic:pic>
              </a:graphicData>
            </a:graphic>
          </wp:inline>
        </w:drawing>
      </w:r>
    </w:p>
    <w:p w14:paraId="07FAB628" w14:textId="77777777" w:rsidR="00C22E2C" w:rsidRDefault="002A4A6B">
      <w:pPr>
        <w:spacing w:before="61"/>
        <w:rPr>
          <w:rFonts w:ascii="Times New Roman" w:eastAsia="Times New Roman" w:hAnsi="Times New Roman" w:cs="Times New Roman"/>
          <w:b/>
          <w:sz w:val="24"/>
          <w:szCs w:val="24"/>
        </w:rPr>
      </w:pPr>
      <w:r>
        <w:rPr>
          <w:rFonts w:ascii="Times New Roman" w:eastAsia="Times New Roman" w:hAnsi="Times New Roman" w:cs="Times New Roman"/>
          <w:b/>
          <w:sz w:val="24"/>
          <w:szCs w:val="24"/>
          <w:u w:val="thick"/>
        </w:rPr>
        <w:t>Testing</w:t>
      </w:r>
    </w:p>
    <w:p w14:paraId="382AD8D9" w14:textId="77777777" w:rsidR="00C22E2C" w:rsidRDefault="002A4A6B">
      <w:pPr>
        <w:tabs>
          <w:tab w:val="left" w:pos="1861"/>
        </w:tabs>
        <w:spacing w:before="197" w:line="276" w:lineRule="auto"/>
        <w:ind w:right="663"/>
        <w:jc w:val="both"/>
        <w:rPr>
          <w:rFonts w:ascii="Calibri" w:eastAsia="Calibri" w:hAnsi="Calibri" w:cs="Calibri"/>
          <w:sz w:val="24"/>
          <w:szCs w:val="24"/>
        </w:rPr>
      </w:pPr>
      <w:r>
        <w:rPr>
          <w:rFonts w:ascii="Calibri" w:eastAsia="Calibri" w:hAnsi="Calibri" w:cs="Calibri"/>
          <w:sz w:val="24"/>
          <w:szCs w:val="24"/>
        </w:rPr>
        <w:t>Testing is a process of executing a program with the intent of finding an error. A</w:t>
      </w:r>
      <w:r>
        <w:rPr>
          <w:rFonts w:ascii="Calibri" w:eastAsia="Calibri" w:hAnsi="Calibri" w:cs="Calibri"/>
          <w:spacing w:val="1"/>
          <w:sz w:val="24"/>
          <w:szCs w:val="24"/>
        </w:rPr>
        <w:t xml:space="preserve"> </w:t>
      </w:r>
      <w:r>
        <w:rPr>
          <w:rFonts w:ascii="Calibri" w:eastAsia="Calibri" w:hAnsi="Calibri" w:cs="Calibri"/>
          <w:sz w:val="24"/>
          <w:szCs w:val="24"/>
        </w:rPr>
        <w:t>good</w:t>
      </w:r>
      <w:r>
        <w:rPr>
          <w:rFonts w:ascii="Calibri" w:eastAsia="Calibri" w:hAnsi="Calibri" w:cs="Calibri"/>
          <w:spacing w:val="-1"/>
          <w:sz w:val="24"/>
          <w:szCs w:val="24"/>
        </w:rPr>
        <w:t xml:space="preserve"> </w:t>
      </w:r>
      <w:r>
        <w:rPr>
          <w:rFonts w:ascii="Calibri" w:eastAsia="Calibri" w:hAnsi="Calibri" w:cs="Calibri"/>
          <w:sz w:val="24"/>
          <w:szCs w:val="24"/>
        </w:rPr>
        <w:t>test</w:t>
      </w:r>
      <w:r>
        <w:rPr>
          <w:rFonts w:ascii="Calibri" w:eastAsia="Calibri" w:hAnsi="Calibri" w:cs="Calibri"/>
          <w:spacing w:val="-2"/>
          <w:sz w:val="24"/>
          <w:szCs w:val="24"/>
        </w:rPr>
        <w:t xml:space="preserve"> </w:t>
      </w:r>
      <w:r>
        <w:rPr>
          <w:rFonts w:ascii="Calibri" w:eastAsia="Calibri" w:hAnsi="Calibri" w:cs="Calibri"/>
          <w:sz w:val="24"/>
          <w:szCs w:val="24"/>
        </w:rPr>
        <w:t>case</w:t>
      </w:r>
      <w:r>
        <w:rPr>
          <w:rFonts w:ascii="Calibri" w:eastAsia="Calibri" w:hAnsi="Calibri" w:cs="Calibri"/>
          <w:spacing w:val="-1"/>
          <w:sz w:val="24"/>
          <w:szCs w:val="24"/>
        </w:rPr>
        <w:t xml:space="preserve"> </w:t>
      </w:r>
      <w:r>
        <w:rPr>
          <w:rFonts w:ascii="Calibri" w:eastAsia="Calibri" w:hAnsi="Calibri" w:cs="Calibri"/>
          <w:sz w:val="24"/>
          <w:szCs w:val="24"/>
        </w:rPr>
        <w:t>is</w:t>
      </w:r>
      <w:r>
        <w:rPr>
          <w:rFonts w:ascii="Calibri" w:eastAsia="Calibri" w:hAnsi="Calibri" w:cs="Calibri"/>
          <w:spacing w:val="-3"/>
          <w:sz w:val="24"/>
          <w:szCs w:val="24"/>
        </w:rPr>
        <w:t xml:space="preserve"> </w:t>
      </w:r>
      <w:r>
        <w:rPr>
          <w:rFonts w:ascii="Calibri" w:eastAsia="Calibri" w:hAnsi="Calibri" w:cs="Calibri"/>
          <w:sz w:val="24"/>
          <w:szCs w:val="24"/>
        </w:rPr>
        <w:t>one</w:t>
      </w:r>
      <w:r>
        <w:rPr>
          <w:rFonts w:ascii="Calibri" w:eastAsia="Calibri" w:hAnsi="Calibri" w:cs="Calibri"/>
          <w:spacing w:val="-5"/>
          <w:sz w:val="24"/>
          <w:szCs w:val="24"/>
        </w:rPr>
        <w:t xml:space="preserve"> </w:t>
      </w:r>
      <w:r>
        <w:rPr>
          <w:rFonts w:ascii="Calibri" w:eastAsia="Calibri" w:hAnsi="Calibri" w:cs="Calibri"/>
          <w:sz w:val="24"/>
          <w:szCs w:val="24"/>
        </w:rPr>
        <w:t>that</w:t>
      </w:r>
      <w:r>
        <w:rPr>
          <w:rFonts w:ascii="Calibri" w:eastAsia="Calibri" w:hAnsi="Calibri" w:cs="Calibri"/>
          <w:spacing w:val="-2"/>
          <w:sz w:val="24"/>
          <w:szCs w:val="24"/>
        </w:rPr>
        <w:t xml:space="preserve"> </w:t>
      </w:r>
      <w:r>
        <w:rPr>
          <w:rFonts w:ascii="Calibri" w:eastAsia="Calibri" w:hAnsi="Calibri" w:cs="Calibri"/>
          <w:sz w:val="24"/>
          <w:szCs w:val="24"/>
        </w:rPr>
        <w:t>has</w:t>
      </w:r>
      <w:r>
        <w:rPr>
          <w:rFonts w:ascii="Calibri" w:eastAsia="Calibri" w:hAnsi="Calibri" w:cs="Calibri"/>
          <w:spacing w:val="-4"/>
          <w:sz w:val="24"/>
          <w:szCs w:val="24"/>
        </w:rPr>
        <w:t xml:space="preserve"> </w:t>
      </w:r>
      <w:r>
        <w:rPr>
          <w:rFonts w:ascii="Calibri" w:eastAsia="Calibri" w:hAnsi="Calibri" w:cs="Calibri"/>
          <w:sz w:val="24"/>
          <w:szCs w:val="24"/>
        </w:rPr>
        <w:t>high probability</w:t>
      </w:r>
      <w:r>
        <w:rPr>
          <w:rFonts w:ascii="Calibri" w:eastAsia="Calibri" w:hAnsi="Calibri" w:cs="Calibri"/>
          <w:spacing w:val="-2"/>
          <w:sz w:val="24"/>
          <w:szCs w:val="24"/>
        </w:rPr>
        <w:t xml:space="preserve"> </w:t>
      </w:r>
      <w:r>
        <w:rPr>
          <w:rFonts w:ascii="Calibri" w:eastAsia="Calibri" w:hAnsi="Calibri" w:cs="Calibri"/>
          <w:sz w:val="24"/>
          <w:szCs w:val="24"/>
        </w:rPr>
        <w:t>of finding</w:t>
      </w:r>
      <w:r>
        <w:rPr>
          <w:rFonts w:ascii="Calibri" w:eastAsia="Calibri" w:hAnsi="Calibri" w:cs="Calibri"/>
          <w:spacing w:val="1"/>
          <w:sz w:val="24"/>
          <w:szCs w:val="24"/>
        </w:rPr>
        <w:t xml:space="preserve"> </w:t>
      </w:r>
      <w:r>
        <w:rPr>
          <w:rFonts w:ascii="Calibri" w:eastAsia="Calibri" w:hAnsi="Calibri" w:cs="Calibri"/>
          <w:sz w:val="24"/>
          <w:szCs w:val="24"/>
        </w:rPr>
        <w:t>-undiscovered</w:t>
      </w:r>
      <w:r>
        <w:rPr>
          <w:rFonts w:ascii="Calibri" w:eastAsia="Calibri" w:hAnsi="Calibri" w:cs="Calibri"/>
          <w:spacing w:val="-1"/>
          <w:sz w:val="24"/>
          <w:szCs w:val="24"/>
        </w:rPr>
        <w:t xml:space="preserve"> </w:t>
      </w:r>
      <w:r>
        <w:rPr>
          <w:rFonts w:ascii="Calibri" w:eastAsia="Calibri" w:hAnsi="Calibri" w:cs="Calibri"/>
          <w:sz w:val="24"/>
          <w:szCs w:val="24"/>
        </w:rPr>
        <w:t>error.</w:t>
      </w:r>
    </w:p>
    <w:p w14:paraId="5ECDDF23" w14:textId="77777777" w:rsidR="00C22E2C" w:rsidRDefault="002A4A6B">
      <w:pPr>
        <w:tabs>
          <w:tab w:val="left" w:pos="1861"/>
        </w:tabs>
        <w:spacing w:before="1" w:line="276" w:lineRule="auto"/>
        <w:ind w:right="662"/>
        <w:jc w:val="both"/>
        <w:rPr>
          <w:rFonts w:ascii="Calibri" w:eastAsia="Calibri" w:hAnsi="Calibri" w:cs="Calibri"/>
          <w:sz w:val="24"/>
          <w:szCs w:val="24"/>
        </w:rPr>
      </w:pPr>
      <w:r>
        <w:rPr>
          <w:rFonts w:ascii="Calibri" w:eastAsia="Calibri" w:hAnsi="Calibri" w:cs="Calibri"/>
          <w:sz w:val="24"/>
          <w:szCs w:val="24"/>
        </w:rPr>
        <w:t>Software testing is a critical element of software quality assurance and represent</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ultimate</w:t>
      </w:r>
      <w:r>
        <w:rPr>
          <w:rFonts w:ascii="Calibri" w:eastAsia="Calibri" w:hAnsi="Calibri" w:cs="Calibri"/>
          <w:spacing w:val="-3"/>
          <w:sz w:val="24"/>
          <w:szCs w:val="24"/>
        </w:rPr>
        <w:t xml:space="preserve"> </w:t>
      </w:r>
      <w:r>
        <w:rPr>
          <w:rFonts w:ascii="Calibri" w:eastAsia="Calibri" w:hAnsi="Calibri" w:cs="Calibri"/>
          <w:sz w:val="24"/>
          <w:szCs w:val="24"/>
        </w:rPr>
        <w:t>review of specification,</w:t>
      </w:r>
      <w:r>
        <w:rPr>
          <w:rFonts w:ascii="Calibri" w:eastAsia="Calibri" w:hAnsi="Calibri" w:cs="Calibri"/>
          <w:spacing w:val="-2"/>
          <w:sz w:val="24"/>
          <w:szCs w:val="24"/>
        </w:rPr>
        <w:t xml:space="preserve"> </w:t>
      </w:r>
      <w:r>
        <w:rPr>
          <w:rFonts w:ascii="Calibri" w:eastAsia="Calibri" w:hAnsi="Calibri" w:cs="Calibri"/>
          <w:sz w:val="24"/>
          <w:szCs w:val="24"/>
        </w:rPr>
        <w:t>design,</w:t>
      </w:r>
      <w:r>
        <w:rPr>
          <w:rFonts w:ascii="Calibri" w:eastAsia="Calibri" w:hAnsi="Calibri" w:cs="Calibri"/>
          <w:spacing w:val="-2"/>
          <w:sz w:val="24"/>
          <w:szCs w:val="24"/>
        </w:rPr>
        <w:t xml:space="preserve"> </w:t>
      </w:r>
      <w:r>
        <w:rPr>
          <w:rFonts w:ascii="Calibri" w:eastAsia="Calibri" w:hAnsi="Calibri" w:cs="Calibri"/>
          <w:sz w:val="24"/>
          <w:szCs w:val="24"/>
        </w:rPr>
        <w:t>coding.</w:t>
      </w:r>
    </w:p>
    <w:p w14:paraId="1AF6278C" w14:textId="77777777" w:rsidR="00C22E2C" w:rsidRDefault="002A4A6B">
      <w:pPr>
        <w:tabs>
          <w:tab w:val="left" w:pos="1861"/>
        </w:tabs>
        <w:spacing w:before="1" w:line="273" w:lineRule="auto"/>
        <w:ind w:right="657"/>
        <w:jc w:val="both"/>
        <w:rPr>
          <w:rFonts w:ascii="Calibri" w:eastAsia="Calibri" w:hAnsi="Calibri" w:cs="Calibri"/>
          <w:sz w:val="24"/>
          <w:szCs w:val="24"/>
        </w:rPr>
      </w:pPr>
      <w:r>
        <w:rPr>
          <w:rFonts w:ascii="Calibri" w:eastAsia="Calibri" w:hAnsi="Calibri" w:cs="Calibri"/>
          <w:sz w:val="24"/>
          <w:szCs w:val="24"/>
        </w:rPr>
        <w:t>The purpose of product testing is to verify and validate the various work products</w:t>
      </w:r>
      <w:r>
        <w:rPr>
          <w:rFonts w:ascii="Calibri" w:eastAsia="Calibri" w:hAnsi="Calibri" w:cs="Calibri"/>
          <w:spacing w:val="1"/>
          <w:sz w:val="24"/>
          <w:szCs w:val="24"/>
        </w:rPr>
        <w:t xml:space="preserve"> </w:t>
      </w:r>
      <w:r>
        <w:rPr>
          <w:rFonts w:ascii="Calibri" w:eastAsia="Calibri" w:hAnsi="Calibri" w:cs="Calibri"/>
          <w:sz w:val="24"/>
          <w:szCs w:val="24"/>
        </w:rPr>
        <w:t>viz.</w:t>
      </w:r>
      <w:r>
        <w:rPr>
          <w:rFonts w:ascii="Calibri" w:eastAsia="Calibri" w:hAnsi="Calibri" w:cs="Calibri"/>
          <w:spacing w:val="1"/>
          <w:sz w:val="24"/>
          <w:szCs w:val="24"/>
        </w:rPr>
        <w:t xml:space="preserve"> </w:t>
      </w:r>
      <w:r>
        <w:rPr>
          <w:rFonts w:ascii="Calibri" w:eastAsia="Calibri" w:hAnsi="Calibri" w:cs="Calibri"/>
          <w:sz w:val="24"/>
          <w:szCs w:val="24"/>
        </w:rPr>
        <w:t>units,</w:t>
      </w:r>
      <w:r>
        <w:rPr>
          <w:rFonts w:ascii="Calibri" w:eastAsia="Calibri" w:hAnsi="Calibri" w:cs="Calibri"/>
          <w:spacing w:val="1"/>
          <w:sz w:val="24"/>
          <w:szCs w:val="24"/>
        </w:rPr>
        <w:t xml:space="preserve"> </w:t>
      </w:r>
      <w:r>
        <w:rPr>
          <w:rFonts w:ascii="Calibri" w:eastAsia="Calibri" w:hAnsi="Calibri" w:cs="Calibri"/>
          <w:sz w:val="24"/>
          <w:szCs w:val="24"/>
        </w:rPr>
        <w:t>integrated</w:t>
      </w:r>
      <w:r>
        <w:rPr>
          <w:rFonts w:ascii="Calibri" w:eastAsia="Calibri" w:hAnsi="Calibri" w:cs="Calibri"/>
          <w:spacing w:val="1"/>
          <w:sz w:val="24"/>
          <w:szCs w:val="24"/>
        </w:rPr>
        <w:t xml:space="preserve"> </w:t>
      </w:r>
      <w:r>
        <w:rPr>
          <w:rFonts w:ascii="Calibri" w:eastAsia="Calibri" w:hAnsi="Calibri" w:cs="Calibri"/>
          <w:sz w:val="24"/>
          <w:szCs w:val="24"/>
        </w:rPr>
        <w:t>unit,</w:t>
      </w:r>
      <w:r>
        <w:rPr>
          <w:rFonts w:ascii="Calibri" w:eastAsia="Calibri" w:hAnsi="Calibri" w:cs="Calibri"/>
          <w:spacing w:val="1"/>
          <w:sz w:val="24"/>
          <w:szCs w:val="24"/>
        </w:rPr>
        <w:t xml:space="preserve"> </w:t>
      </w:r>
      <w:r>
        <w:rPr>
          <w:rFonts w:ascii="Calibri" w:eastAsia="Calibri" w:hAnsi="Calibri" w:cs="Calibri"/>
          <w:sz w:val="24"/>
          <w:szCs w:val="24"/>
        </w:rPr>
        <w:t>final</w:t>
      </w:r>
      <w:r>
        <w:rPr>
          <w:rFonts w:ascii="Calibri" w:eastAsia="Calibri" w:hAnsi="Calibri" w:cs="Calibri"/>
          <w:spacing w:val="1"/>
          <w:sz w:val="24"/>
          <w:szCs w:val="24"/>
        </w:rPr>
        <w:t xml:space="preserve"> </w:t>
      </w:r>
      <w:r>
        <w:rPr>
          <w:rFonts w:ascii="Calibri" w:eastAsia="Calibri" w:hAnsi="Calibri" w:cs="Calibri"/>
          <w:sz w:val="24"/>
          <w:szCs w:val="24"/>
        </w:rPr>
        <w:t>product</w:t>
      </w:r>
      <w:r>
        <w:rPr>
          <w:rFonts w:ascii="Calibri" w:eastAsia="Calibri" w:hAnsi="Calibri" w:cs="Calibri"/>
          <w:spacing w:val="1"/>
          <w:sz w:val="24"/>
          <w:szCs w:val="24"/>
        </w:rPr>
        <w:t xml:space="preserve"> </w:t>
      </w:r>
      <w:r>
        <w:rPr>
          <w:rFonts w:ascii="Calibri" w:eastAsia="Calibri" w:hAnsi="Calibri" w:cs="Calibri"/>
          <w:sz w:val="24"/>
          <w:szCs w:val="24"/>
        </w:rPr>
        <w:t>to</w:t>
      </w:r>
      <w:r>
        <w:rPr>
          <w:rFonts w:ascii="Calibri" w:eastAsia="Calibri" w:hAnsi="Calibri" w:cs="Calibri"/>
          <w:spacing w:val="1"/>
          <w:sz w:val="24"/>
          <w:szCs w:val="24"/>
        </w:rPr>
        <w:t xml:space="preserve"> </w:t>
      </w:r>
      <w:r>
        <w:rPr>
          <w:rFonts w:ascii="Calibri" w:eastAsia="Calibri" w:hAnsi="Calibri" w:cs="Calibri"/>
          <w:sz w:val="24"/>
          <w:szCs w:val="24"/>
        </w:rPr>
        <w:t>ensure</w:t>
      </w:r>
      <w:r>
        <w:rPr>
          <w:rFonts w:ascii="Calibri" w:eastAsia="Calibri" w:hAnsi="Calibri" w:cs="Calibri"/>
          <w:spacing w:val="1"/>
          <w:sz w:val="24"/>
          <w:szCs w:val="24"/>
        </w:rPr>
        <w:t xml:space="preserve"> </w:t>
      </w:r>
      <w:r>
        <w:rPr>
          <w:rFonts w:ascii="Calibri" w:eastAsia="Calibri" w:hAnsi="Calibri" w:cs="Calibri"/>
          <w:sz w:val="24"/>
          <w:szCs w:val="24"/>
        </w:rPr>
        <w:t>that</w:t>
      </w:r>
      <w:r>
        <w:rPr>
          <w:rFonts w:ascii="Calibri" w:eastAsia="Calibri" w:hAnsi="Calibri" w:cs="Calibri"/>
          <w:spacing w:val="1"/>
          <w:sz w:val="24"/>
          <w:szCs w:val="24"/>
        </w:rPr>
        <w:t xml:space="preserve"> </w:t>
      </w:r>
      <w:r>
        <w:rPr>
          <w:rFonts w:ascii="Calibri" w:eastAsia="Calibri" w:hAnsi="Calibri" w:cs="Calibri"/>
          <w:sz w:val="24"/>
          <w:szCs w:val="24"/>
        </w:rPr>
        <w:t>they</w:t>
      </w:r>
      <w:r>
        <w:rPr>
          <w:rFonts w:ascii="Calibri" w:eastAsia="Calibri" w:hAnsi="Calibri" w:cs="Calibri"/>
          <w:spacing w:val="1"/>
          <w:sz w:val="24"/>
          <w:szCs w:val="24"/>
        </w:rPr>
        <w:t xml:space="preserve"> </w:t>
      </w:r>
      <w:r>
        <w:rPr>
          <w:rFonts w:ascii="Calibri" w:eastAsia="Calibri" w:hAnsi="Calibri" w:cs="Calibri"/>
          <w:sz w:val="24"/>
          <w:szCs w:val="24"/>
        </w:rPr>
        <w:t>meet</w:t>
      </w:r>
      <w:r>
        <w:rPr>
          <w:rFonts w:ascii="Calibri" w:eastAsia="Calibri" w:hAnsi="Calibri" w:cs="Calibri"/>
          <w:spacing w:val="1"/>
          <w:sz w:val="24"/>
          <w:szCs w:val="24"/>
        </w:rPr>
        <w:t xml:space="preserve"> </w:t>
      </w:r>
      <w:r>
        <w:rPr>
          <w:rFonts w:ascii="Calibri" w:eastAsia="Calibri" w:hAnsi="Calibri" w:cs="Calibri"/>
          <w:sz w:val="24"/>
          <w:szCs w:val="24"/>
        </w:rPr>
        <w:t>their</w:t>
      </w:r>
      <w:r>
        <w:rPr>
          <w:rFonts w:ascii="Calibri" w:eastAsia="Calibri" w:hAnsi="Calibri" w:cs="Calibri"/>
          <w:spacing w:val="-61"/>
          <w:sz w:val="24"/>
          <w:szCs w:val="24"/>
        </w:rPr>
        <w:t xml:space="preserve"> </w:t>
      </w:r>
      <w:r>
        <w:rPr>
          <w:rFonts w:ascii="Calibri" w:eastAsia="Calibri" w:hAnsi="Calibri" w:cs="Calibri"/>
          <w:sz w:val="24"/>
          <w:szCs w:val="24"/>
        </w:rPr>
        <w:t>requirements.</w:t>
      </w:r>
    </w:p>
    <w:p w14:paraId="7057D390" w14:textId="77777777" w:rsidR="00C22E2C" w:rsidRDefault="002A4A6B">
      <w:pPr>
        <w:spacing w:before="207"/>
        <w:rPr>
          <w:rFonts w:ascii="Calibri" w:eastAsia="Calibri" w:hAnsi="Calibri" w:cs="Calibri"/>
          <w:sz w:val="24"/>
          <w:szCs w:val="24"/>
        </w:rPr>
      </w:pPr>
      <w:r>
        <w:rPr>
          <w:rFonts w:ascii="Calibri" w:eastAsia="Calibri" w:hAnsi="Calibri" w:cs="Calibri"/>
          <w:sz w:val="24"/>
          <w:szCs w:val="24"/>
        </w:rPr>
        <w:t>There</w:t>
      </w:r>
      <w:r>
        <w:rPr>
          <w:rFonts w:ascii="Calibri" w:eastAsia="Calibri" w:hAnsi="Calibri" w:cs="Calibri"/>
          <w:spacing w:val="-2"/>
          <w:sz w:val="24"/>
          <w:szCs w:val="24"/>
        </w:rPr>
        <w:t xml:space="preserve"> </w:t>
      </w:r>
      <w:r>
        <w:rPr>
          <w:rFonts w:ascii="Calibri" w:eastAsia="Calibri" w:hAnsi="Calibri" w:cs="Calibri"/>
          <w:sz w:val="24"/>
          <w:szCs w:val="24"/>
        </w:rPr>
        <w:t>are</w:t>
      </w:r>
      <w:r>
        <w:rPr>
          <w:rFonts w:ascii="Calibri" w:eastAsia="Calibri" w:hAnsi="Calibri" w:cs="Calibri"/>
          <w:spacing w:val="-1"/>
          <w:sz w:val="24"/>
          <w:szCs w:val="24"/>
        </w:rPr>
        <w:t xml:space="preserve"> </w:t>
      </w:r>
      <w:r>
        <w:rPr>
          <w:rFonts w:ascii="Calibri" w:eastAsia="Calibri" w:hAnsi="Calibri" w:cs="Calibri"/>
          <w:sz w:val="24"/>
          <w:szCs w:val="24"/>
        </w:rPr>
        <w:t>two types</w:t>
      </w:r>
      <w:r>
        <w:rPr>
          <w:rFonts w:ascii="Calibri" w:eastAsia="Calibri" w:hAnsi="Calibri" w:cs="Calibri"/>
          <w:spacing w:val="-2"/>
          <w:sz w:val="24"/>
          <w:szCs w:val="24"/>
        </w:rPr>
        <w:t xml:space="preserve"> </w:t>
      </w:r>
      <w:r>
        <w:rPr>
          <w:rFonts w:ascii="Calibri" w:eastAsia="Calibri" w:hAnsi="Calibri" w:cs="Calibri"/>
          <w:sz w:val="24"/>
          <w:szCs w:val="24"/>
        </w:rPr>
        <w:t>of test case</w:t>
      </w:r>
      <w:r>
        <w:rPr>
          <w:rFonts w:ascii="Calibri" w:eastAsia="Calibri" w:hAnsi="Calibri" w:cs="Calibri"/>
          <w:spacing w:val="-3"/>
          <w:sz w:val="24"/>
          <w:szCs w:val="24"/>
        </w:rPr>
        <w:t xml:space="preserve"> </w:t>
      </w:r>
      <w:r>
        <w:rPr>
          <w:rFonts w:ascii="Calibri" w:eastAsia="Calibri" w:hAnsi="Calibri" w:cs="Calibri"/>
          <w:sz w:val="24"/>
          <w:szCs w:val="24"/>
        </w:rPr>
        <w:t>design</w:t>
      </w:r>
      <w:r>
        <w:rPr>
          <w:rFonts w:ascii="Calibri" w:eastAsia="Calibri" w:hAnsi="Calibri" w:cs="Calibri"/>
          <w:spacing w:val="1"/>
          <w:sz w:val="24"/>
          <w:szCs w:val="24"/>
        </w:rPr>
        <w:t xml:space="preserve"> </w:t>
      </w:r>
      <w:r>
        <w:rPr>
          <w:rFonts w:ascii="Calibri" w:eastAsia="Calibri" w:hAnsi="Calibri" w:cs="Calibri"/>
          <w:sz w:val="24"/>
          <w:szCs w:val="24"/>
        </w:rPr>
        <w:t>methods-</w:t>
      </w:r>
    </w:p>
    <w:p w14:paraId="745C33DF" w14:textId="77777777" w:rsidR="00C22E2C" w:rsidRDefault="002A4A6B">
      <w:pPr>
        <w:tabs>
          <w:tab w:val="left" w:pos="1861"/>
        </w:tabs>
        <w:spacing w:before="191"/>
        <w:rPr>
          <w:rFonts w:ascii="Calibri" w:eastAsia="Calibri" w:hAnsi="Calibri" w:cs="Calibri"/>
          <w:sz w:val="24"/>
          <w:szCs w:val="24"/>
        </w:rPr>
      </w:pPr>
      <w:r>
        <w:rPr>
          <w:rFonts w:ascii="Calibri" w:eastAsia="Calibri" w:hAnsi="Calibri" w:cs="Calibri"/>
          <w:sz w:val="24"/>
          <w:szCs w:val="24"/>
        </w:rPr>
        <w:t>Black</w:t>
      </w:r>
      <w:r>
        <w:rPr>
          <w:rFonts w:ascii="Calibri" w:eastAsia="Calibri" w:hAnsi="Calibri" w:cs="Calibri"/>
          <w:spacing w:val="-4"/>
          <w:sz w:val="24"/>
          <w:szCs w:val="24"/>
        </w:rPr>
        <w:t xml:space="preserve"> </w:t>
      </w:r>
      <w:r>
        <w:rPr>
          <w:rFonts w:ascii="Calibri" w:eastAsia="Calibri" w:hAnsi="Calibri" w:cs="Calibri"/>
          <w:sz w:val="24"/>
          <w:szCs w:val="24"/>
        </w:rPr>
        <w:t>Box</w:t>
      </w:r>
      <w:r>
        <w:rPr>
          <w:rFonts w:ascii="Calibri" w:eastAsia="Calibri" w:hAnsi="Calibri" w:cs="Calibri"/>
          <w:spacing w:val="-2"/>
          <w:sz w:val="24"/>
          <w:szCs w:val="24"/>
        </w:rPr>
        <w:t xml:space="preserve"> </w:t>
      </w:r>
      <w:r>
        <w:rPr>
          <w:rFonts w:ascii="Calibri" w:eastAsia="Calibri" w:hAnsi="Calibri" w:cs="Calibri"/>
          <w:sz w:val="24"/>
          <w:szCs w:val="24"/>
        </w:rPr>
        <w:t>Testing</w:t>
      </w:r>
    </w:p>
    <w:p w14:paraId="103ED5E5" w14:textId="77777777" w:rsidR="00C22E2C" w:rsidRDefault="002A4A6B">
      <w:pPr>
        <w:tabs>
          <w:tab w:val="left" w:pos="1861"/>
        </w:tabs>
        <w:spacing w:before="47"/>
        <w:rPr>
          <w:rFonts w:ascii="Calibri" w:eastAsia="Calibri" w:hAnsi="Calibri" w:cs="Calibri"/>
          <w:sz w:val="24"/>
          <w:szCs w:val="24"/>
        </w:rPr>
      </w:pPr>
      <w:r>
        <w:rPr>
          <w:rFonts w:ascii="Calibri" w:eastAsia="Calibri" w:hAnsi="Calibri" w:cs="Calibri"/>
          <w:sz w:val="24"/>
          <w:szCs w:val="24"/>
        </w:rPr>
        <w:t>White</w:t>
      </w:r>
      <w:r>
        <w:rPr>
          <w:rFonts w:ascii="Calibri" w:eastAsia="Calibri" w:hAnsi="Calibri" w:cs="Calibri"/>
          <w:spacing w:val="-3"/>
          <w:sz w:val="24"/>
          <w:szCs w:val="24"/>
        </w:rPr>
        <w:t xml:space="preserve"> </w:t>
      </w:r>
      <w:r>
        <w:rPr>
          <w:rFonts w:ascii="Calibri" w:eastAsia="Calibri" w:hAnsi="Calibri" w:cs="Calibri"/>
          <w:sz w:val="24"/>
          <w:szCs w:val="24"/>
        </w:rPr>
        <w:t>Box</w:t>
      </w:r>
      <w:r>
        <w:rPr>
          <w:rFonts w:ascii="Calibri" w:eastAsia="Calibri" w:hAnsi="Calibri" w:cs="Calibri"/>
          <w:spacing w:val="-1"/>
          <w:sz w:val="24"/>
          <w:szCs w:val="24"/>
        </w:rPr>
        <w:t xml:space="preserve"> </w:t>
      </w:r>
      <w:r>
        <w:rPr>
          <w:rFonts w:ascii="Calibri" w:eastAsia="Calibri" w:hAnsi="Calibri" w:cs="Calibri"/>
          <w:sz w:val="24"/>
          <w:szCs w:val="24"/>
        </w:rPr>
        <w:t>Testing</w:t>
      </w:r>
    </w:p>
    <w:p w14:paraId="55A06A9D" w14:textId="77777777" w:rsidR="00C22E2C" w:rsidRDefault="00C22E2C">
      <w:pPr>
        <w:rPr>
          <w:rFonts w:ascii="Calibri" w:eastAsia="Calibri" w:hAnsi="Calibri" w:cs="Calibri"/>
          <w:sz w:val="24"/>
          <w:szCs w:val="24"/>
        </w:rPr>
      </w:pPr>
    </w:p>
    <w:p w14:paraId="0626DA43" w14:textId="77777777" w:rsidR="00C22E2C" w:rsidRDefault="00C22E2C">
      <w:pPr>
        <w:rPr>
          <w:rFonts w:ascii="Calibri" w:eastAsia="Calibri" w:hAnsi="Calibri" w:cs="Calibri"/>
          <w:sz w:val="24"/>
          <w:szCs w:val="24"/>
        </w:rPr>
      </w:pPr>
    </w:p>
    <w:p w14:paraId="1B8FEBEC" w14:textId="77777777" w:rsidR="00C22E2C" w:rsidRDefault="00C22E2C">
      <w:pPr>
        <w:rPr>
          <w:rFonts w:ascii="Calibri" w:eastAsia="Calibri" w:hAnsi="Calibri" w:cs="Calibri"/>
          <w:sz w:val="24"/>
          <w:szCs w:val="24"/>
        </w:rPr>
      </w:pPr>
    </w:p>
    <w:p w14:paraId="7B5A7D52" w14:textId="77777777" w:rsidR="00C22E2C" w:rsidRDefault="00C22E2C">
      <w:pPr>
        <w:rPr>
          <w:rFonts w:ascii="Calibri" w:eastAsia="Calibri" w:hAnsi="Calibri" w:cs="Calibri"/>
          <w:sz w:val="24"/>
          <w:szCs w:val="24"/>
        </w:rPr>
      </w:pPr>
    </w:p>
    <w:p w14:paraId="5986A2A8" w14:textId="77777777" w:rsidR="00C22E2C" w:rsidRDefault="002A4A6B">
      <w:pPr>
        <w:spacing w:before="229"/>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thick"/>
        </w:rPr>
        <w:t>Black</w:t>
      </w:r>
      <w:r>
        <w:rPr>
          <w:rFonts w:ascii="Times New Roman" w:eastAsia="Times New Roman" w:hAnsi="Times New Roman" w:cs="Times New Roman"/>
          <w:b/>
          <w:spacing w:val="-2"/>
          <w:sz w:val="24"/>
          <w:szCs w:val="24"/>
          <w:u w:val="thick"/>
        </w:rPr>
        <w:t xml:space="preserve"> </w:t>
      </w:r>
      <w:r>
        <w:rPr>
          <w:rFonts w:ascii="Times New Roman" w:eastAsia="Times New Roman" w:hAnsi="Times New Roman" w:cs="Times New Roman"/>
          <w:b/>
          <w:sz w:val="24"/>
          <w:szCs w:val="24"/>
          <w:u w:val="thick"/>
        </w:rPr>
        <w:t>Box</w:t>
      </w:r>
      <w:r>
        <w:rPr>
          <w:rFonts w:ascii="Times New Roman" w:eastAsia="Times New Roman" w:hAnsi="Times New Roman" w:cs="Times New Roman"/>
          <w:b/>
          <w:spacing w:val="-3"/>
          <w:sz w:val="24"/>
          <w:szCs w:val="24"/>
          <w:u w:val="thick"/>
        </w:rPr>
        <w:t xml:space="preserve"> </w:t>
      </w:r>
      <w:r>
        <w:rPr>
          <w:rFonts w:ascii="Times New Roman" w:eastAsia="Times New Roman" w:hAnsi="Times New Roman" w:cs="Times New Roman"/>
          <w:b/>
          <w:sz w:val="24"/>
          <w:szCs w:val="24"/>
          <w:u w:val="thick"/>
        </w:rPr>
        <w:t>Testing</w:t>
      </w:r>
    </w:p>
    <w:p w14:paraId="1D1AE837" w14:textId="77777777" w:rsidR="00C22E2C" w:rsidRDefault="002A4A6B">
      <w:pPr>
        <w:tabs>
          <w:tab w:val="left" w:pos="1861"/>
        </w:tabs>
        <w:spacing w:before="192"/>
        <w:rPr>
          <w:rFonts w:ascii="Calibri" w:eastAsia="Calibri" w:hAnsi="Calibri" w:cs="Calibri"/>
          <w:sz w:val="24"/>
          <w:szCs w:val="24"/>
        </w:rPr>
      </w:pPr>
      <w:r>
        <w:rPr>
          <w:rFonts w:ascii="Calibri" w:eastAsia="Calibri" w:hAnsi="Calibri" w:cs="Calibri"/>
          <w:sz w:val="24"/>
          <w:szCs w:val="24"/>
        </w:rPr>
        <w:t>Black</w:t>
      </w:r>
      <w:r>
        <w:rPr>
          <w:rFonts w:ascii="Calibri" w:eastAsia="Calibri" w:hAnsi="Calibri" w:cs="Calibri"/>
          <w:spacing w:val="-5"/>
          <w:sz w:val="24"/>
          <w:szCs w:val="24"/>
        </w:rPr>
        <w:t xml:space="preserve"> </w:t>
      </w:r>
      <w:r>
        <w:rPr>
          <w:rFonts w:ascii="Calibri" w:eastAsia="Calibri" w:hAnsi="Calibri" w:cs="Calibri"/>
          <w:sz w:val="24"/>
          <w:szCs w:val="24"/>
        </w:rPr>
        <w:t>Box</w:t>
      </w:r>
      <w:r>
        <w:rPr>
          <w:rFonts w:ascii="Calibri" w:eastAsia="Calibri" w:hAnsi="Calibri" w:cs="Calibri"/>
          <w:spacing w:val="-2"/>
          <w:sz w:val="24"/>
          <w:szCs w:val="24"/>
        </w:rPr>
        <w:t xml:space="preserve"> </w:t>
      </w:r>
      <w:r>
        <w:rPr>
          <w:rFonts w:ascii="Calibri" w:eastAsia="Calibri" w:hAnsi="Calibri" w:cs="Calibri"/>
          <w:sz w:val="24"/>
          <w:szCs w:val="24"/>
        </w:rPr>
        <w:t>testing</w:t>
      </w:r>
      <w:r>
        <w:rPr>
          <w:rFonts w:ascii="Calibri" w:eastAsia="Calibri" w:hAnsi="Calibri" w:cs="Calibri"/>
          <w:spacing w:val="-4"/>
          <w:sz w:val="24"/>
          <w:szCs w:val="24"/>
        </w:rPr>
        <w:t xml:space="preserve"> </w:t>
      </w:r>
      <w:r>
        <w:rPr>
          <w:rFonts w:ascii="Calibri" w:eastAsia="Calibri" w:hAnsi="Calibri" w:cs="Calibri"/>
          <w:sz w:val="24"/>
          <w:szCs w:val="24"/>
        </w:rPr>
        <w:t>is</w:t>
      </w:r>
      <w:r>
        <w:rPr>
          <w:rFonts w:ascii="Calibri" w:eastAsia="Calibri" w:hAnsi="Calibri" w:cs="Calibri"/>
          <w:spacing w:val="-3"/>
          <w:sz w:val="24"/>
          <w:szCs w:val="24"/>
        </w:rPr>
        <w:t xml:space="preserve"> </w:t>
      </w:r>
      <w:r>
        <w:rPr>
          <w:rFonts w:ascii="Calibri" w:eastAsia="Calibri" w:hAnsi="Calibri" w:cs="Calibri"/>
          <w:sz w:val="24"/>
          <w:szCs w:val="24"/>
        </w:rPr>
        <w:t>also called</w:t>
      </w:r>
      <w:r>
        <w:rPr>
          <w:rFonts w:ascii="Calibri" w:eastAsia="Calibri" w:hAnsi="Calibri" w:cs="Calibri"/>
          <w:spacing w:val="-3"/>
          <w:sz w:val="24"/>
          <w:szCs w:val="24"/>
        </w:rPr>
        <w:t xml:space="preserve"> </w:t>
      </w:r>
      <w:r>
        <w:rPr>
          <w:rFonts w:ascii="Calibri" w:eastAsia="Calibri" w:hAnsi="Calibri" w:cs="Calibri"/>
          <w:sz w:val="24"/>
          <w:szCs w:val="24"/>
        </w:rPr>
        <w:t>as</w:t>
      </w:r>
      <w:r>
        <w:rPr>
          <w:rFonts w:ascii="Calibri" w:eastAsia="Calibri" w:hAnsi="Calibri" w:cs="Calibri"/>
          <w:spacing w:val="-3"/>
          <w:sz w:val="24"/>
          <w:szCs w:val="24"/>
        </w:rPr>
        <w:t xml:space="preserve"> </w:t>
      </w:r>
      <w:r>
        <w:rPr>
          <w:rFonts w:ascii="Calibri" w:eastAsia="Calibri" w:hAnsi="Calibri" w:cs="Calibri"/>
          <w:sz w:val="24"/>
          <w:szCs w:val="24"/>
        </w:rPr>
        <w:t>functional</w:t>
      </w:r>
      <w:r>
        <w:rPr>
          <w:rFonts w:ascii="Calibri" w:eastAsia="Calibri" w:hAnsi="Calibri" w:cs="Calibri"/>
          <w:spacing w:val="-3"/>
          <w:sz w:val="24"/>
          <w:szCs w:val="24"/>
        </w:rPr>
        <w:t xml:space="preserve"> </w:t>
      </w:r>
      <w:r>
        <w:rPr>
          <w:rFonts w:ascii="Calibri" w:eastAsia="Calibri" w:hAnsi="Calibri" w:cs="Calibri"/>
          <w:sz w:val="24"/>
          <w:szCs w:val="24"/>
        </w:rPr>
        <w:t>testing.</w:t>
      </w:r>
    </w:p>
    <w:p w14:paraId="2C4B5003" w14:textId="77777777" w:rsidR="00C22E2C" w:rsidRDefault="002A4A6B">
      <w:pPr>
        <w:tabs>
          <w:tab w:val="left" w:pos="1861"/>
        </w:tabs>
        <w:spacing w:before="52" w:line="276" w:lineRule="auto"/>
        <w:ind w:right="1060"/>
        <w:rPr>
          <w:rFonts w:ascii="Calibri" w:eastAsia="Calibri" w:hAnsi="Calibri" w:cs="Calibri"/>
          <w:sz w:val="24"/>
          <w:szCs w:val="24"/>
        </w:rPr>
      </w:pPr>
      <w:r>
        <w:rPr>
          <w:rFonts w:ascii="Calibri" w:eastAsia="Calibri" w:hAnsi="Calibri" w:cs="Calibri"/>
          <w:sz w:val="24"/>
          <w:szCs w:val="24"/>
        </w:rPr>
        <w:t>Black Box Testing is a test case design method that focuses on the functional</w:t>
      </w:r>
      <w:r>
        <w:rPr>
          <w:rFonts w:ascii="Calibri" w:eastAsia="Calibri" w:hAnsi="Calibri" w:cs="Calibri"/>
          <w:spacing w:val="1"/>
          <w:sz w:val="24"/>
          <w:szCs w:val="24"/>
        </w:rPr>
        <w:t xml:space="preserve"> </w:t>
      </w:r>
      <w:r>
        <w:rPr>
          <w:rFonts w:ascii="Calibri" w:eastAsia="Calibri" w:hAnsi="Calibri" w:cs="Calibri"/>
          <w:sz w:val="24"/>
          <w:szCs w:val="24"/>
        </w:rPr>
        <w:t>requirements of the software that is it enables the software engineer to derive</w:t>
      </w:r>
      <w:r>
        <w:rPr>
          <w:rFonts w:ascii="Calibri" w:eastAsia="Calibri" w:hAnsi="Calibri" w:cs="Calibri"/>
          <w:spacing w:val="-61"/>
          <w:sz w:val="24"/>
          <w:szCs w:val="24"/>
        </w:rPr>
        <w:t xml:space="preserve"> </w:t>
      </w:r>
      <w:r>
        <w:rPr>
          <w:rFonts w:ascii="Calibri" w:eastAsia="Calibri" w:hAnsi="Calibri" w:cs="Calibri"/>
          <w:sz w:val="24"/>
          <w:szCs w:val="24"/>
        </w:rPr>
        <w:lastRenderedPageBreak/>
        <w:t>set of inputs conditions that fully exercise all functional requirements for a</w:t>
      </w:r>
      <w:r>
        <w:rPr>
          <w:rFonts w:ascii="Calibri" w:eastAsia="Calibri" w:hAnsi="Calibri" w:cs="Calibri"/>
          <w:spacing w:val="1"/>
          <w:sz w:val="24"/>
          <w:szCs w:val="24"/>
        </w:rPr>
        <w:t xml:space="preserve"> </w:t>
      </w:r>
      <w:r>
        <w:rPr>
          <w:rFonts w:ascii="Calibri" w:eastAsia="Calibri" w:hAnsi="Calibri" w:cs="Calibri"/>
          <w:sz w:val="24"/>
          <w:szCs w:val="24"/>
        </w:rPr>
        <w:t>program.</w:t>
      </w:r>
    </w:p>
    <w:p w14:paraId="6049483F" w14:textId="77777777" w:rsidR="00C22E2C" w:rsidRDefault="002A4A6B">
      <w:pPr>
        <w:tabs>
          <w:tab w:val="left" w:pos="1861"/>
        </w:tabs>
        <w:rPr>
          <w:rFonts w:ascii="Calibri" w:eastAsia="Calibri" w:hAnsi="Calibri" w:cs="Calibri"/>
          <w:sz w:val="24"/>
          <w:szCs w:val="24"/>
        </w:rPr>
      </w:pPr>
      <w:r>
        <w:rPr>
          <w:rFonts w:ascii="Calibri" w:eastAsia="Calibri" w:hAnsi="Calibri" w:cs="Calibri"/>
          <w:sz w:val="24"/>
          <w:szCs w:val="24"/>
        </w:rPr>
        <w:t>Test</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artifacts</w:t>
      </w:r>
      <w:r>
        <w:rPr>
          <w:rFonts w:ascii="Calibri" w:eastAsia="Calibri" w:hAnsi="Calibri" w:cs="Calibri"/>
          <w:spacing w:val="-1"/>
          <w:sz w:val="24"/>
          <w:szCs w:val="24"/>
        </w:rPr>
        <w:t xml:space="preserve"> </w:t>
      </w:r>
      <w:r>
        <w:rPr>
          <w:rFonts w:ascii="Calibri" w:eastAsia="Calibri" w:hAnsi="Calibri" w:cs="Calibri"/>
          <w:sz w:val="24"/>
          <w:szCs w:val="24"/>
        </w:rPr>
        <w:t>from</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external</w:t>
      </w:r>
      <w:r>
        <w:rPr>
          <w:rFonts w:ascii="Calibri" w:eastAsia="Calibri" w:hAnsi="Calibri" w:cs="Calibri"/>
          <w:spacing w:val="-4"/>
          <w:sz w:val="24"/>
          <w:szCs w:val="24"/>
        </w:rPr>
        <w:t xml:space="preserve"> </w:t>
      </w:r>
      <w:r>
        <w:rPr>
          <w:rFonts w:ascii="Calibri" w:eastAsia="Calibri" w:hAnsi="Calibri" w:cs="Calibri"/>
          <w:sz w:val="24"/>
          <w:szCs w:val="24"/>
        </w:rPr>
        <w:t>point</w:t>
      </w:r>
      <w:r>
        <w:rPr>
          <w:rFonts w:ascii="Calibri" w:eastAsia="Calibri" w:hAnsi="Calibri" w:cs="Calibri"/>
          <w:spacing w:val="-5"/>
          <w:sz w:val="24"/>
          <w:szCs w:val="24"/>
        </w:rPr>
        <w:t xml:space="preserve"> </w:t>
      </w:r>
      <w:r>
        <w:rPr>
          <w:rFonts w:ascii="Calibri" w:eastAsia="Calibri" w:hAnsi="Calibri" w:cs="Calibri"/>
          <w:sz w:val="24"/>
          <w:szCs w:val="24"/>
        </w:rPr>
        <w:t>of view.</w:t>
      </w:r>
    </w:p>
    <w:p w14:paraId="76658BD3" w14:textId="77777777" w:rsidR="00C22E2C" w:rsidRDefault="002A4A6B">
      <w:pPr>
        <w:tabs>
          <w:tab w:val="left" w:pos="1861"/>
        </w:tabs>
        <w:spacing w:before="51" w:line="276" w:lineRule="auto"/>
        <w:ind w:right="949"/>
        <w:rPr>
          <w:rFonts w:ascii="Calibri" w:eastAsia="Calibri" w:hAnsi="Calibri" w:cs="Calibri"/>
          <w:sz w:val="24"/>
          <w:szCs w:val="24"/>
        </w:rPr>
      </w:pPr>
      <w:r>
        <w:rPr>
          <w:rFonts w:ascii="Calibri" w:eastAsia="Calibri" w:hAnsi="Calibri" w:cs="Calibri"/>
          <w:sz w:val="24"/>
          <w:szCs w:val="24"/>
        </w:rPr>
        <w:t>Specifications</w:t>
      </w:r>
      <w:r>
        <w:rPr>
          <w:rFonts w:ascii="Calibri" w:eastAsia="Calibri" w:hAnsi="Calibri" w:cs="Calibri"/>
          <w:spacing w:val="-1"/>
          <w:sz w:val="24"/>
          <w:szCs w:val="24"/>
        </w:rPr>
        <w:t xml:space="preserve"> </w:t>
      </w:r>
      <w:r>
        <w:rPr>
          <w:rFonts w:ascii="Calibri" w:eastAsia="Calibri" w:hAnsi="Calibri" w:cs="Calibri"/>
          <w:sz w:val="24"/>
          <w:szCs w:val="24"/>
        </w:rPr>
        <w:t>are</w:t>
      </w:r>
      <w:r>
        <w:rPr>
          <w:rFonts w:ascii="Calibri" w:eastAsia="Calibri" w:hAnsi="Calibri" w:cs="Calibri"/>
          <w:spacing w:val="-2"/>
          <w:sz w:val="24"/>
          <w:szCs w:val="24"/>
        </w:rPr>
        <w:t xml:space="preserve"> </w:t>
      </w:r>
      <w:r>
        <w:rPr>
          <w:rFonts w:ascii="Calibri" w:eastAsia="Calibri" w:hAnsi="Calibri" w:cs="Calibri"/>
          <w:sz w:val="24"/>
          <w:szCs w:val="24"/>
        </w:rPr>
        <w:t>used to</w:t>
      </w:r>
      <w:r>
        <w:rPr>
          <w:rFonts w:ascii="Calibri" w:eastAsia="Calibri" w:hAnsi="Calibri" w:cs="Calibri"/>
          <w:spacing w:val="-1"/>
          <w:sz w:val="24"/>
          <w:szCs w:val="24"/>
        </w:rPr>
        <w:t xml:space="preserve"> </w:t>
      </w:r>
      <w:r>
        <w:rPr>
          <w:rFonts w:ascii="Calibri" w:eastAsia="Calibri" w:hAnsi="Calibri" w:cs="Calibri"/>
          <w:sz w:val="24"/>
          <w:szCs w:val="24"/>
        </w:rPr>
        <w:t>test</w:t>
      </w:r>
      <w:r>
        <w:rPr>
          <w:rFonts w:ascii="Calibri" w:eastAsia="Calibri" w:hAnsi="Calibri" w:cs="Calibri"/>
          <w:spacing w:val="-2"/>
          <w:sz w:val="24"/>
          <w:szCs w:val="24"/>
        </w:rPr>
        <w:t xml:space="preserve"> </w:t>
      </w:r>
      <w:r>
        <w:rPr>
          <w:rFonts w:ascii="Calibri" w:eastAsia="Calibri" w:hAnsi="Calibri" w:cs="Calibri"/>
          <w:sz w:val="24"/>
          <w:szCs w:val="24"/>
        </w:rPr>
        <w:t>data</w:t>
      </w:r>
      <w:r>
        <w:rPr>
          <w:rFonts w:ascii="Calibri" w:eastAsia="Calibri" w:hAnsi="Calibri" w:cs="Calibri"/>
          <w:spacing w:val="-2"/>
          <w:sz w:val="24"/>
          <w:szCs w:val="24"/>
        </w:rPr>
        <w:t xml:space="preserve"> </w:t>
      </w:r>
      <w:r>
        <w:rPr>
          <w:rFonts w:ascii="Calibri" w:eastAsia="Calibri" w:hAnsi="Calibri" w:cs="Calibri"/>
          <w:sz w:val="24"/>
          <w:szCs w:val="24"/>
        </w:rPr>
        <w:t>that</w:t>
      </w:r>
      <w:r>
        <w:rPr>
          <w:rFonts w:ascii="Calibri" w:eastAsia="Calibri" w:hAnsi="Calibri" w:cs="Calibri"/>
          <w:spacing w:val="-3"/>
          <w:sz w:val="24"/>
          <w:szCs w:val="24"/>
        </w:rPr>
        <w:t xml:space="preserve"> </w:t>
      </w:r>
      <w:r>
        <w:rPr>
          <w:rFonts w:ascii="Calibri" w:eastAsia="Calibri" w:hAnsi="Calibri" w:cs="Calibri"/>
          <w:sz w:val="24"/>
          <w:szCs w:val="24"/>
        </w:rPr>
        <w:t>is</w:t>
      </w:r>
      <w:r>
        <w:rPr>
          <w:rFonts w:ascii="Calibri" w:eastAsia="Calibri" w:hAnsi="Calibri" w:cs="Calibri"/>
          <w:spacing w:val="-3"/>
          <w:sz w:val="24"/>
          <w:szCs w:val="24"/>
        </w:rPr>
        <w:t xml:space="preserve"> </w:t>
      </w:r>
      <w:r>
        <w:rPr>
          <w:rFonts w:ascii="Calibri" w:eastAsia="Calibri" w:hAnsi="Calibri" w:cs="Calibri"/>
          <w:sz w:val="24"/>
          <w:szCs w:val="24"/>
        </w:rPr>
        <w:t>what</w:t>
      </w:r>
      <w:r>
        <w:rPr>
          <w:rFonts w:ascii="Calibri" w:eastAsia="Calibri" w:hAnsi="Calibri" w:cs="Calibri"/>
          <w:spacing w:val="-2"/>
          <w:sz w:val="24"/>
          <w:szCs w:val="24"/>
        </w:rPr>
        <w:t xml:space="preserve"> </w:t>
      </w:r>
      <w:r>
        <w:rPr>
          <w:rFonts w:ascii="Calibri" w:eastAsia="Calibri" w:hAnsi="Calibri" w:cs="Calibri"/>
          <w:sz w:val="24"/>
          <w:szCs w:val="24"/>
        </w:rPr>
        <w:t>type</w:t>
      </w:r>
      <w:r>
        <w:rPr>
          <w:rFonts w:ascii="Calibri" w:eastAsia="Calibri" w:hAnsi="Calibri" w:cs="Calibri"/>
          <w:spacing w:val="-3"/>
          <w:sz w:val="24"/>
          <w:szCs w:val="24"/>
        </w:rPr>
        <w:t xml:space="preserve"> </w:t>
      </w:r>
      <w:r>
        <w:rPr>
          <w:rFonts w:ascii="Calibri" w:eastAsia="Calibri" w:hAnsi="Calibri" w:cs="Calibri"/>
          <w:sz w:val="24"/>
          <w:szCs w:val="24"/>
        </w:rPr>
        <w:t>of input</w:t>
      </w:r>
      <w:r>
        <w:rPr>
          <w:rFonts w:ascii="Calibri" w:eastAsia="Calibri" w:hAnsi="Calibri" w:cs="Calibri"/>
          <w:spacing w:val="-2"/>
          <w:sz w:val="24"/>
          <w:szCs w:val="24"/>
        </w:rPr>
        <w:t xml:space="preserve"> </w:t>
      </w:r>
      <w:r>
        <w:rPr>
          <w:rFonts w:ascii="Calibri" w:eastAsia="Calibri" w:hAnsi="Calibri" w:cs="Calibri"/>
          <w:sz w:val="24"/>
          <w:szCs w:val="24"/>
        </w:rPr>
        <w:t>should</w:t>
      </w:r>
      <w:r>
        <w:rPr>
          <w:rFonts w:ascii="Calibri" w:eastAsia="Calibri" w:hAnsi="Calibri" w:cs="Calibri"/>
          <w:spacing w:val="-1"/>
          <w:sz w:val="24"/>
          <w:szCs w:val="24"/>
        </w:rPr>
        <w:t xml:space="preserve"> </w:t>
      </w:r>
      <w:r>
        <w:rPr>
          <w:rFonts w:ascii="Calibri" w:eastAsia="Calibri" w:hAnsi="Calibri" w:cs="Calibri"/>
          <w:sz w:val="24"/>
          <w:szCs w:val="24"/>
        </w:rPr>
        <w:t>be</w:t>
      </w:r>
      <w:r>
        <w:rPr>
          <w:rFonts w:ascii="Calibri" w:eastAsia="Calibri" w:hAnsi="Calibri" w:cs="Calibri"/>
          <w:spacing w:val="-2"/>
          <w:sz w:val="24"/>
          <w:szCs w:val="24"/>
        </w:rPr>
        <w:t xml:space="preserve"> </w:t>
      </w:r>
      <w:r>
        <w:rPr>
          <w:rFonts w:ascii="Calibri" w:eastAsia="Calibri" w:hAnsi="Calibri" w:cs="Calibri"/>
          <w:sz w:val="24"/>
          <w:szCs w:val="24"/>
        </w:rPr>
        <w:t>given</w:t>
      </w:r>
      <w:r>
        <w:rPr>
          <w:rFonts w:ascii="Calibri" w:eastAsia="Calibri" w:hAnsi="Calibri" w:cs="Calibri"/>
          <w:spacing w:val="-1"/>
          <w:sz w:val="24"/>
          <w:szCs w:val="24"/>
        </w:rPr>
        <w:t xml:space="preserve"> </w:t>
      </w:r>
      <w:r>
        <w:rPr>
          <w:rFonts w:ascii="Calibri" w:eastAsia="Calibri" w:hAnsi="Calibri" w:cs="Calibri"/>
          <w:sz w:val="24"/>
          <w:szCs w:val="24"/>
        </w:rPr>
        <w:t>to</w:t>
      </w:r>
      <w:r>
        <w:rPr>
          <w:rFonts w:ascii="Calibri" w:eastAsia="Calibri" w:hAnsi="Calibri" w:cs="Calibri"/>
          <w:spacing w:val="-60"/>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unit</w:t>
      </w:r>
      <w:r>
        <w:rPr>
          <w:rFonts w:ascii="Calibri" w:eastAsia="Calibri" w:hAnsi="Calibri" w:cs="Calibri"/>
          <w:spacing w:val="-1"/>
          <w:sz w:val="24"/>
          <w:szCs w:val="24"/>
        </w:rPr>
        <w:t xml:space="preserve"> </w:t>
      </w:r>
      <w:r>
        <w:rPr>
          <w:rFonts w:ascii="Calibri" w:eastAsia="Calibri" w:hAnsi="Calibri" w:cs="Calibri"/>
          <w:sz w:val="24"/>
          <w:szCs w:val="24"/>
        </w:rPr>
        <w:t>or</w:t>
      </w:r>
      <w:r>
        <w:rPr>
          <w:rFonts w:ascii="Calibri" w:eastAsia="Calibri" w:hAnsi="Calibri" w:cs="Calibri"/>
          <w:spacing w:val="-3"/>
          <w:sz w:val="24"/>
          <w:szCs w:val="24"/>
        </w:rPr>
        <w:t xml:space="preserve"> </w:t>
      </w:r>
      <w:r>
        <w:rPr>
          <w:rFonts w:ascii="Calibri" w:eastAsia="Calibri" w:hAnsi="Calibri" w:cs="Calibri"/>
          <w:sz w:val="24"/>
          <w:szCs w:val="24"/>
        </w:rPr>
        <w:t>module</w:t>
      </w:r>
      <w:r>
        <w:rPr>
          <w:rFonts w:ascii="Calibri" w:eastAsia="Calibri" w:hAnsi="Calibri" w:cs="Calibri"/>
          <w:spacing w:val="-1"/>
          <w:sz w:val="24"/>
          <w:szCs w:val="24"/>
        </w:rPr>
        <w:t xml:space="preserve"> </w:t>
      </w:r>
      <w:r>
        <w:rPr>
          <w:rFonts w:ascii="Calibri" w:eastAsia="Calibri" w:hAnsi="Calibri" w:cs="Calibri"/>
          <w:sz w:val="24"/>
          <w:szCs w:val="24"/>
        </w:rPr>
        <w:t>should be</w:t>
      </w:r>
      <w:r>
        <w:rPr>
          <w:rFonts w:ascii="Calibri" w:eastAsia="Calibri" w:hAnsi="Calibri" w:cs="Calibri"/>
          <w:spacing w:val="-2"/>
          <w:sz w:val="24"/>
          <w:szCs w:val="24"/>
        </w:rPr>
        <w:t xml:space="preserve"> </w:t>
      </w:r>
      <w:r>
        <w:rPr>
          <w:rFonts w:ascii="Calibri" w:eastAsia="Calibri" w:hAnsi="Calibri" w:cs="Calibri"/>
          <w:sz w:val="24"/>
          <w:szCs w:val="24"/>
        </w:rPr>
        <w:t>specified.</w:t>
      </w:r>
    </w:p>
    <w:p w14:paraId="30B20FEB" w14:textId="77777777" w:rsidR="00C22E2C" w:rsidRDefault="002A4A6B">
      <w:pPr>
        <w:tabs>
          <w:tab w:val="left" w:pos="1861"/>
        </w:tabs>
        <w:spacing w:line="276" w:lineRule="auto"/>
        <w:ind w:right="1331"/>
        <w:rPr>
          <w:rFonts w:ascii="Calibri" w:eastAsia="Calibri" w:hAnsi="Calibri" w:cs="Calibri"/>
          <w:sz w:val="24"/>
          <w:szCs w:val="24"/>
        </w:rPr>
      </w:pPr>
      <w:r>
        <w:rPr>
          <w:rFonts w:ascii="Calibri" w:eastAsia="Calibri" w:hAnsi="Calibri" w:cs="Calibri"/>
          <w:sz w:val="24"/>
          <w:szCs w:val="24"/>
        </w:rPr>
        <w:t>We can check the functionality on the basis of the output generated and the</w:t>
      </w:r>
      <w:r>
        <w:rPr>
          <w:rFonts w:ascii="Calibri" w:eastAsia="Calibri" w:hAnsi="Calibri" w:cs="Calibri"/>
          <w:spacing w:val="-61"/>
          <w:sz w:val="24"/>
          <w:szCs w:val="24"/>
        </w:rPr>
        <w:t xml:space="preserve"> </w:t>
      </w:r>
      <w:r>
        <w:rPr>
          <w:rFonts w:ascii="Calibri" w:eastAsia="Calibri" w:hAnsi="Calibri" w:cs="Calibri"/>
          <w:sz w:val="24"/>
          <w:szCs w:val="24"/>
        </w:rPr>
        <w:t>input,</w:t>
      </w:r>
      <w:r>
        <w:rPr>
          <w:rFonts w:ascii="Calibri" w:eastAsia="Calibri" w:hAnsi="Calibri" w:cs="Calibri"/>
          <w:spacing w:val="-4"/>
          <w:sz w:val="24"/>
          <w:szCs w:val="24"/>
        </w:rPr>
        <w:t xml:space="preserve"> </w:t>
      </w:r>
      <w:r>
        <w:rPr>
          <w:rFonts w:ascii="Calibri" w:eastAsia="Calibri" w:hAnsi="Calibri" w:cs="Calibri"/>
          <w:sz w:val="24"/>
          <w:szCs w:val="24"/>
        </w:rPr>
        <w:t>not</w:t>
      </w:r>
      <w:r>
        <w:rPr>
          <w:rFonts w:ascii="Calibri" w:eastAsia="Calibri" w:hAnsi="Calibri" w:cs="Calibri"/>
          <w:spacing w:val="-1"/>
          <w:sz w:val="24"/>
          <w:szCs w:val="24"/>
        </w:rPr>
        <w:t xml:space="preserve"> </w:t>
      </w:r>
      <w:r>
        <w:rPr>
          <w:rFonts w:ascii="Calibri" w:eastAsia="Calibri" w:hAnsi="Calibri" w:cs="Calibri"/>
          <w:sz w:val="24"/>
          <w:szCs w:val="24"/>
        </w:rPr>
        <w:t>looking</w:t>
      </w:r>
      <w:r>
        <w:rPr>
          <w:rFonts w:ascii="Calibri" w:eastAsia="Calibri" w:hAnsi="Calibri" w:cs="Calibri"/>
          <w:spacing w:val="-2"/>
          <w:sz w:val="24"/>
          <w:szCs w:val="24"/>
        </w:rPr>
        <w:t xml:space="preserve"> </w:t>
      </w:r>
      <w:r>
        <w:rPr>
          <w:rFonts w:ascii="Calibri" w:eastAsia="Calibri" w:hAnsi="Calibri" w:cs="Calibri"/>
          <w:sz w:val="24"/>
          <w:szCs w:val="24"/>
        </w:rPr>
        <w:t>at</w:t>
      </w:r>
      <w:r>
        <w:rPr>
          <w:rFonts w:ascii="Calibri" w:eastAsia="Calibri" w:hAnsi="Calibri" w:cs="Calibri"/>
          <w:spacing w:val="-2"/>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internal</w:t>
      </w:r>
      <w:r>
        <w:rPr>
          <w:rFonts w:ascii="Calibri" w:eastAsia="Calibri" w:hAnsi="Calibri" w:cs="Calibri"/>
          <w:spacing w:val="-4"/>
          <w:sz w:val="24"/>
          <w:szCs w:val="24"/>
        </w:rPr>
        <w:t xml:space="preserve"> </w:t>
      </w:r>
      <w:r>
        <w:rPr>
          <w:rFonts w:ascii="Calibri" w:eastAsia="Calibri" w:hAnsi="Calibri" w:cs="Calibri"/>
          <w:sz w:val="24"/>
          <w:szCs w:val="24"/>
        </w:rPr>
        <w:t>coding.</w:t>
      </w:r>
    </w:p>
    <w:p w14:paraId="3A19845C" w14:textId="77777777" w:rsidR="00C22E2C" w:rsidRDefault="002A4A6B">
      <w:pPr>
        <w:tabs>
          <w:tab w:val="left" w:pos="1861"/>
        </w:tabs>
        <w:spacing w:before="1"/>
        <w:rPr>
          <w:rFonts w:ascii="Calibri" w:eastAsia="Calibri" w:hAnsi="Calibri" w:cs="Calibri"/>
          <w:sz w:val="24"/>
          <w:szCs w:val="24"/>
        </w:rPr>
      </w:pPr>
      <w:r>
        <w:rPr>
          <w:rFonts w:ascii="Calibri" w:eastAsia="Calibri" w:hAnsi="Calibri" w:cs="Calibri"/>
          <w:sz w:val="24"/>
          <w:szCs w:val="24"/>
        </w:rPr>
        <w:t>It</w:t>
      </w:r>
      <w:r>
        <w:rPr>
          <w:rFonts w:ascii="Calibri" w:eastAsia="Calibri" w:hAnsi="Calibri" w:cs="Calibri"/>
          <w:spacing w:val="-3"/>
          <w:sz w:val="24"/>
          <w:szCs w:val="24"/>
        </w:rPr>
        <w:t xml:space="preserve"> </w:t>
      </w:r>
      <w:r>
        <w:rPr>
          <w:rFonts w:ascii="Calibri" w:eastAsia="Calibri" w:hAnsi="Calibri" w:cs="Calibri"/>
          <w:sz w:val="24"/>
          <w:szCs w:val="24"/>
        </w:rPr>
        <w:t>attempts</w:t>
      </w:r>
      <w:r>
        <w:rPr>
          <w:rFonts w:ascii="Calibri" w:eastAsia="Calibri" w:hAnsi="Calibri" w:cs="Calibri"/>
          <w:spacing w:val="-2"/>
          <w:sz w:val="24"/>
          <w:szCs w:val="24"/>
        </w:rPr>
        <w:t xml:space="preserve"> </w:t>
      </w:r>
      <w:r>
        <w:rPr>
          <w:rFonts w:ascii="Calibri" w:eastAsia="Calibri" w:hAnsi="Calibri" w:cs="Calibri"/>
          <w:sz w:val="24"/>
          <w:szCs w:val="24"/>
        </w:rPr>
        <w:t>to</w:t>
      </w:r>
      <w:r>
        <w:rPr>
          <w:rFonts w:ascii="Calibri" w:eastAsia="Calibri" w:hAnsi="Calibri" w:cs="Calibri"/>
          <w:spacing w:val="-1"/>
          <w:sz w:val="24"/>
          <w:szCs w:val="24"/>
        </w:rPr>
        <w:t xml:space="preserve"> </w:t>
      </w:r>
      <w:r>
        <w:rPr>
          <w:rFonts w:ascii="Calibri" w:eastAsia="Calibri" w:hAnsi="Calibri" w:cs="Calibri"/>
          <w:sz w:val="24"/>
          <w:szCs w:val="24"/>
        </w:rPr>
        <w:t>find</w:t>
      </w:r>
      <w:r>
        <w:rPr>
          <w:rFonts w:ascii="Calibri" w:eastAsia="Calibri" w:hAnsi="Calibri" w:cs="Calibri"/>
          <w:spacing w:val="-1"/>
          <w:sz w:val="24"/>
          <w:szCs w:val="24"/>
        </w:rPr>
        <w:t xml:space="preserve"> </w:t>
      </w:r>
      <w:r>
        <w:rPr>
          <w:rFonts w:ascii="Calibri" w:eastAsia="Calibri" w:hAnsi="Calibri" w:cs="Calibri"/>
          <w:sz w:val="24"/>
          <w:szCs w:val="24"/>
        </w:rPr>
        <w:t>errors</w:t>
      </w:r>
      <w:r>
        <w:rPr>
          <w:rFonts w:ascii="Calibri" w:eastAsia="Calibri" w:hAnsi="Calibri" w:cs="Calibri"/>
          <w:spacing w:val="-2"/>
          <w:sz w:val="24"/>
          <w:szCs w:val="24"/>
        </w:rPr>
        <w:t xml:space="preserve"> </w:t>
      </w:r>
      <w:r>
        <w:rPr>
          <w:rFonts w:ascii="Calibri" w:eastAsia="Calibri" w:hAnsi="Calibri" w:cs="Calibri"/>
          <w:sz w:val="24"/>
          <w:szCs w:val="24"/>
        </w:rPr>
        <w:t>in</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following</w:t>
      </w:r>
      <w:r>
        <w:rPr>
          <w:rFonts w:ascii="Calibri" w:eastAsia="Calibri" w:hAnsi="Calibri" w:cs="Calibri"/>
          <w:spacing w:val="-5"/>
          <w:sz w:val="24"/>
          <w:szCs w:val="24"/>
        </w:rPr>
        <w:t xml:space="preserve"> </w:t>
      </w:r>
      <w:r>
        <w:rPr>
          <w:rFonts w:ascii="Calibri" w:eastAsia="Calibri" w:hAnsi="Calibri" w:cs="Calibri"/>
          <w:sz w:val="24"/>
          <w:szCs w:val="24"/>
        </w:rPr>
        <w:t>categories</w:t>
      </w:r>
    </w:p>
    <w:p w14:paraId="7FF79D07" w14:textId="77777777" w:rsidR="00C22E2C" w:rsidRDefault="002A4A6B">
      <w:pPr>
        <w:tabs>
          <w:tab w:val="left" w:pos="2581"/>
        </w:tabs>
        <w:spacing w:before="52"/>
        <w:rPr>
          <w:rFonts w:ascii="Calibri" w:eastAsia="Calibri" w:hAnsi="Calibri" w:cs="Calibri"/>
          <w:sz w:val="24"/>
          <w:szCs w:val="24"/>
        </w:rPr>
      </w:pPr>
      <w:r>
        <w:rPr>
          <w:rFonts w:ascii="Calibri" w:eastAsia="Calibri" w:hAnsi="Calibri" w:cs="Calibri"/>
          <w:sz w:val="24"/>
          <w:szCs w:val="24"/>
        </w:rPr>
        <w:t>Incorrect</w:t>
      </w:r>
      <w:r>
        <w:rPr>
          <w:rFonts w:ascii="Calibri" w:eastAsia="Calibri" w:hAnsi="Calibri" w:cs="Calibri"/>
          <w:spacing w:val="-5"/>
          <w:sz w:val="24"/>
          <w:szCs w:val="24"/>
        </w:rPr>
        <w:t xml:space="preserve"> </w:t>
      </w:r>
      <w:r>
        <w:rPr>
          <w:rFonts w:ascii="Calibri" w:eastAsia="Calibri" w:hAnsi="Calibri" w:cs="Calibri"/>
          <w:sz w:val="24"/>
          <w:szCs w:val="24"/>
        </w:rPr>
        <w:t>or</w:t>
      </w:r>
      <w:r>
        <w:rPr>
          <w:rFonts w:ascii="Calibri" w:eastAsia="Calibri" w:hAnsi="Calibri" w:cs="Calibri"/>
          <w:spacing w:val="-3"/>
          <w:sz w:val="24"/>
          <w:szCs w:val="24"/>
        </w:rPr>
        <w:t xml:space="preserve"> </w:t>
      </w:r>
      <w:r>
        <w:rPr>
          <w:rFonts w:ascii="Calibri" w:eastAsia="Calibri" w:hAnsi="Calibri" w:cs="Calibri"/>
          <w:sz w:val="24"/>
          <w:szCs w:val="24"/>
        </w:rPr>
        <w:t>missing</w:t>
      </w:r>
      <w:r>
        <w:rPr>
          <w:rFonts w:ascii="Calibri" w:eastAsia="Calibri" w:hAnsi="Calibri" w:cs="Calibri"/>
          <w:spacing w:val="-4"/>
          <w:sz w:val="24"/>
          <w:szCs w:val="24"/>
        </w:rPr>
        <w:t xml:space="preserve"> </w:t>
      </w:r>
      <w:r>
        <w:rPr>
          <w:rFonts w:ascii="Calibri" w:eastAsia="Calibri" w:hAnsi="Calibri" w:cs="Calibri"/>
          <w:sz w:val="24"/>
          <w:szCs w:val="24"/>
        </w:rPr>
        <w:t>functions</w:t>
      </w:r>
    </w:p>
    <w:p w14:paraId="59500D0D" w14:textId="77777777" w:rsidR="00C22E2C" w:rsidRDefault="002A4A6B">
      <w:pPr>
        <w:tabs>
          <w:tab w:val="left" w:pos="2581"/>
        </w:tabs>
        <w:spacing w:before="40"/>
        <w:rPr>
          <w:rFonts w:ascii="Calibri" w:eastAsia="Calibri" w:hAnsi="Calibri" w:cs="Calibri"/>
          <w:sz w:val="24"/>
          <w:szCs w:val="24"/>
        </w:rPr>
      </w:pPr>
      <w:r>
        <w:rPr>
          <w:rFonts w:ascii="Calibri" w:eastAsia="Calibri" w:hAnsi="Calibri" w:cs="Calibri"/>
          <w:sz w:val="24"/>
          <w:szCs w:val="24"/>
        </w:rPr>
        <w:t>Interface</w:t>
      </w:r>
      <w:r>
        <w:rPr>
          <w:rFonts w:ascii="Calibri" w:eastAsia="Calibri" w:hAnsi="Calibri" w:cs="Calibri"/>
          <w:spacing w:val="-4"/>
          <w:sz w:val="24"/>
          <w:szCs w:val="24"/>
        </w:rPr>
        <w:t xml:space="preserve"> </w:t>
      </w:r>
      <w:r>
        <w:rPr>
          <w:rFonts w:ascii="Calibri" w:eastAsia="Calibri" w:hAnsi="Calibri" w:cs="Calibri"/>
          <w:sz w:val="24"/>
          <w:szCs w:val="24"/>
        </w:rPr>
        <w:t>errors</w:t>
      </w:r>
    </w:p>
    <w:p w14:paraId="6F11A122" w14:textId="77777777" w:rsidR="00C22E2C" w:rsidRDefault="002A4A6B">
      <w:pPr>
        <w:tabs>
          <w:tab w:val="left" w:pos="2581"/>
        </w:tabs>
        <w:spacing w:before="43"/>
        <w:rPr>
          <w:rFonts w:ascii="Calibri" w:eastAsia="Calibri" w:hAnsi="Calibri" w:cs="Calibri"/>
          <w:sz w:val="24"/>
          <w:szCs w:val="24"/>
        </w:rPr>
      </w:pPr>
      <w:r>
        <w:rPr>
          <w:rFonts w:ascii="Calibri" w:eastAsia="Calibri" w:hAnsi="Calibri" w:cs="Calibri"/>
          <w:sz w:val="24"/>
          <w:szCs w:val="24"/>
        </w:rPr>
        <w:t>Errors</w:t>
      </w:r>
      <w:r>
        <w:rPr>
          <w:rFonts w:ascii="Calibri" w:eastAsia="Calibri" w:hAnsi="Calibri" w:cs="Calibri"/>
          <w:spacing w:val="-2"/>
          <w:sz w:val="24"/>
          <w:szCs w:val="24"/>
        </w:rPr>
        <w:t xml:space="preserve"> </w:t>
      </w:r>
      <w:r>
        <w:rPr>
          <w:rFonts w:ascii="Calibri" w:eastAsia="Calibri" w:hAnsi="Calibri" w:cs="Calibri"/>
          <w:sz w:val="24"/>
          <w:szCs w:val="24"/>
        </w:rPr>
        <w:t>in</w:t>
      </w:r>
      <w:r>
        <w:rPr>
          <w:rFonts w:ascii="Calibri" w:eastAsia="Calibri" w:hAnsi="Calibri" w:cs="Calibri"/>
          <w:spacing w:val="-5"/>
          <w:sz w:val="24"/>
          <w:szCs w:val="24"/>
        </w:rPr>
        <w:t xml:space="preserve"> </w:t>
      </w:r>
      <w:r>
        <w:rPr>
          <w:rFonts w:ascii="Calibri" w:eastAsia="Calibri" w:hAnsi="Calibri" w:cs="Calibri"/>
          <w:sz w:val="24"/>
          <w:szCs w:val="24"/>
        </w:rPr>
        <w:t>data</w:t>
      </w:r>
      <w:r>
        <w:rPr>
          <w:rFonts w:ascii="Calibri" w:eastAsia="Calibri" w:hAnsi="Calibri" w:cs="Calibri"/>
          <w:spacing w:val="-3"/>
          <w:sz w:val="24"/>
          <w:szCs w:val="24"/>
        </w:rPr>
        <w:t xml:space="preserve"> </w:t>
      </w:r>
      <w:r>
        <w:rPr>
          <w:rFonts w:ascii="Calibri" w:eastAsia="Calibri" w:hAnsi="Calibri" w:cs="Calibri"/>
          <w:sz w:val="24"/>
          <w:szCs w:val="24"/>
        </w:rPr>
        <w:t>structure</w:t>
      </w:r>
      <w:r>
        <w:rPr>
          <w:rFonts w:ascii="Calibri" w:eastAsia="Calibri" w:hAnsi="Calibri" w:cs="Calibri"/>
          <w:spacing w:val="-4"/>
          <w:sz w:val="24"/>
          <w:szCs w:val="24"/>
        </w:rPr>
        <w:t xml:space="preserve"> </w:t>
      </w:r>
      <w:r>
        <w:rPr>
          <w:rFonts w:ascii="Calibri" w:eastAsia="Calibri" w:hAnsi="Calibri" w:cs="Calibri"/>
          <w:sz w:val="24"/>
          <w:szCs w:val="24"/>
        </w:rPr>
        <w:t>or</w:t>
      </w:r>
      <w:r>
        <w:rPr>
          <w:rFonts w:ascii="Calibri" w:eastAsia="Calibri" w:hAnsi="Calibri" w:cs="Calibri"/>
          <w:spacing w:val="-2"/>
          <w:sz w:val="24"/>
          <w:szCs w:val="24"/>
        </w:rPr>
        <w:t xml:space="preserve"> </w:t>
      </w:r>
      <w:r>
        <w:rPr>
          <w:rFonts w:ascii="Calibri" w:eastAsia="Calibri" w:hAnsi="Calibri" w:cs="Calibri"/>
          <w:sz w:val="24"/>
          <w:szCs w:val="24"/>
        </w:rPr>
        <w:t>External</w:t>
      </w:r>
      <w:r>
        <w:rPr>
          <w:rFonts w:ascii="Calibri" w:eastAsia="Calibri" w:hAnsi="Calibri" w:cs="Calibri"/>
          <w:spacing w:val="-3"/>
          <w:sz w:val="24"/>
          <w:szCs w:val="24"/>
        </w:rPr>
        <w:t xml:space="preserve"> </w:t>
      </w:r>
      <w:r>
        <w:rPr>
          <w:rFonts w:ascii="Calibri" w:eastAsia="Calibri" w:hAnsi="Calibri" w:cs="Calibri"/>
          <w:sz w:val="24"/>
          <w:szCs w:val="24"/>
        </w:rPr>
        <w:t>database</w:t>
      </w:r>
      <w:r>
        <w:rPr>
          <w:rFonts w:ascii="Calibri" w:eastAsia="Calibri" w:hAnsi="Calibri" w:cs="Calibri"/>
          <w:spacing w:val="-4"/>
          <w:sz w:val="24"/>
          <w:szCs w:val="24"/>
        </w:rPr>
        <w:t xml:space="preserve"> </w:t>
      </w:r>
      <w:r>
        <w:rPr>
          <w:rFonts w:ascii="Calibri" w:eastAsia="Calibri" w:hAnsi="Calibri" w:cs="Calibri"/>
          <w:sz w:val="24"/>
          <w:szCs w:val="24"/>
        </w:rPr>
        <w:t>access</w:t>
      </w:r>
    </w:p>
    <w:p w14:paraId="125F8765" w14:textId="77777777" w:rsidR="00C22E2C" w:rsidRDefault="002A4A6B">
      <w:pPr>
        <w:tabs>
          <w:tab w:val="left" w:pos="2581"/>
        </w:tabs>
        <w:spacing w:before="43"/>
        <w:rPr>
          <w:rFonts w:ascii="Calibri" w:eastAsia="Calibri" w:hAnsi="Calibri" w:cs="Calibri"/>
          <w:sz w:val="24"/>
          <w:szCs w:val="24"/>
        </w:rPr>
      </w:pPr>
      <w:r>
        <w:rPr>
          <w:rFonts w:ascii="Calibri" w:eastAsia="Calibri" w:hAnsi="Calibri" w:cs="Calibri"/>
          <w:sz w:val="24"/>
          <w:szCs w:val="24"/>
        </w:rPr>
        <w:t>Behaviour</w:t>
      </w:r>
      <w:r>
        <w:rPr>
          <w:rFonts w:ascii="Calibri" w:eastAsia="Calibri" w:hAnsi="Calibri" w:cs="Calibri"/>
          <w:spacing w:val="-4"/>
          <w:sz w:val="24"/>
          <w:szCs w:val="24"/>
        </w:rPr>
        <w:t xml:space="preserve"> </w:t>
      </w:r>
      <w:r>
        <w:rPr>
          <w:rFonts w:ascii="Calibri" w:eastAsia="Calibri" w:hAnsi="Calibri" w:cs="Calibri"/>
          <w:sz w:val="24"/>
          <w:szCs w:val="24"/>
        </w:rPr>
        <w:t>or</w:t>
      </w:r>
      <w:r>
        <w:rPr>
          <w:rFonts w:ascii="Calibri" w:eastAsia="Calibri" w:hAnsi="Calibri" w:cs="Calibri"/>
          <w:spacing w:val="-3"/>
          <w:sz w:val="24"/>
          <w:szCs w:val="24"/>
        </w:rPr>
        <w:t xml:space="preserve"> </w:t>
      </w:r>
      <w:r>
        <w:rPr>
          <w:rFonts w:ascii="Calibri" w:eastAsia="Calibri" w:hAnsi="Calibri" w:cs="Calibri"/>
          <w:sz w:val="24"/>
          <w:szCs w:val="24"/>
        </w:rPr>
        <w:t>performance</w:t>
      </w:r>
      <w:r>
        <w:rPr>
          <w:rFonts w:ascii="Calibri" w:eastAsia="Calibri" w:hAnsi="Calibri" w:cs="Calibri"/>
          <w:spacing w:val="-5"/>
          <w:sz w:val="24"/>
          <w:szCs w:val="24"/>
        </w:rPr>
        <w:t xml:space="preserve"> </w:t>
      </w:r>
      <w:r>
        <w:rPr>
          <w:rFonts w:ascii="Calibri" w:eastAsia="Calibri" w:hAnsi="Calibri" w:cs="Calibri"/>
          <w:sz w:val="24"/>
          <w:szCs w:val="24"/>
        </w:rPr>
        <w:t>error</w:t>
      </w:r>
    </w:p>
    <w:p w14:paraId="75D9F2D9" w14:textId="77777777" w:rsidR="00C22E2C" w:rsidRDefault="002A4A6B">
      <w:pPr>
        <w:tabs>
          <w:tab w:val="left" w:pos="2581"/>
        </w:tabs>
        <w:spacing w:before="43"/>
        <w:rPr>
          <w:rFonts w:ascii="Calibri" w:eastAsia="Calibri" w:hAnsi="Calibri" w:cs="Calibri"/>
          <w:sz w:val="24"/>
          <w:szCs w:val="24"/>
        </w:rPr>
      </w:pPr>
      <w:r>
        <w:rPr>
          <w:rFonts w:ascii="Calibri" w:eastAsia="Calibri" w:hAnsi="Calibri" w:cs="Calibri"/>
          <w:sz w:val="24"/>
          <w:szCs w:val="24"/>
        </w:rPr>
        <w:t>Initialisation</w:t>
      </w:r>
      <w:r>
        <w:rPr>
          <w:rFonts w:ascii="Calibri" w:eastAsia="Calibri" w:hAnsi="Calibri" w:cs="Calibri"/>
          <w:spacing w:val="-4"/>
          <w:sz w:val="24"/>
          <w:szCs w:val="24"/>
        </w:rPr>
        <w:t xml:space="preserve"> </w:t>
      </w:r>
      <w:r>
        <w:rPr>
          <w:rFonts w:ascii="Calibri" w:eastAsia="Calibri" w:hAnsi="Calibri" w:cs="Calibri"/>
          <w:sz w:val="24"/>
          <w:szCs w:val="24"/>
        </w:rPr>
        <w:t>and</w:t>
      </w:r>
      <w:r>
        <w:rPr>
          <w:rFonts w:ascii="Calibri" w:eastAsia="Calibri" w:hAnsi="Calibri" w:cs="Calibri"/>
          <w:spacing w:val="-4"/>
          <w:sz w:val="24"/>
          <w:szCs w:val="24"/>
        </w:rPr>
        <w:t xml:space="preserve"> </w:t>
      </w:r>
      <w:r>
        <w:rPr>
          <w:rFonts w:ascii="Calibri" w:eastAsia="Calibri" w:hAnsi="Calibri" w:cs="Calibri"/>
          <w:sz w:val="24"/>
          <w:szCs w:val="24"/>
        </w:rPr>
        <w:t>termination</w:t>
      </w:r>
      <w:r>
        <w:rPr>
          <w:rFonts w:ascii="Calibri" w:eastAsia="Calibri" w:hAnsi="Calibri" w:cs="Calibri"/>
          <w:spacing w:val="-3"/>
          <w:sz w:val="24"/>
          <w:szCs w:val="24"/>
        </w:rPr>
        <w:t xml:space="preserve"> </w:t>
      </w:r>
      <w:r>
        <w:rPr>
          <w:rFonts w:ascii="Calibri" w:eastAsia="Calibri" w:hAnsi="Calibri" w:cs="Calibri"/>
          <w:sz w:val="24"/>
          <w:szCs w:val="24"/>
        </w:rPr>
        <w:t>errors</w:t>
      </w:r>
    </w:p>
    <w:p w14:paraId="454661C6" w14:textId="77777777" w:rsidR="00C22E2C" w:rsidRDefault="00C22E2C">
      <w:pPr>
        <w:rPr>
          <w:rFonts w:ascii="Calibri" w:eastAsia="Calibri" w:hAnsi="Calibri" w:cs="Calibri"/>
          <w:sz w:val="24"/>
          <w:szCs w:val="24"/>
        </w:rPr>
      </w:pPr>
    </w:p>
    <w:p w14:paraId="3821B4FC" w14:textId="77777777" w:rsidR="00C22E2C" w:rsidRDefault="002A4A6B">
      <w:pPr>
        <w:spacing w:before="20"/>
        <w:rPr>
          <w:rFonts w:ascii="Calibri" w:eastAsia="Calibri" w:hAnsi="Calibri" w:cs="Calibri"/>
          <w:b/>
          <w:sz w:val="24"/>
          <w:szCs w:val="24"/>
          <w:u w:val="single"/>
        </w:rPr>
      </w:pPr>
      <w:r>
        <w:rPr>
          <w:rFonts w:ascii="Calibri" w:eastAsia="Calibri" w:hAnsi="Calibri" w:cs="Calibri"/>
          <w:b/>
          <w:sz w:val="24"/>
          <w:szCs w:val="24"/>
          <w:u w:val="thick"/>
        </w:rPr>
        <w:t>White</w:t>
      </w:r>
      <w:r>
        <w:rPr>
          <w:rFonts w:ascii="Calibri" w:eastAsia="Calibri" w:hAnsi="Calibri" w:cs="Calibri"/>
          <w:b/>
          <w:spacing w:val="-3"/>
          <w:sz w:val="24"/>
          <w:szCs w:val="24"/>
          <w:u w:val="thick"/>
        </w:rPr>
        <w:t xml:space="preserve"> </w:t>
      </w:r>
      <w:r>
        <w:rPr>
          <w:rFonts w:ascii="Calibri" w:eastAsia="Calibri" w:hAnsi="Calibri" w:cs="Calibri"/>
          <w:b/>
          <w:sz w:val="24"/>
          <w:szCs w:val="24"/>
          <w:u w:val="thick"/>
        </w:rPr>
        <w:t>Box</w:t>
      </w:r>
      <w:r>
        <w:rPr>
          <w:rFonts w:ascii="Calibri" w:eastAsia="Calibri" w:hAnsi="Calibri" w:cs="Calibri"/>
          <w:b/>
          <w:spacing w:val="-4"/>
          <w:sz w:val="24"/>
          <w:szCs w:val="24"/>
          <w:u w:val="thick"/>
        </w:rPr>
        <w:t xml:space="preserve"> </w:t>
      </w:r>
      <w:r>
        <w:rPr>
          <w:rFonts w:ascii="Calibri" w:eastAsia="Calibri" w:hAnsi="Calibri" w:cs="Calibri"/>
          <w:b/>
          <w:sz w:val="24"/>
          <w:szCs w:val="24"/>
          <w:u w:val="thick"/>
        </w:rPr>
        <w:t>Testing</w:t>
      </w:r>
    </w:p>
    <w:p w14:paraId="0028E90A" w14:textId="77777777" w:rsidR="00C22E2C" w:rsidRDefault="002A4A6B">
      <w:pPr>
        <w:tabs>
          <w:tab w:val="left" w:pos="1861"/>
        </w:tabs>
        <w:spacing w:before="192"/>
        <w:rPr>
          <w:rFonts w:ascii="Calibri" w:eastAsia="Calibri" w:hAnsi="Calibri" w:cs="Calibri"/>
          <w:sz w:val="24"/>
          <w:szCs w:val="24"/>
        </w:rPr>
      </w:pPr>
      <w:r>
        <w:rPr>
          <w:rFonts w:ascii="Calibri" w:eastAsia="Calibri" w:hAnsi="Calibri" w:cs="Calibri"/>
          <w:sz w:val="24"/>
          <w:szCs w:val="24"/>
        </w:rPr>
        <w:t>It</w:t>
      </w:r>
      <w:r>
        <w:rPr>
          <w:rFonts w:ascii="Calibri" w:eastAsia="Calibri" w:hAnsi="Calibri" w:cs="Calibri"/>
          <w:spacing w:val="-3"/>
          <w:sz w:val="24"/>
          <w:szCs w:val="24"/>
        </w:rPr>
        <w:t xml:space="preserve"> </w:t>
      </w:r>
      <w:r>
        <w:rPr>
          <w:rFonts w:ascii="Calibri" w:eastAsia="Calibri" w:hAnsi="Calibri" w:cs="Calibri"/>
          <w:sz w:val="24"/>
          <w:szCs w:val="24"/>
        </w:rPr>
        <w:t>is</w:t>
      </w:r>
      <w:r>
        <w:rPr>
          <w:rFonts w:ascii="Calibri" w:eastAsia="Calibri" w:hAnsi="Calibri" w:cs="Calibri"/>
          <w:spacing w:val="-1"/>
          <w:sz w:val="24"/>
          <w:szCs w:val="24"/>
        </w:rPr>
        <w:t xml:space="preserve"> </w:t>
      </w:r>
      <w:r>
        <w:rPr>
          <w:rFonts w:ascii="Calibri" w:eastAsia="Calibri" w:hAnsi="Calibri" w:cs="Calibri"/>
          <w:sz w:val="24"/>
          <w:szCs w:val="24"/>
        </w:rPr>
        <w:t>also</w:t>
      </w:r>
      <w:r>
        <w:rPr>
          <w:rFonts w:ascii="Calibri" w:eastAsia="Calibri" w:hAnsi="Calibri" w:cs="Calibri"/>
          <w:spacing w:val="-2"/>
          <w:sz w:val="24"/>
          <w:szCs w:val="24"/>
        </w:rPr>
        <w:t xml:space="preserve"> </w:t>
      </w:r>
      <w:r>
        <w:rPr>
          <w:rFonts w:ascii="Calibri" w:eastAsia="Calibri" w:hAnsi="Calibri" w:cs="Calibri"/>
          <w:sz w:val="24"/>
          <w:szCs w:val="24"/>
        </w:rPr>
        <w:t>called</w:t>
      </w:r>
      <w:r>
        <w:rPr>
          <w:rFonts w:ascii="Calibri" w:eastAsia="Calibri" w:hAnsi="Calibri" w:cs="Calibri"/>
          <w:spacing w:val="-1"/>
          <w:sz w:val="24"/>
          <w:szCs w:val="24"/>
        </w:rPr>
        <w:t xml:space="preserve"> </w:t>
      </w:r>
      <w:r>
        <w:rPr>
          <w:rFonts w:ascii="Calibri" w:eastAsia="Calibri" w:hAnsi="Calibri" w:cs="Calibri"/>
          <w:sz w:val="24"/>
          <w:szCs w:val="24"/>
        </w:rPr>
        <w:t>as</w:t>
      </w:r>
      <w:r>
        <w:rPr>
          <w:rFonts w:ascii="Calibri" w:eastAsia="Calibri" w:hAnsi="Calibri" w:cs="Calibri"/>
          <w:spacing w:val="-1"/>
          <w:sz w:val="24"/>
          <w:szCs w:val="24"/>
        </w:rPr>
        <w:t xml:space="preserve"> </w:t>
      </w:r>
      <w:r>
        <w:rPr>
          <w:rFonts w:ascii="Calibri" w:eastAsia="Calibri" w:hAnsi="Calibri" w:cs="Calibri"/>
          <w:sz w:val="24"/>
          <w:szCs w:val="24"/>
        </w:rPr>
        <w:t>glass</w:t>
      </w:r>
      <w:r>
        <w:rPr>
          <w:rFonts w:ascii="Calibri" w:eastAsia="Calibri" w:hAnsi="Calibri" w:cs="Calibri"/>
          <w:spacing w:val="-1"/>
          <w:sz w:val="24"/>
          <w:szCs w:val="24"/>
        </w:rPr>
        <w:t xml:space="preserve"> </w:t>
      </w:r>
      <w:r>
        <w:rPr>
          <w:rFonts w:ascii="Calibri" w:eastAsia="Calibri" w:hAnsi="Calibri" w:cs="Calibri"/>
          <w:sz w:val="24"/>
          <w:szCs w:val="24"/>
        </w:rPr>
        <w:t>box</w:t>
      </w:r>
      <w:r>
        <w:rPr>
          <w:rFonts w:ascii="Calibri" w:eastAsia="Calibri" w:hAnsi="Calibri" w:cs="Calibri"/>
          <w:spacing w:val="-1"/>
          <w:sz w:val="24"/>
          <w:szCs w:val="24"/>
        </w:rPr>
        <w:t xml:space="preserve"> </w:t>
      </w:r>
      <w:r>
        <w:rPr>
          <w:rFonts w:ascii="Calibri" w:eastAsia="Calibri" w:hAnsi="Calibri" w:cs="Calibri"/>
          <w:sz w:val="24"/>
          <w:szCs w:val="24"/>
        </w:rPr>
        <w:t>testing.</w:t>
      </w:r>
    </w:p>
    <w:p w14:paraId="3C80CEAB" w14:textId="77777777" w:rsidR="00C22E2C" w:rsidRDefault="002A4A6B">
      <w:pPr>
        <w:tabs>
          <w:tab w:val="left" w:pos="1861"/>
        </w:tabs>
        <w:spacing w:before="52" w:line="276" w:lineRule="auto"/>
        <w:ind w:right="661"/>
        <w:rPr>
          <w:rFonts w:ascii="Calibri" w:eastAsia="Calibri" w:hAnsi="Calibri" w:cs="Calibri"/>
          <w:sz w:val="24"/>
          <w:szCs w:val="24"/>
        </w:rPr>
      </w:pPr>
      <w:r>
        <w:rPr>
          <w:rFonts w:ascii="Calibri" w:eastAsia="Calibri" w:hAnsi="Calibri" w:cs="Calibri"/>
          <w:sz w:val="24"/>
          <w:szCs w:val="24"/>
        </w:rPr>
        <w:t>White</w:t>
      </w:r>
      <w:r>
        <w:rPr>
          <w:rFonts w:ascii="Calibri" w:eastAsia="Calibri" w:hAnsi="Calibri" w:cs="Calibri"/>
          <w:spacing w:val="-4"/>
          <w:sz w:val="24"/>
          <w:szCs w:val="24"/>
        </w:rPr>
        <w:t xml:space="preserve"> </w:t>
      </w:r>
      <w:r>
        <w:rPr>
          <w:rFonts w:ascii="Calibri" w:eastAsia="Calibri" w:hAnsi="Calibri" w:cs="Calibri"/>
          <w:sz w:val="24"/>
          <w:szCs w:val="24"/>
        </w:rPr>
        <w:t>Box</w:t>
      </w:r>
      <w:r>
        <w:rPr>
          <w:rFonts w:ascii="Calibri" w:eastAsia="Calibri" w:hAnsi="Calibri" w:cs="Calibri"/>
          <w:spacing w:val="-1"/>
          <w:sz w:val="24"/>
          <w:szCs w:val="24"/>
        </w:rPr>
        <w:t xml:space="preserve"> </w:t>
      </w:r>
      <w:r>
        <w:rPr>
          <w:rFonts w:ascii="Calibri" w:eastAsia="Calibri" w:hAnsi="Calibri" w:cs="Calibri"/>
          <w:sz w:val="24"/>
          <w:szCs w:val="24"/>
        </w:rPr>
        <w:t>testing</w:t>
      </w:r>
      <w:r>
        <w:rPr>
          <w:rFonts w:ascii="Calibri" w:eastAsia="Calibri" w:hAnsi="Calibri" w:cs="Calibri"/>
          <w:spacing w:val="-4"/>
          <w:sz w:val="24"/>
          <w:szCs w:val="24"/>
        </w:rPr>
        <w:t xml:space="preserve"> </w:t>
      </w:r>
      <w:r>
        <w:rPr>
          <w:rFonts w:ascii="Calibri" w:eastAsia="Calibri" w:hAnsi="Calibri" w:cs="Calibri"/>
          <w:sz w:val="24"/>
          <w:szCs w:val="24"/>
        </w:rPr>
        <w:t>is</w:t>
      </w:r>
      <w:r>
        <w:rPr>
          <w:rFonts w:ascii="Calibri" w:eastAsia="Calibri" w:hAnsi="Calibri" w:cs="Calibri"/>
          <w:spacing w:val="-1"/>
          <w:sz w:val="24"/>
          <w:szCs w:val="24"/>
        </w:rPr>
        <w:t xml:space="preserve"> </w:t>
      </w:r>
      <w:r>
        <w:rPr>
          <w:rFonts w:ascii="Calibri" w:eastAsia="Calibri" w:hAnsi="Calibri" w:cs="Calibri"/>
          <w:sz w:val="24"/>
          <w:szCs w:val="24"/>
        </w:rPr>
        <w:t>test</w:t>
      </w:r>
      <w:r>
        <w:rPr>
          <w:rFonts w:ascii="Calibri" w:eastAsia="Calibri" w:hAnsi="Calibri" w:cs="Calibri"/>
          <w:spacing w:val="-3"/>
          <w:sz w:val="24"/>
          <w:szCs w:val="24"/>
        </w:rPr>
        <w:t xml:space="preserve"> </w:t>
      </w:r>
      <w:r>
        <w:rPr>
          <w:rFonts w:ascii="Calibri" w:eastAsia="Calibri" w:hAnsi="Calibri" w:cs="Calibri"/>
          <w:sz w:val="24"/>
          <w:szCs w:val="24"/>
        </w:rPr>
        <w:t>case</w:t>
      </w:r>
      <w:r>
        <w:rPr>
          <w:rFonts w:ascii="Calibri" w:eastAsia="Calibri" w:hAnsi="Calibri" w:cs="Calibri"/>
          <w:spacing w:val="-3"/>
          <w:sz w:val="24"/>
          <w:szCs w:val="24"/>
        </w:rPr>
        <w:t xml:space="preserve"> </w:t>
      </w:r>
      <w:r>
        <w:rPr>
          <w:rFonts w:ascii="Calibri" w:eastAsia="Calibri" w:hAnsi="Calibri" w:cs="Calibri"/>
          <w:sz w:val="24"/>
          <w:szCs w:val="24"/>
        </w:rPr>
        <w:t>design</w:t>
      </w:r>
      <w:r>
        <w:rPr>
          <w:rFonts w:ascii="Calibri" w:eastAsia="Calibri" w:hAnsi="Calibri" w:cs="Calibri"/>
          <w:spacing w:val="-1"/>
          <w:sz w:val="24"/>
          <w:szCs w:val="24"/>
        </w:rPr>
        <w:t xml:space="preserve"> </w:t>
      </w:r>
      <w:r>
        <w:rPr>
          <w:rFonts w:ascii="Calibri" w:eastAsia="Calibri" w:hAnsi="Calibri" w:cs="Calibri"/>
          <w:sz w:val="24"/>
          <w:szCs w:val="24"/>
        </w:rPr>
        <w:t>method</w:t>
      </w:r>
      <w:r>
        <w:rPr>
          <w:rFonts w:ascii="Calibri" w:eastAsia="Calibri" w:hAnsi="Calibri" w:cs="Calibri"/>
          <w:spacing w:val="-1"/>
          <w:sz w:val="24"/>
          <w:szCs w:val="24"/>
        </w:rPr>
        <w:t xml:space="preserve"> </w:t>
      </w:r>
      <w:r>
        <w:rPr>
          <w:rFonts w:ascii="Calibri" w:eastAsia="Calibri" w:hAnsi="Calibri" w:cs="Calibri"/>
          <w:sz w:val="24"/>
          <w:szCs w:val="24"/>
        </w:rPr>
        <w:t>that</w:t>
      </w:r>
      <w:r>
        <w:rPr>
          <w:rFonts w:ascii="Calibri" w:eastAsia="Calibri" w:hAnsi="Calibri" w:cs="Calibri"/>
          <w:spacing w:val="-4"/>
          <w:sz w:val="24"/>
          <w:szCs w:val="24"/>
        </w:rPr>
        <w:t xml:space="preserve"> </w:t>
      </w:r>
      <w:r>
        <w:rPr>
          <w:rFonts w:ascii="Calibri" w:eastAsia="Calibri" w:hAnsi="Calibri" w:cs="Calibri"/>
          <w:sz w:val="24"/>
          <w:szCs w:val="24"/>
        </w:rPr>
        <w:t>uses</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control</w:t>
      </w:r>
      <w:r>
        <w:rPr>
          <w:rFonts w:ascii="Calibri" w:eastAsia="Calibri" w:hAnsi="Calibri" w:cs="Calibri"/>
          <w:spacing w:val="-3"/>
          <w:sz w:val="24"/>
          <w:szCs w:val="24"/>
        </w:rPr>
        <w:t xml:space="preserve"> </w:t>
      </w:r>
      <w:r>
        <w:rPr>
          <w:rFonts w:ascii="Calibri" w:eastAsia="Calibri" w:hAnsi="Calibri" w:cs="Calibri"/>
          <w:sz w:val="24"/>
          <w:szCs w:val="24"/>
        </w:rPr>
        <w:t>structure</w:t>
      </w:r>
      <w:r>
        <w:rPr>
          <w:rFonts w:ascii="Calibri" w:eastAsia="Calibri" w:hAnsi="Calibri" w:cs="Calibri"/>
          <w:spacing w:val="-3"/>
          <w:sz w:val="24"/>
          <w:szCs w:val="24"/>
        </w:rPr>
        <w:t xml:space="preserve"> </w:t>
      </w:r>
      <w:r>
        <w:rPr>
          <w:rFonts w:ascii="Calibri" w:eastAsia="Calibri" w:hAnsi="Calibri" w:cs="Calibri"/>
          <w:sz w:val="24"/>
          <w:szCs w:val="24"/>
        </w:rPr>
        <w:t>of</w:t>
      </w:r>
      <w:r>
        <w:rPr>
          <w:rFonts w:ascii="Calibri" w:eastAsia="Calibri" w:hAnsi="Calibri" w:cs="Calibri"/>
          <w:spacing w:val="-2"/>
          <w:sz w:val="24"/>
          <w:szCs w:val="24"/>
        </w:rPr>
        <w:t xml:space="preserve"> </w:t>
      </w:r>
      <w:r>
        <w:rPr>
          <w:rFonts w:ascii="Calibri" w:eastAsia="Calibri" w:hAnsi="Calibri" w:cs="Calibri"/>
          <w:sz w:val="24"/>
          <w:szCs w:val="24"/>
        </w:rPr>
        <w:t>the</w:t>
      </w:r>
      <w:r>
        <w:rPr>
          <w:rFonts w:ascii="Calibri" w:eastAsia="Calibri" w:hAnsi="Calibri" w:cs="Calibri"/>
          <w:spacing w:val="-60"/>
          <w:sz w:val="24"/>
          <w:szCs w:val="24"/>
        </w:rPr>
        <w:t xml:space="preserve"> </w:t>
      </w:r>
      <w:r>
        <w:rPr>
          <w:rFonts w:ascii="Calibri" w:eastAsia="Calibri" w:hAnsi="Calibri" w:cs="Calibri"/>
          <w:sz w:val="24"/>
          <w:szCs w:val="24"/>
        </w:rPr>
        <w:t>procedural</w:t>
      </w:r>
      <w:r>
        <w:rPr>
          <w:rFonts w:ascii="Calibri" w:eastAsia="Calibri" w:hAnsi="Calibri" w:cs="Calibri"/>
          <w:spacing w:val="-1"/>
          <w:sz w:val="24"/>
          <w:szCs w:val="24"/>
        </w:rPr>
        <w:t xml:space="preserve"> </w:t>
      </w:r>
      <w:r>
        <w:rPr>
          <w:rFonts w:ascii="Calibri" w:eastAsia="Calibri" w:hAnsi="Calibri" w:cs="Calibri"/>
          <w:sz w:val="24"/>
          <w:szCs w:val="24"/>
        </w:rPr>
        <w:t>design to derive</w:t>
      </w:r>
      <w:r>
        <w:rPr>
          <w:rFonts w:ascii="Calibri" w:eastAsia="Calibri" w:hAnsi="Calibri" w:cs="Calibri"/>
          <w:spacing w:val="-2"/>
          <w:sz w:val="24"/>
          <w:szCs w:val="24"/>
        </w:rPr>
        <w:t xml:space="preserve"> </w:t>
      </w:r>
      <w:r>
        <w:rPr>
          <w:rFonts w:ascii="Calibri" w:eastAsia="Calibri" w:hAnsi="Calibri" w:cs="Calibri"/>
          <w:sz w:val="24"/>
          <w:szCs w:val="24"/>
        </w:rPr>
        <w:t>test</w:t>
      </w:r>
      <w:r>
        <w:rPr>
          <w:rFonts w:ascii="Calibri" w:eastAsia="Calibri" w:hAnsi="Calibri" w:cs="Calibri"/>
          <w:spacing w:val="-4"/>
          <w:sz w:val="24"/>
          <w:szCs w:val="24"/>
        </w:rPr>
        <w:t xml:space="preserve"> </w:t>
      </w:r>
      <w:r>
        <w:rPr>
          <w:rFonts w:ascii="Calibri" w:eastAsia="Calibri" w:hAnsi="Calibri" w:cs="Calibri"/>
          <w:sz w:val="24"/>
          <w:szCs w:val="24"/>
        </w:rPr>
        <w:t>cases.</w:t>
      </w:r>
    </w:p>
    <w:p w14:paraId="34854C24" w14:textId="77777777" w:rsidR="00C22E2C" w:rsidRDefault="002A4A6B">
      <w:pPr>
        <w:tabs>
          <w:tab w:val="left" w:pos="1861"/>
        </w:tabs>
        <w:spacing w:before="1"/>
        <w:rPr>
          <w:rFonts w:ascii="Calibri" w:eastAsia="Calibri" w:hAnsi="Calibri" w:cs="Calibri"/>
          <w:sz w:val="24"/>
          <w:szCs w:val="24"/>
        </w:rPr>
      </w:pPr>
      <w:r>
        <w:rPr>
          <w:rFonts w:ascii="Calibri" w:eastAsia="Calibri" w:hAnsi="Calibri" w:cs="Calibri"/>
          <w:sz w:val="24"/>
          <w:szCs w:val="24"/>
        </w:rPr>
        <w:t>Using</w:t>
      </w:r>
      <w:r>
        <w:rPr>
          <w:rFonts w:ascii="Calibri" w:eastAsia="Calibri" w:hAnsi="Calibri" w:cs="Calibri"/>
          <w:spacing w:val="-3"/>
          <w:sz w:val="24"/>
          <w:szCs w:val="24"/>
        </w:rPr>
        <w:t xml:space="preserve"> </w:t>
      </w:r>
      <w:r>
        <w:rPr>
          <w:rFonts w:ascii="Calibri" w:eastAsia="Calibri" w:hAnsi="Calibri" w:cs="Calibri"/>
          <w:sz w:val="24"/>
          <w:szCs w:val="24"/>
        </w:rPr>
        <w:t>White</w:t>
      </w:r>
      <w:r>
        <w:rPr>
          <w:rFonts w:ascii="Calibri" w:eastAsia="Calibri" w:hAnsi="Calibri" w:cs="Calibri"/>
          <w:spacing w:val="-2"/>
          <w:sz w:val="24"/>
          <w:szCs w:val="24"/>
        </w:rPr>
        <w:t xml:space="preserve"> </w:t>
      </w:r>
      <w:r>
        <w:rPr>
          <w:rFonts w:ascii="Calibri" w:eastAsia="Calibri" w:hAnsi="Calibri" w:cs="Calibri"/>
          <w:sz w:val="24"/>
          <w:szCs w:val="24"/>
        </w:rPr>
        <w:t>Box</w:t>
      </w:r>
      <w:r>
        <w:rPr>
          <w:rFonts w:ascii="Calibri" w:eastAsia="Calibri" w:hAnsi="Calibri" w:cs="Calibri"/>
          <w:spacing w:val="-1"/>
          <w:sz w:val="24"/>
          <w:szCs w:val="24"/>
        </w:rPr>
        <w:t xml:space="preserve"> </w:t>
      </w:r>
      <w:r>
        <w:rPr>
          <w:rFonts w:ascii="Calibri" w:eastAsia="Calibri" w:hAnsi="Calibri" w:cs="Calibri"/>
          <w:sz w:val="24"/>
          <w:szCs w:val="24"/>
        </w:rPr>
        <w:t>Testing</w:t>
      </w:r>
      <w:r>
        <w:rPr>
          <w:rFonts w:ascii="Calibri" w:eastAsia="Calibri" w:hAnsi="Calibri" w:cs="Calibri"/>
          <w:spacing w:val="-2"/>
          <w:sz w:val="24"/>
          <w:szCs w:val="24"/>
        </w:rPr>
        <w:t xml:space="preserve"> </w:t>
      </w:r>
      <w:r>
        <w:rPr>
          <w:rFonts w:ascii="Calibri" w:eastAsia="Calibri" w:hAnsi="Calibri" w:cs="Calibri"/>
          <w:sz w:val="24"/>
          <w:szCs w:val="24"/>
        </w:rPr>
        <w:t>method,</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software</w:t>
      </w:r>
      <w:r>
        <w:rPr>
          <w:rFonts w:ascii="Calibri" w:eastAsia="Calibri" w:hAnsi="Calibri" w:cs="Calibri"/>
          <w:spacing w:val="-3"/>
          <w:sz w:val="24"/>
          <w:szCs w:val="24"/>
        </w:rPr>
        <w:t xml:space="preserve"> </w:t>
      </w:r>
      <w:r>
        <w:rPr>
          <w:rFonts w:ascii="Calibri" w:eastAsia="Calibri" w:hAnsi="Calibri" w:cs="Calibri"/>
          <w:sz w:val="24"/>
          <w:szCs w:val="24"/>
        </w:rPr>
        <w:t>engineer</w:t>
      </w:r>
      <w:r>
        <w:rPr>
          <w:rFonts w:ascii="Calibri" w:eastAsia="Calibri" w:hAnsi="Calibri" w:cs="Calibri"/>
          <w:spacing w:val="-3"/>
          <w:sz w:val="24"/>
          <w:szCs w:val="24"/>
        </w:rPr>
        <w:t xml:space="preserve"> </w:t>
      </w:r>
      <w:r>
        <w:rPr>
          <w:rFonts w:ascii="Calibri" w:eastAsia="Calibri" w:hAnsi="Calibri" w:cs="Calibri"/>
          <w:sz w:val="24"/>
          <w:szCs w:val="24"/>
        </w:rPr>
        <w:t>can</w:t>
      </w:r>
      <w:r>
        <w:rPr>
          <w:rFonts w:ascii="Calibri" w:eastAsia="Calibri" w:hAnsi="Calibri" w:cs="Calibri"/>
          <w:spacing w:val="-1"/>
          <w:sz w:val="24"/>
          <w:szCs w:val="24"/>
        </w:rPr>
        <w:t xml:space="preserve"> </w:t>
      </w:r>
      <w:r>
        <w:rPr>
          <w:rFonts w:ascii="Calibri" w:eastAsia="Calibri" w:hAnsi="Calibri" w:cs="Calibri"/>
          <w:sz w:val="24"/>
          <w:szCs w:val="24"/>
        </w:rPr>
        <w:t>derive</w:t>
      </w:r>
      <w:r>
        <w:rPr>
          <w:rFonts w:ascii="Calibri" w:eastAsia="Calibri" w:hAnsi="Calibri" w:cs="Calibri"/>
          <w:spacing w:val="-2"/>
          <w:sz w:val="24"/>
          <w:szCs w:val="24"/>
        </w:rPr>
        <w:t xml:space="preserve"> </w:t>
      </w:r>
      <w:r>
        <w:rPr>
          <w:rFonts w:ascii="Calibri" w:eastAsia="Calibri" w:hAnsi="Calibri" w:cs="Calibri"/>
          <w:sz w:val="24"/>
          <w:szCs w:val="24"/>
        </w:rPr>
        <w:t>test</w:t>
      </w:r>
      <w:r>
        <w:rPr>
          <w:rFonts w:ascii="Calibri" w:eastAsia="Calibri" w:hAnsi="Calibri" w:cs="Calibri"/>
          <w:spacing w:val="-2"/>
          <w:sz w:val="24"/>
          <w:szCs w:val="24"/>
        </w:rPr>
        <w:t xml:space="preserve"> </w:t>
      </w:r>
      <w:r>
        <w:rPr>
          <w:rFonts w:ascii="Calibri" w:eastAsia="Calibri" w:hAnsi="Calibri" w:cs="Calibri"/>
          <w:sz w:val="24"/>
          <w:szCs w:val="24"/>
        </w:rPr>
        <w:t>cases that</w:t>
      </w:r>
    </w:p>
    <w:p w14:paraId="78C6D705" w14:textId="77777777" w:rsidR="00C22E2C" w:rsidRDefault="002A4A6B">
      <w:pPr>
        <w:tabs>
          <w:tab w:val="left" w:pos="2581"/>
        </w:tabs>
        <w:spacing w:before="50" w:line="268" w:lineRule="auto"/>
        <w:ind w:right="717"/>
        <w:rPr>
          <w:rFonts w:ascii="Calibri" w:eastAsia="Calibri" w:hAnsi="Calibri" w:cs="Calibri"/>
          <w:sz w:val="24"/>
          <w:szCs w:val="24"/>
        </w:rPr>
      </w:pPr>
      <w:r>
        <w:rPr>
          <w:rFonts w:ascii="Calibri" w:eastAsia="Calibri" w:hAnsi="Calibri" w:cs="Calibri"/>
          <w:sz w:val="24"/>
          <w:szCs w:val="24"/>
        </w:rPr>
        <w:t>Guarantee that all independent paths within a</w:t>
      </w:r>
      <w:r>
        <w:rPr>
          <w:rFonts w:ascii="Calibri" w:eastAsia="Calibri" w:hAnsi="Calibri" w:cs="Calibri"/>
          <w:sz w:val="24"/>
          <w:szCs w:val="24"/>
          <w:lang w:val="en-US"/>
        </w:rPr>
        <w:t xml:space="preserve"> </w:t>
      </w:r>
      <w:r>
        <w:rPr>
          <w:rFonts w:ascii="Calibri" w:eastAsia="Calibri" w:hAnsi="Calibri" w:cs="Calibri"/>
          <w:sz w:val="24"/>
          <w:szCs w:val="24"/>
        </w:rPr>
        <w:t>module have been exercised</w:t>
      </w:r>
      <w:r>
        <w:rPr>
          <w:rFonts w:ascii="Calibri" w:eastAsia="Calibri" w:hAnsi="Calibri" w:cs="Calibri"/>
          <w:spacing w:val="-61"/>
          <w:sz w:val="24"/>
          <w:szCs w:val="24"/>
        </w:rPr>
        <w:t xml:space="preserve"> </w:t>
      </w:r>
      <w:r>
        <w:rPr>
          <w:rFonts w:ascii="Calibri" w:eastAsia="Calibri" w:hAnsi="Calibri" w:cs="Calibri"/>
          <w:sz w:val="24"/>
          <w:szCs w:val="24"/>
        </w:rPr>
        <w:t>at</w:t>
      </w:r>
      <w:r>
        <w:rPr>
          <w:rFonts w:ascii="Calibri" w:eastAsia="Calibri" w:hAnsi="Calibri" w:cs="Calibri"/>
          <w:spacing w:val="-2"/>
          <w:sz w:val="24"/>
          <w:szCs w:val="24"/>
        </w:rPr>
        <w:t xml:space="preserve"> </w:t>
      </w:r>
      <w:r>
        <w:rPr>
          <w:rFonts w:ascii="Calibri" w:eastAsia="Calibri" w:hAnsi="Calibri" w:cs="Calibri"/>
          <w:sz w:val="24"/>
          <w:szCs w:val="24"/>
        </w:rPr>
        <w:t>least</w:t>
      </w:r>
      <w:r>
        <w:rPr>
          <w:rFonts w:ascii="Calibri" w:eastAsia="Calibri" w:hAnsi="Calibri" w:cs="Calibri"/>
          <w:spacing w:val="-1"/>
          <w:sz w:val="24"/>
          <w:szCs w:val="24"/>
        </w:rPr>
        <w:t xml:space="preserve"> </w:t>
      </w:r>
      <w:r>
        <w:rPr>
          <w:rFonts w:ascii="Calibri" w:eastAsia="Calibri" w:hAnsi="Calibri" w:cs="Calibri"/>
          <w:sz w:val="24"/>
          <w:szCs w:val="24"/>
        </w:rPr>
        <w:t>once.</w:t>
      </w:r>
    </w:p>
    <w:p w14:paraId="7F33C1C4" w14:textId="77777777" w:rsidR="00C22E2C" w:rsidRDefault="002A4A6B">
      <w:pPr>
        <w:tabs>
          <w:tab w:val="left" w:pos="3300"/>
          <w:tab w:val="left" w:pos="3301"/>
        </w:tabs>
        <w:spacing w:before="12"/>
        <w:rPr>
          <w:rFonts w:ascii="Calibri" w:eastAsia="Calibri" w:hAnsi="Calibri" w:cs="Calibri"/>
          <w:sz w:val="24"/>
          <w:szCs w:val="24"/>
        </w:rPr>
      </w:pPr>
      <w:r>
        <w:rPr>
          <w:rFonts w:ascii="Calibri" w:eastAsia="Calibri" w:hAnsi="Calibri" w:cs="Calibri"/>
          <w:sz w:val="24"/>
          <w:szCs w:val="24"/>
        </w:rPr>
        <w:t>Exercise</w:t>
      </w:r>
      <w:r>
        <w:rPr>
          <w:rFonts w:ascii="Calibri" w:eastAsia="Calibri" w:hAnsi="Calibri" w:cs="Calibri"/>
          <w:spacing w:val="-4"/>
          <w:sz w:val="24"/>
          <w:szCs w:val="24"/>
        </w:rPr>
        <w:t xml:space="preserve"> </w:t>
      </w:r>
      <w:r>
        <w:rPr>
          <w:rFonts w:ascii="Calibri" w:eastAsia="Calibri" w:hAnsi="Calibri" w:cs="Calibri"/>
          <w:sz w:val="24"/>
          <w:szCs w:val="24"/>
        </w:rPr>
        <w:t>all</w:t>
      </w:r>
      <w:r>
        <w:rPr>
          <w:rFonts w:ascii="Calibri" w:eastAsia="Calibri" w:hAnsi="Calibri" w:cs="Calibri"/>
          <w:spacing w:val="-2"/>
          <w:sz w:val="24"/>
          <w:szCs w:val="24"/>
        </w:rPr>
        <w:t xml:space="preserve"> </w:t>
      </w:r>
      <w:r>
        <w:rPr>
          <w:rFonts w:ascii="Calibri" w:eastAsia="Calibri" w:hAnsi="Calibri" w:cs="Calibri"/>
          <w:sz w:val="24"/>
          <w:szCs w:val="24"/>
        </w:rPr>
        <w:t>logical</w:t>
      </w:r>
      <w:r>
        <w:rPr>
          <w:rFonts w:ascii="Calibri" w:eastAsia="Calibri" w:hAnsi="Calibri" w:cs="Calibri"/>
          <w:spacing w:val="-2"/>
          <w:sz w:val="24"/>
          <w:szCs w:val="24"/>
        </w:rPr>
        <w:t xml:space="preserve"> </w:t>
      </w:r>
      <w:r>
        <w:rPr>
          <w:rFonts w:ascii="Calibri" w:eastAsia="Calibri" w:hAnsi="Calibri" w:cs="Calibri"/>
          <w:sz w:val="24"/>
          <w:szCs w:val="24"/>
        </w:rPr>
        <w:t>decisions</w:t>
      </w:r>
      <w:r>
        <w:rPr>
          <w:rFonts w:ascii="Calibri" w:eastAsia="Calibri" w:hAnsi="Calibri" w:cs="Calibri"/>
          <w:spacing w:val="-2"/>
          <w:sz w:val="24"/>
          <w:szCs w:val="24"/>
        </w:rPr>
        <w:t xml:space="preserve"> </w:t>
      </w:r>
      <w:r>
        <w:rPr>
          <w:rFonts w:ascii="Calibri" w:eastAsia="Calibri" w:hAnsi="Calibri" w:cs="Calibri"/>
          <w:sz w:val="24"/>
          <w:szCs w:val="24"/>
        </w:rPr>
        <w:t>on</w:t>
      </w:r>
      <w:r>
        <w:rPr>
          <w:rFonts w:ascii="Calibri" w:eastAsia="Calibri" w:hAnsi="Calibri" w:cs="Calibri"/>
          <w:spacing w:val="-1"/>
          <w:sz w:val="24"/>
          <w:szCs w:val="24"/>
        </w:rPr>
        <w:t xml:space="preserve"> </w:t>
      </w:r>
      <w:r>
        <w:rPr>
          <w:rFonts w:ascii="Calibri" w:eastAsia="Calibri" w:hAnsi="Calibri" w:cs="Calibri"/>
          <w:sz w:val="24"/>
          <w:szCs w:val="24"/>
        </w:rPr>
        <w:t>their</w:t>
      </w:r>
      <w:r>
        <w:rPr>
          <w:rFonts w:ascii="Calibri" w:eastAsia="Calibri" w:hAnsi="Calibri" w:cs="Calibri"/>
          <w:spacing w:val="-2"/>
          <w:sz w:val="24"/>
          <w:szCs w:val="24"/>
        </w:rPr>
        <w:t xml:space="preserve"> </w:t>
      </w:r>
      <w:r>
        <w:rPr>
          <w:rFonts w:ascii="Calibri" w:eastAsia="Calibri" w:hAnsi="Calibri" w:cs="Calibri"/>
          <w:sz w:val="24"/>
          <w:szCs w:val="24"/>
        </w:rPr>
        <w:t>true</w:t>
      </w:r>
      <w:r>
        <w:rPr>
          <w:rFonts w:ascii="Calibri" w:eastAsia="Calibri" w:hAnsi="Calibri" w:cs="Calibri"/>
          <w:spacing w:val="-5"/>
          <w:sz w:val="24"/>
          <w:szCs w:val="24"/>
        </w:rPr>
        <w:t xml:space="preserve"> </w:t>
      </w:r>
      <w:r>
        <w:rPr>
          <w:rFonts w:ascii="Calibri" w:eastAsia="Calibri" w:hAnsi="Calibri" w:cs="Calibri"/>
          <w:sz w:val="24"/>
          <w:szCs w:val="24"/>
        </w:rPr>
        <w:t>and</w:t>
      </w:r>
      <w:r>
        <w:rPr>
          <w:rFonts w:ascii="Calibri" w:eastAsia="Calibri" w:hAnsi="Calibri" w:cs="Calibri"/>
          <w:spacing w:val="-2"/>
          <w:sz w:val="24"/>
          <w:szCs w:val="24"/>
        </w:rPr>
        <w:t xml:space="preserve"> </w:t>
      </w:r>
      <w:r>
        <w:rPr>
          <w:rFonts w:ascii="Calibri" w:eastAsia="Calibri" w:hAnsi="Calibri" w:cs="Calibri"/>
          <w:sz w:val="24"/>
          <w:szCs w:val="24"/>
        </w:rPr>
        <w:t>false</w:t>
      </w:r>
      <w:r>
        <w:rPr>
          <w:rFonts w:ascii="Calibri" w:eastAsia="Calibri" w:hAnsi="Calibri" w:cs="Calibri"/>
          <w:spacing w:val="-3"/>
          <w:sz w:val="24"/>
          <w:szCs w:val="24"/>
        </w:rPr>
        <w:t xml:space="preserve"> </w:t>
      </w:r>
      <w:r>
        <w:rPr>
          <w:rFonts w:ascii="Calibri" w:eastAsia="Calibri" w:hAnsi="Calibri" w:cs="Calibri"/>
          <w:sz w:val="24"/>
          <w:szCs w:val="24"/>
        </w:rPr>
        <w:t>sides.</w:t>
      </w:r>
    </w:p>
    <w:p w14:paraId="7F9D6C38" w14:textId="77777777" w:rsidR="00C22E2C" w:rsidRDefault="002A4A6B">
      <w:pPr>
        <w:tabs>
          <w:tab w:val="left" w:pos="2581"/>
        </w:tabs>
        <w:spacing w:before="53"/>
        <w:rPr>
          <w:rFonts w:ascii="Calibri" w:eastAsia="Calibri" w:hAnsi="Calibri" w:cs="Calibri"/>
          <w:sz w:val="24"/>
          <w:szCs w:val="24"/>
        </w:rPr>
      </w:pPr>
      <w:r>
        <w:rPr>
          <w:rFonts w:ascii="Calibri" w:eastAsia="Calibri" w:hAnsi="Calibri" w:cs="Calibri"/>
          <w:sz w:val="24"/>
          <w:szCs w:val="24"/>
        </w:rPr>
        <w:t>Execute</w:t>
      </w:r>
      <w:r>
        <w:rPr>
          <w:rFonts w:ascii="Calibri" w:eastAsia="Calibri" w:hAnsi="Calibri" w:cs="Calibri"/>
          <w:spacing w:val="-4"/>
          <w:sz w:val="24"/>
          <w:szCs w:val="24"/>
        </w:rPr>
        <w:t xml:space="preserve"> </w:t>
      </w:r>
      <w:r>
        <w:rPr>
          <w:rFonts w:ascii="Calibri" w:eastAsia="Calibri" w:hAnsi="Calibri" w:cs="Calibri"/>
          <w:sz w:val="24"/>
          <w:szCs w:val="24"/>
        </w:rPr>
        <w:t>all</w:t>
      </w:r>
      <w:r>
        <w:rPr>
          <w:rFonts w:ascii="Calibri" w:eastAsia="Calibri" w:hAnsi="Calibri" w:cs="Calibri"/>
          <w:spacing w:val="-1"/>
          <w:sz w:val="24"/>
          <w:szCs w:val="24"/>
        </w:rPr>
        <w:t xml:space="preserve"> </w:t>
      </w:r>
      <w:r>
        <w:rPr>
          <w:rFonts w:ascii="Calibri" w:eastAsia="Calibri" w:hAnsi="Calibri" w:cs="Calibri"/>
          <w:sz w:val="24"/>
          <w:szCs w:val="24"/>
        </w:rPr>
        <w:t>loops</w:t>
      </w:r>
      <w:r>
        <w:rPr>
          <w:rFonts w:ascii="Calibri" w:eastAsia="Calibri" w:hAnsi="Calibri" w:cs="Calibri"/>
          <w:spacing w:val="-1"/>
          <w:sz w:val="24"/>
          <w:szCs w:val="24"/>
        </w:rPr>
        <w:t xml:space="preserve"> </w:t>
      </w:r>
      <w:r>
        <w:rPr>
          <w:rFonts w:ascii="Calibri" w:eastAsia="Calibri" w:hAnsi="Calibri" w:cs="Calibri"/>
          <w:sz w:val="24"/>
          <w:szCs w:val="24"/>
        </w:rPr>
        <w:t>at</w:t>
      </w:r>
      <w:r>
        <w:rPr>
          <w:rFonts w:ascii="Calibri" w:eastAsia="Calibri" w:hAnsi="Calibri" w:cs="Calibri"/>
          <w:spacing w:val="-4"/>
          <w:sz w:val="24"/>
          <w:szCs w:val="24"/>
        </w:rPr>
        <w:t xml:space="preserve"> </w:t>
      </w:r>
      <w:r>
        <w:rPr>
          <w:rFonts w:ascii="Calibri" w:eastAsia="Calibri" w:hAnsi="Calibri" w:cs="Calibri"/>
          <w:sz w:val="24"/>
          <w:szCs w:val="24"/>
        </w:rPr>
        <w:t>their</w:t>
      </w:r>
      <w:r>
        <w:rPr>
          <w:rFonts w:ascii="Calibri" w:eastAsia="Calibri" w:hAnsi="Calibri" w:cs="Calibri"/>
          <w:spacing w:val="-3"/>
          <w:sz w:val="24"/>
          <w:szCs w:val="24"/>
        </w:rPr>
        <w:t xml:space="preserve"> </w:t>
      </w:r>
      <w:r>
        <w:rPr>
          <w:rFonts w:ascii="Calibri" w:eastAsia="Calibri" w:hAnsi="Calibri" w:cs="Calibri"/>
          <w:sz w:val="24"/>
          <w:szCs w:val="24"/>
        </w:rPr>
        <w:t>boundaries</w:t>
      </w:r>
      <w:r>
        <w:rPr>
          <w:rFonts w:ascii="Calibri" w:eastAsia="Calibri" w:hAnsi="Calibri" w:cs="Calibri"/>
          <w:spacing w:val="-1"/>
          <w:sz w:val="24"/>
          <w:szCs w:val="24"/>
        </w:rPr>
        <w:t xml:space="preserve"> </w:t>
      </w:r>
      <w:r>
        <w:rPr>
          <w:rFonts w:ascii="Calibri" w:eastAsia="Calibri" w:hAnsi="Calibri" w:cs="Calibri"/>
          <w:sz w:val="24"/>
          <w:szCs w:val="24"/>
        </w:rPr>
        <w:t>and</w:t>
      </w:r>
      <w:r>
        <w:rPr>
          <w:rFonts w:ascii="Calibri" w:eastAsia="Calibri" w:hAnsi="Calibri" w:cs="Calibri"/>
          <w:spacing w:val="-3"/>
          <w:sz w:val="24"/>
          <w:szCs w:val="24"/>
        </w:rPr>
        <w:t xml:space="preserve"> </w:t>
      </w:r>
      <w:r>
        <w:rPr>
          <w:rFonts w:ascii="Calibri" w:eastAsia="Calibri" w:hAnsi="Calibri" w:cs="Calibri"/>
          <w:sz w:val="24"/>
          <w:szCs w:val="24"/>
        </w:rPr>
        <w:t>within</w:t>
      </w:r>
      <w:r>
        <w:rPr>
          <w:rFonts w:ascii="Calibri" w:eastAsia="Calibri" w:hAnsi="Calibri" w:cs="Calibri"/>
          <w:spacing w:val="-1"/>
          <w:sz w:val="24"/>
          <w:szCs w:val="24"/>
        </w:rPr>
        <w:t xml:space="preserve"> </w:t>
      </w:r>
      <w:r>
        <w:rPr>
          <w:rFonts w:ascii="Calibri" w:eastAsia="Calibri" w:hAnsi="Calibri" w:cs="Calibri"/>
          <w:sz w:val="24"/>
          <w:szCs w:val="24"/>
        </w:rPr>
        <w:t>their</w:t>
      </w:r>
      <w:r>
        <w:rPr>
          <w:rFonts w:ascii="Calibri" w:eastAsia="Calibri" w:hAnsi="Calibri" w:cs="Calibri"/>
          <w:spacing w:val="-1"/>
          <w:sz w:val="24"/>
          <w:szCs w:val="24"/>
        </w:rPr>
        <w:t xml:space="preserve"> </w:t>
      </w:r>
      <w:r>
        <w:rPr>
          <w:rFonts w:ascii="Calibri" w:eastAsia="Calibri" w:hAnsi="Calibri" w:cs="Calibri"/>
          <w:sz w:val="24"/>
          <w:szCs w:val="24"/>
        </w:rPr>
        <w:t>operational</w:t>
      </w:r>
      <w:r>
        <w:rPr>
          <w:rFonts w:ascii="Calibri" w:eastAsia="Calibri" w:hAnsi="Calibri" w:cs="Calibri"/>
          <w:spacing w:val="-2"/>
          <w:sz w:val="24"/>
          <w:szCs w:val="24"/>
        </w:rPr>
        <w:t xml:space="preserve"> </w:t>
      </w:r>
      <w:r>
        <w:rPr>
          <w:rFonts w:ascii="Calibri" w:eastAsia="Calibri" w:hAnsi="Calibri" w:cs="Calibri"/>
          <w:sz w:val="24"/>
          <w:szCs w:val="24"/>
        </w:rPr>
        <w:t>bounds.</w:t>
      </w:r>
    </w:p>
    <w:p w14:paraId="554D8F76" w14:textId="77777777" w:rsidR="00C22E2C" w:rsidRDefault="002A4A6B">
      <w:pPr>
        <w:tabs>
          <w:tab w:val="left" w:pos="2581"/>
        </w:tabs>
        <w:spacing w:before="43"/>
        <w:rPr>
          <w:rFonts w:ascii="Calibri" w:eastAsia="Calibri" w:hAnsi="Calibri" w:cs="Calibri"/>
          <w:sz w:val="24"/>
          <w:szCs w:val="24"/>
        </w:rPr>
      </w:pPr>
      <w:r>
        <w:rPr>
          <w:rFonts w:ascii="Calibri" w:eastAsia="Calibri" w:hAnsi="Calibri" w:cs="Calibri"/>
          <w:sz w:val="24"/>
          <w:szCs w:val="24"/>
        </w:rPr>
        <w:t>Exercise</w:t>
      </w:r>
      <w:r>
        <w:rPr>
          <w:rFonts w:ascii="Calibri" w:eastAsia="Calibri" w:hAnsi="Calibri" w:cs="Calibri"/>
          <w:spacing w:val="-4"/>
          <w:sz w:val="24"/>
          <w:szCs w:val="24"/>
        </w:rPr>
        <w:t xml:space="preserve"> </w:t>
      </w:r>
      <w:r>
        <w:rPr>
          <w:rFonts w:ascii="Calibri" w:eastAsia="Calibri" w:hAnsi="Calibri" w:cs="Calibri"/>
          <w:sz w:val="24"/>
          <w:szCs w:val="24"/>
        </w:rPr>
        <w:t>internal</w:t>
      </w:r>
      <w:r>
        <w:rPr>
          <w:rFonts w:ascii="Calibri" w:eastAsia="Calibri" w:hAnsi="Calibri" w:cs="Calibri"/>
          <w:spacing w:val="-4"/>
          <w:sz w:val="24"/>
          <w:szCs w:val="24"/>
        </w:rPr>
        <w:t xml:space="preserve"> </w:t>
      </w:r>
      <w:r>
        <w:rPr>
          <w:rFonts w:ascii="Calibri" w:eastAsia="Calibri" w:hAnsi="Calibri" w:cs="Calibri"/>
          <w:sz w:val="24"/>
          <w:szCs w:val="24"/>
        </w:rPr>
        <w:t>data</w:t>
      </w:r>
      <w:r>
        <w:rPr>
          <w:rFonts w:ascii="Calibri" w:eastAsia="Calibri" w:hAnsi="Calibri" w:cs="Calibri"/>
          <w:spacing w:val="-7"/>
          <w:sz w:val="24"/>
          <w:szCs w:val="24"/>
        </w:rPr>
        <w:t xml:space="preserve"> </w:t>
      </w:r>
      <w:r>
        <w:rPr>
          <w:rFonts w:ascii="Calibri" w:eastAsia="Calibri" w:hAnsi="Calibri" w:cs="Calibri"/>
          <w:sz w:val="24"/>
          <w:szCs w:val="24"/>
        </w:rPr>
        <w:t>structures</w:t>
      </w:r>
      <w:r>
        <w:rPr>
          <w:rFonts w:ascii="Calibri" w:eastAsia="Calibri" w:hAnsi="Calibri" w:cs="Calibri"/>
          <w:spacing w:val="-2"/>
          <w:sz w:val="24"/>
          <w:szCs w:val="24"/>
        </w:rPr>
        <w:t xml:space="preserve"> </w:t>
      </w:r>
      <w:r>
        <w:rPr>
          <w:rFonts w:ascii="Calibri" w:eastAsia="Calibri" w:hAnsi="Calibri" w:cs="Calibri"/>
          <w:sz w:val="24"/>
          <w:szCs w:val="24"/>
        </w:rPr>
        <w:t>ensure</w:t>
      </w:r>
      <w:r>
        <w:rPr>
          <w:rFonts w:ascii="Calibri" w:eastAsia="Calibri" w:hAnsi="Calibri" w:cs="Calibri"/>
          <w:spacing w:val="-4"/>
          <w:sz w:val="24"/>
          <w:szCs w:val="24"/>
        </w:rPr>
        <w:t xml:space="preserve"> </w:t>
      </w:r>
      <w:r>
        <w:rPr>
          <w:rFonts w:ascii="Calibri" w:eastAsia="Calibri" w:hAnsi="Calibri" w:cs="Calibri"/>
          <w:sz w:val="24"/>
          <w:szCs w:val="24"/>
        </w:rPr>
        <w:t>their</w:t>
      </w:r>
      <w:r>
        <w:rPr>
          <w:rFonts w:ascii="Calibri" w:eastAsia="Calibri" w:hAnsi="Calibri" w:cs="Calibri"/>
          <w:spacing w:val="-2"/>
          <w:sz w:val="24"/>
          <w:szCs w:val="24"/>
        </w:rPr>
        <w:t xml:space="preserve"> </w:t>
      </w:r>
      <w:r>
        <w:rPr>
          <w:rFonts w:ascii="Calibri" w:eastAsia="Calibri" w:hAnsi="Calibri" w:cs="Calibri"/>
          <w:sz w:val="24"/>
          <w:szCs w:val="24"/>
        </w:rPr>
        <w:t>validity.</w:t>
      </w:r>
    </w:p>
    <w:p w14:paraId="1B858A18" w14:textId="77777777" w:rsidR="00C22E2C" w:rsidRDefault="002A4A6B">
      <w:pPr>
        <w:tabs>
          <w:tab w:val="left" w:pos="1861"/>
        </w:tabs>
        <w:spacing w:before="40"/>
        <w:rPr>
          <w:rFonts w:ascii="Calibri" w:eastAsia="Calibri" w:hAnsi="Calibri" w:cs="Calibri"/>
          <w:sz w:val="24"/>
          <w:szCs w:val="24"/>
        </w:rPr>
      </w:pPr>
      <w:r>
        <w:rPr>
          <w:rFonts w:ascii="Calibri" w:eastAsia="Calibri" w:hAnsi="Calibri" w:cs="Calibri"/>
          <w:sz w:val="24"/>
          <w:szCs w:val="24"/>
        </w:rPr>
        <w:t>Test</w:t>
      </w:r>
      <w:r>
        <w:rPr>
          <w:rFonts w:ascii="Calibri" w:eastAsia="Calibri" w:hAnsi="Calibri" w:cs="Calibri"/>
          <w:spacing w:val="-3"/>
          <w:sz w:val="24"/>
          <w:szCs w:val="24"/>
        </w:rPr>
        <w:t xml:space="preserve"> </w:t>
      </w:r>
      <w:r>
        <w:rPr>
          <w:rFonts w:ascii="Calibri" w:eastAsia="Calibri" w:hAnsi="Calibri" w:cs="Calibri"/>
          <w:sz w:val="24"/>
          <w:szCs w:val="24"/>
        </w:rPr>
        <w:t>the</w:t>
      </w:r>
      <w:r>
        <w:rPr>
          <w:rFonts w:ascii="Calibri" w:eastAsia="Calibri" w:hAnsi="Calibri" w:cs="Calibri"/>
          <w:spacing w:val="-2"/>
          <w:sz w:val="24"/>
          <w:szCs w:val="24"/>
        </w:rPr>
        <w:t xml:space="preserve"> </w:t>
      </w:r>
      <w:r>
        <w:rPr>
          <w:rFonts w:ascii="Calibri" w:eastAsia="Calibri" w:hAnsi="Calibri" w:cs="Calibri"/>
          <w:sz w:val="24"/>
          <w:szCs w:val="24"/>
        </w:rPr>
        <w:t>artifacts</w:t>
      </w:r>
      <w:r>
        <w:rPr>
          <w:rFonts w:ascii="Calibri" w:eastAsia="Calibri" w:hAnsi="Calibri" w:cs="Calibri"/>
          <w:spacing w:val="-2"/>
          <w:sz w:val="24"/>
          <w:szCs w:val="24"/>
        </w:rPr>
        <w:t xml:space="preserve"> </w:t>
      </w:r>
      <w:r>
        <w:rPr>
          <w:rFonts w:ascii="Calibri" w:eastAsia="Calibri" w:hAnsi="Calibri" w:cs="Calibri"/>
          <w:sz w:val="24"/>
          <w:szCs w:val="24"/>
        </w:rPr>
        <w:t>from</w:t>
      </w:r>
      <w:r>
        <w:rPr>
          <w:rFonts w:ascii="Calibri" w:eastAsia="Calibri" w:hAnsi="Calibri" w:cs="Calibri"/>
          <w:spacing w:val="-1"/>
          <w:sz w:val="24"/>
          <w:szCs w:val="24"/>
        </w:rPr>
        <w:t xml:space="preserve"> </w:t>
      </w:r>
      <w:r>
        <w:rPr>
          <w:rFonts w:ascii="Calibri" w:eastAsia="Calibri" w:hAnsi="Calibri" w:cs="Calibri"/>
          <w:sz w:val="24"/>
          <w:szCs w:val="24"/>
        </w:rPr>
        <w:t>the</w:t>
      </w:r>
      <w:r>
        <w:rPr>
          <w:rFonts w:ascii="Calibri" w:eastAsia="Calibri" w:hAnsi="Calibri" w:cs="Calibri"/>
          <w:spacing w:val="-3"/>
          <w:sz w:val="24"/>
          <w:szCs w:val="24"/>
        </w:rPr>
        <w:t xml:space="preserve"> </w:t>
      </w:r>
      <w:r>
        <w:rPr>
          <w:rFonts w:ascii="Calibri" w:eastAsia="Calibri" w:hAnsi="Calibri" w:cs="Calibri"/>
          <w:sz w:val="24"/>
          <w:szCs w:val="24"/>
        </w:rPr>
        <w:t>internal</w:t>
      </w:r>
      <w:r>
        <w:rPr>
          <w:rFonts w:ascii="Calibri" w:eastAsia="Calibri" w:hAnsi="Calibri" w:cs="Calibri"/>
          <w:spacing w:val="-2"/>
          <w:sz w:val="24"/>
          <w:szCs w:val="24"/>
        </w:rPr>
        <w:t xml:space="preserve"> </w:t>
      </w:r>
      <w:r>
        <w:rPr>
          <w:rFonts w:ascii="Calibri" w:eastAsia="Calibri" w:hAnsi="Calibri" w:cs="Calibri"/>
          <w:sz w:val="24"/>
          <w:szCs w:val="24"/>
        </w:rPr>
        <w:t>point</w:t>
      </w:r>
      <w:r>
        <w:rPr>
          <w:rFonts w:ascii="Calibri" w:eastAsia="Calibri" w:hAnsi="Calibri" w:cs="Calibri"/>
          <w:spacing w:val="-5"/>
          <w:sz w:val="24"/>
          <w:szCs w:val="24"/>
        </w:rPr>
        <w:t xml:space="preserve"> </w:t>
      </w:r>
      <w:r>
        <w:rPr>
          <w:rFonts w:ascii="Calibri" w:eastAsia="Calibri" w:hAnsi="Calibri" w:cs="Calibri"/>
          <w:sz w:val="24"/>
          <w:szCs w:val="24"/>
        </w:rPr>
        <w:t>of view.</w:t>
      </w:r>
    </w:p>
    <w:p w14:paraId="6D0F8798" w14:textId="77777777" w:rsidR="00C22E2C" w:rsidRDefault="002A4A6B">
      <w:pPr>
        <w:tabs>
          <w:tab w:val="left" w:pos="1861"/>
        </w:tabs>
        <w:spacing w:before="52"/>
        <w:rPr>
          <w:rFonts w:ascii="Calibri" w:eastAsia="Calibri" w:hAnsi="Calibri" w:cs="Calibri"/>
          <w:sz w:val="24"/>
          <w:szCs w:val="24"/>
        </w:rPr>
      </w:pPr>
      <w:r>
        <w:rPr>
          <w:rFonts w:ascii="Calibri" w:eastAsia="Calibri" w:hAnsi="Calibri" w:cs="Calibri"/>
          <w:sz w:val="24"/>
          <w:szCs w:val="24"/>
        </w:rPr>
        <w:t>It</w:t>
      </w:r>
      <w:r>
        <w:rPr>
          <w:rFonts w:ascii="Calibri" w:eastAsia="Calibri" w:hAnsi="Calibri" w:cs="Calibri"/>
          <w:spacing w:val="-4"/>
          <w:sz w:val="24"/>
          <w:szCs w:val="24"/>
        </w:rPr>
        <w:t xml:space="preserve"> </w:t>
      </w:r>
      <w:r>
        <w:rPr>
          <w:rFonts w:ascii="Calibri" w:eastAsia="Calibri" w:hAnsi="Calibri" w:cs="Calibri"/>
          <w:sz w:val="24"/>
          <w:szCs w:val="24"/>
        </w:rPr>
        <w:t>cannot</w:t>
      </w:r>
      <w:r>
        <w:rPr>
          <w:rFonts w:ascii="Calibri" w:eastAsia="Calibri" w:hAnsi="Calibri" w:cs="Calibri"/>
          <w:spacing w:val="-3"/>
          <w:sz w:val="24"/>
          <w:szCs w:val="24"/>
        </w:rPr>
        <w:t xml:space="preserve"> </w:t>
      </w:r>
      <w:r>
        <w:rPr>
          <w:rFonts w:ascii="Calibri" w:eastAsia="Calibri" w:hAnsi="Calibri" w:cs="Calibri"/>
          <w:sz w:val="24"/>
          <w:szCs w:val="24"/>
        </w:rPr>
        <w:t>detect</w:t>
      </w:r>
      <w:r>
        <w:rPr>
          <w:rFonts w:ascii="Calibri" w:eastAsia="Calibri" w:hAnsi="Calibri" w:cs="Calibri"/>
          <w:spacing w:val="-4"/>
          <w:sz w:val="24"/>
          <w:szCs w:val="24"/>
        </w:rPr>
        <w:t xml:space="preserve"> </w:t>
      </w:r>
      <w:r>
        <w:rPr>
          <w:rFonts w:ascii="Calibri" w:eastAsia="Calibri" w:hAnsi="Calibri" w:cs="Calibri"/>
          <w:sz w:val="24"/>
          <w:szCs w:val="24"/>
        </w:rPr>
        <w:t>absence</w:t>
      </w:r>
      <w:r>
        <w:rPr>
          <w:rFonts w:ascii="Calibri" w:eastAsia="Calibri" w:hAnsi="Calibri" w:cs="Calibri"/>
          <w:spacing w:val="-4"/>
          <w:sz w:val="24"/>
          <w:szCs w:val="24"/>
        </w:rPr>
        <w:t xml:space="preserve"> </w:t>
      </w:r>
      <w:r>
        <w:rPr>
          <w:rFonts w:ascii="Calibri" w:eastAsia="Calibri" w:hAnsi="Calibri" w:cs="Calibri"/>
          <w:sz w:val="24"/>
          <w:szCs w:val="24"/>
        </w:rPr>
        <w:t>of</w:t>
      </w:r>
      <w:r>
        <w:rPr>
          <w:rFonts w:ascii="Calibri" w:eastAsia="Calibri" w:hAnsi="Calibri" w:cs="Calibri"/>
          <w:spacing w:val="-2"/>
          <w:sz w:val="24"/>
          <w:szCs w:val="24"/>
        </w:rPr>
        <w:t xml:space="preserve"> </w:t>
      </w:r>
      <w:r>
        <w:rPr>
          <w:rFonts w:ascii="Calibri" w:eastAsia="Calibri" w:hAnsi="Calibri" w:cs="Calibri"/>
          <w:sz w:val="24"/>
          <w:szCs w:val="24"/>
        </w:rPr>
        <w:t>features.</w:t>
      </w:r>
    </w:p>
    <w:p w14:paraId="07D1BA00" w14:textId="77777777" w:rsidR="00C22E2C" w:rsidRDefault="002A4A6B">
      <w:pPr>
        <w:tabs>
          <w:tab w:val="left" w:pos="1861"/>
        </w:tabs>
        <w:spacing w:before="52" w:line="273" w:lineRule="auto"/>
        <w:ind w:right="787"/>
        <w:rPr>
          <w:rFonts w:ascii="Calibri" w:eastAsia="Calibri" w:hAnsi="Calibri" w:cs="Calibri"/>
          <w:sz w:val="24"/>
          <w:szCs w:val="24"/>
        </w:rPr>
      </w:pPr>
      <w:r>
        <w:rPr>
          <w:rFonts w:ascii="Calibri" w:eastAsia="Calibri" w:hAnsi="Calibri" w:cs="Calibri"/>
          <w:sz w:val="24"/>
          <w:szCs w:val="24"/>
        </w:rPr>
        <w:t>For security purposes the E-mail of user is required in case he/she forgets his/her</w:t>
      </w:r>
      <w:r>
        <w:rPr>
          <w:rFonts w:ascii="Calibri" w:eastAsia="Calibri" w:hAnsi="Calibri" w:cs="Calibri"/>
          <w:spacing w:val="-61"/>
          <w:sz w:val="24"/>
          <w:szCs w:val="24"/>
        </w:rPr>
        <w:t xml:space="preserve"> </w:t>
      </w:r>
      <w:r>
        <w:rPr>
          <w:rFonts w:ascii="Calibri" w:eastAsia="Calibri" w:hAnsi="Calibri" w:cs="Calibri"/>
          <w:sz w:val="24"/>
          <w:szCs w:val="24"/>
        </w:rPr>
        <w:t>password</w:t>
      </w:r>
      <w:r>
        <w:rPr>
          <w:rFonts w:ascii="Calibri" w:eastAsia="Calibri" w:hAnsi="Calibri" w:cs="Calibri"/>
          <w:spacing w:val="-1"/>
          <w:sz w:val="24"/>
          <w:szCs w:val="24"/>
        </w:rPr>
        <w:t xml:space="preserve"> </w:t>
      </w:r>
      <w:r>
        <w:rPr>
          <w:rFonts w:ascii="Calibri" w:eastAsia="Calibri" w:hAnsi="Calibri" w:cs="Calibri"/>
          <w:sz w:val="24"/>
          <w:szCs w:val="24"/>
        </w:rPr>
        <w:t>and wants</w:t>
      </w:r>
      <w:r>
        <w:rPr>
          <w:rFonts w:ascii="Calibri" w:eastAsia="Calibri" w:hAnsi="Calibri" w:cs="Calibri"/>
          <w:spacing w:val="-4"/>
          <w:sz w:val="24"/>
          <w:szCs w:val="24"/>
        </w:rPr>
        <w:t xml:space="preserve"> </w:t>
      </w:r>
      <w:r>
        <w:rPr>
          <w:rFonts w:ascii="Calibri" w:eastAsia="Calibri" w:hAnsi="Calibri" w:cs="Calibri"/>
          <w:sz w:val="24"/>
          <w:szCs w:val="24"/>
        </w:rPr>
        <w:t>to retrieve</w:t>
      </w:r>
      <w:r>
        <w:rPr>
          <w:rFonts w:ascii="Calibri" w:eastAsia="Calibri" w:hAnsi="Calibri" w:cs="Calibri"/>
          <w:spacing w:val="-2"/>
          <w:sz w:val="24"/>
          <w:szCs w:val="24"/>
        </w:rPr>
        <w:t xml:space="preserve"> </w:t>
      </w:r>
      <w:r>
        <w:rPr>
          <w:rFonts w:ascii="Calibri" w:eastAsia="Calibri" w:hAnsi="Calibri" w:cs="Calibri"/>
          <w:sz w:val="24"/>
          <w:szCs w:val="24"/>
        </w:rPr>
        <w:t>that.</w:t>
      </w:r>
    </w:p>
    <w:p w14:paraId="13D93525" w14:textId="77777777" w:rsidR="00C22E2C" w:rsidRDefault="00C22E2C">
      <w:pPr>
        <w:spacing w:line="273" w:lineRule="auto"/>
        <w:rPr>
          <w:rFonts w:ascii="Calibri" w:eastAsia="Calibri" w:hAnsi="Calibri" w:cs="Calibri"/>
          <w:sz w:val="24"/>
          <w:szCs w:val="24"/>
        </w:rPr>
      </w:pPr>
    </w:p>
    <w:p w14:paraId="0ED88730" w14:textId="77777777" w:rsidR="00C22E2C" w:rsidRDefault="00C22E2C">
      <w:pPr>
        <w:spacing w:line="273" w:lineRule="auto"/>
        <w:rPr>
          <w:rFonts w:ascii="Calibri" w:eastAsia="Calibri" w:hAnsi="Calibri" w:cs="Calibri"/>
          <w:sz w:val="24"/>
          <w:szCs w:val="24"/>
        </w:rPr>
      </w:pPr>
    </w:p>
    <w:p w14:paraId="23C6FF80" w14:textId="77777777" w:rsidR="00C22E2C" w:rsidRDefault="00C22E2C">
      <w:pPr>
        <w:spacing w:line="273" w:lineRule="auto"/>
        <w:rPr>
          <w:rFonts w:ascii="Calibri" w:eastAsia="Calibri" w:hAnsi="Calibri" w:cs="Calibri"/>
          <w:sz w:val="24"/>
          <w:szCs w:val="24"/>
        </w:rPr>
      </w:pPr>
    </w:p>
    <w:p w14:paraId="24449AC8" w14:textId="77777777" w:rsidR="00C22E2C" w:rsidRDefault="00C22E2C">
      <w:pPr>
        <w:spacing w:line="273" w:lineRule="auto"/>
        <w:rPr>
          <w:rFonts w:ascii="Calibri" w:eastAsia="Calibri" w:hAnsi="Calibri" w:cs="Calibri"/>
          <w:sz w:val="24"/>
          <w:szCs w:val="24"/>
        </w:rPr>
      </w:pPr>
    </w:p>
    <w:p w14:paraId="76F2B6DB" w14:textId="77777777" w:rsidR="00C22E2C" w:rsidRPr="00AB46B7" w:rsidRDefault="002A4A6B" w:rsidP="00AB46B7">
      <w:pPr>
        <w:pStyle w:val="Heading1"/>
        <w:numPr>
          <w:ilvl w:val="0"/>
          <w:numId w:val="38"/>
        </w:numPr>
      </w:pPr>
      <w:bookmarkStart w:id="8" w:name="_Toc101161487"/>
      <w:r w:rsidRPr="00AB46B7">
        <w:t>BASIS PATH TESTING FOR DOCTOR VIEW PATIENT MODULE</w:t>
      </w:r>
      <w:bookmarkEnd w:id="8"/>
    </w:p>
    <w:p w14:paraId="585DE558" w14:textId="77777777" w:rsidR="00C22E2C" w:rsidRDefault="00C22E2C">
      <w:pPr>
        <w:spacing w:before="1" w:after="1"/>
        <w:rPr>
          <w:rFonts w:ascii="Calibri" w:eastAsia="Calibri" w:hAnsi="Calibri" w:cs="Calibri"/>
          <w:b/>
          <w:sz w:val="20"/>
        </w:rPr>
      </w:pPr>
    </w:p>
    <w:tbl>
      <w:tblPr>
        <w:tblW w:w="0" w:type="auto"/>
        <w:tblInd w:w="1111" w:type="dxa"/>
        <w:tblCellMar>
          <w:left w:w="10" w:type="dxa"/>
          <w:right w:w="10" w:type="dxa"/>
        </w:tblCellMar>
        <w:tblLook w:val="04A0" w:firstRow="1" w:lastRow="0" w:firstColumn="1" w:lastColumn="0" w:noHBand="0" w:noVBand="1"/>
      </w:tblPr>
      <w:tblGrid>
        <w:gridCol w:w="586"/>
        <w:gridCol w:w="7329"/>
      </w:tblGrid>
      <w:tr w:rsidR="00C22E2C" w14:paraId="6A9CB639"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5344F7D" w14:textId="77777777" w:rsidR="00C22E2C" w:rsidRDefault="002A4A6B">
            <w:pPr>
              <w:spacing w:line="247" w:lineRule="auto"/>
              <w:ind w:left="200"/>
              <w:rPr>
                <w:sz w:val="22"/>
              </w:rPr>
            </w:pPr>
            <w:r>
              <w:rPr>
                <w:rFonts w:ascii="Arial MT" w:eastAsia="Arial MT" w:hAnsi="Arial MT" w:cs="Arial MT"/>
                <w:sz w:val="22"/>
              </w:rPr>
              <w:t>1.</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2DA452D" w14:textId="77777777" w:rsidR="00C22E2C" w:rsidRDefault="002A4A6B">
            <w:pPr>
              <w:spacing w:line="247" w:lineRule="auto"/>
              <w:ind w:left="175"/>
              <w:rPr>
                <w:sz w:val="22"/>
              </w:rPr>
            </w:pPr>
            <w:proofErr w:type="spellStart"/>
            <w:r>
              <w:rPr>
                <w:rFonts w:ascii="Arial MT" w:eastAsia="Arial MT" w:hAnsi="Arial MT" w:cs="Arial MT"/>
                <w:sz w:val="22"/>
              </w:rPr>
              <w:t>DefaultTabelmodel</w:t>
            </w:r>
            <w:proofErr w:type="spellEnd"/>
            <w:r>
              <w:rPr>
                <w:rFonts w:ascii="Arial MT" w:eastAsia="Arial MT" w:hAnsi="Arial MT" w:cs="Arial MT"/>
                <w:spacing w:val="-7"/>
                <w:sz w:val="22"/>
              </w:rPr>
              <w:t xml:space="preserve"> </w:t>
            </w:r>
            <w:r>
              <w:rPr>
                <w:rFonts w:ascii="Arial MT" w:eastAsia="Arial MT" w:hAnsi="Arial MT" w:cs="Arial MT"/>
                <w:sz w:val="22"/>
              </w:rPr>
              <w:t>model</w:t>
            </w:r>
            <w:r>
              <w:rPr>
                <w:rFonts w:ascii="Arial MT" w:eastAsia="Arial MT" w:hAnsi="Arial MT" w:cs="Arial MT"/>
                <w:spacing w:val="-5"/>
                <w:sz w:val="22"/>
              </w:rPr>
              <w:t xml:space="preserve"> </w:t>
            </w:r>
            <w:r>
              <w:rPr>
                <w:rFonts w:ascii="Arial MT" w:eastAsia="Arial MT" w:hAnsi="Arial MT" w:cs="Arial MT"/>
                <w:sz w:val="22"/>
              </w:rPr>
              <w:t>=</w:t>
            </w:r>
            <w:r>
              <w:rPr>
                <w:rFonts w:ascii="Arial MT" w:eastAsia="Arial MT" w:hAnsi="Arial MT" w:cs="Arial MT"/>
                <w:spacing w:val="-5"/>
                <w:sz w:val="22"/>
              </w:rPr>
              <w:t xml:space="preserve"> </w:t>
            </w:r>
            <w:r>
              <w:rPr>
                <w:rFonts w:ascii="Arial MT" w:eastAsia="Arial MT" w:hAnsi="Arial MT" w:cs="Arial MT"/>
                <w:sz w:val="22"/>
              </w:rPr>
              <w:t>(</w:t>
            </w:r>
            <w:proofErr w:type="spellStart"/>
            <w:r>
              <w:rPr>
                <w:rFonts w:ascii="Arial MT" w:eastAsia="Arial MT" w:hAnsi="Arial MT" w:cs="Arial MT"/>
                <w:sz w:val="22"/>
              </w:rPr>
              <w:t>DefaultTableModel</w:t>
            </w:r>
            <w:proofErr w:type="spellEnd"/>
            <w:r>
              <w:rPr>
                <w:rFonts w:ascii="Arial MT" w:eastAsia="Arial MT" w:hAnsi="Arial MT" w:cs="Arial MT"/>
                <w:sz w:val="22"/>
              </w:rPr>
              <w:t>)</w:t>
            </w:r>
            <w:proofErr w:type="gramStart"/>
            <w:r>
              <w:rPr>
                <w:rFonts w:ascii="Arial MT" w:eastAsia="Arial MT" w:hAnsi="Arial MT" w:cs="Arial MT"/>
                <w:sz w:val="22"/>
              </w:rPr>
              <w:t>tablename.getModel</w:t>
            </w:r>
            <w:proofErr w:type="gramEnd"/>
            <w:r>
              <w:rPr>
                <w:rFonts w:ascii="Arial MT" w:eastAsia="Arial MT" w:hAnsi="Arial MT" w:cs="Arial MT"/>
                <w:sz w:val="22"/>
              </w:rPr>
              <w:t>1);</w:t>
            </w:r>
          </w:p>
        </w:tc>
      </w:tr>
      <w:tr w:rsidR="00C22E2C" w14:paraId="3FD88CD2"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907919C" w14:textId="77777777" w:rsidR="00C22E2C" w:rsidRDefault="002A4A6B">
            <w:pPr>
              <w:spacing w:before="115" w:line="243" w:lineRule="auto"/>
              <w:ind w:left="200"/>
              <w:rPr>
                <w:sz w:val="22"/>
              </w:rPr>
            </w:pPr>
            <w:r>
              <w:rPr>
                <w:rFonts w:ascii="Arial MT" w:eastAsia="Arial MT" w:hAnsi="Arial MT" w:cs="Arial MT"/>
                <w:sz w:val="22"/>
              </w:rPr>
              <w:lastRenderedPageBreak/>
              <w:t>2.</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269CC89" w14:textId="77777777" w:rsidR="00C22E2C" w:rsidRDefault="002A4A6B">
            <w:pPr>
              <w:spacing w:before="115" w:line="243" w:lineRule="auto"/>
              <w:ind w:left="175"/>
              <w:rPr>
                <w:sz w:val="22"/>
              </w:rPr>
            </w:pPr>
            <w:proofErr w:type="gramStart"/>
            <w:r>
              <w:rPr>
                <w:rFonts w:ascii="Arial MT" w:eastAsia="Arial MT" w:hAnsi="Arial MT" w:cs="Arial MT"/>
                <w:sz w:val="22"/>
              </w:rPr>
              <w:t>try{</w:t>
            </w:r>
            <w:proofErr w:type="gramEnd"/>
          </w:p>
        </w:tc>
      </w:tr>
      <w:tr w:rsidR="00C22E2C" w14:paraId="2CA128CF"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19F2116" w14:textId="77777777" w:rsidR="00C22E2C" w:rsidRDefault="002A4A6B">
            <w:pPr>
              <w:spacing w:before="3"/>
              <w:ind w:left="200"/>
              <w:rPr>
                <w:sz w:val="22"/>
              </w:rPr>
            </w:pPr>
            <w:r>
              <w:rPr>
                <w:rFonts w:ascii="Arial MT" w:eastAsia="Arial MT" w:hAnsi="Arial MT" w:cs="Arial MT"/>
                <w:sz w:val="22"/>
              </w:rPr>
              <w:t>3.</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0C5502B" w14:textId="77777777" w:rsidR="00C22E2C" w:rsidRDefault="002A4A6B">
            <w:pPr>
              <w:spacing w:before="3"/>
              <w:ind w:left="175"/>
              <w:rPr>
                <w:sz w:val="22"/>
              </w:rPr>
            </w:pPr>
            <w:proofErr w:type="spellStart"/>
            <w:proofErr w:type="gramStart"/>
            <w:r>
              <w:rPr>
                <w:rFonts w:ascii="Arial MT" w:eastAsia="Arial MT" w:hAnsi="Arial MT" w:cs="Arial MT"/>
                <w:sz w:val="22"/>
              </w:rPr>
              <w:t>class.forname</w:t>
            </w:r>
            <w:proofErr w:type="spellEnd"/>
            <w:proofErr w:type="gramEnd"/>
            <w:r>
              <w:rPr>
                <w:rFonts w:ascii="Arial MT" w:eastAsia="Arial MT" w:hAnsi="Arial MT" w:cs="Arial MT"/>
                <w:sz w:val="22"/>
              </w:rPr>
              <w:t>("</w:t>
            </w:r>
            <w:proofErr w:type="spellStart"/>
            <w:r>
              <w:rPr>
                <w:rFonts w:ascii="Arial MT" w:eastAsia="Arial MT" w:hAnsi="Arial MT" w:cs="Arial MT"/>
                <w:sz w:val="22"/>
              </w:rPr>
              <w:t>java.sql.Driver</w:t>
            </w:r>
            <w:proofErr w:type="spellEnd"/>
            <w:r>
              <w:rPr>
                <w:rFonts w:ascii="Arial MT" w:eastAsia="Arial MT" w:hAnsi="Arial MT" w:cs="Arial MT"/>
                <w:sz w:val="22"/>
              </w:rPr>
              <w:t>);</w:t>
            </w:r>
          </w:p>
        </w:tc>
      </w:tr>
      <w:tr w:rsidR="00C22E2C" w14:paraId="7B3FA804"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DA766F7" w14:textId="77777777" w:rsidR="00C22E2C" w:rsidRDefault="002A4A6B">
            <w:pPr>
              <w:spacing w:before="127"/>
              <w:ind w:left="200"/>
              <w:rPr>
                <w:sz w:val="22"/>
              </w:rPr>
            </w:pPr>
            <w:r>
              <w:rPr>
                <w:rFonts w:ascii="Arial MT" w:eastAsia="Arial MT" w:hAnsi="Arial MT" w:cs="Arial MT"/>
                <w:sz w:val="22"/>
              </w:rPr>
              <w:t>4.</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A25E7EF" w14:textId="77777777" w:rsidR="00C22E2C" w:rsidRDefault="002A4A6B">
            <w:pPr>
              <w:spacing w:before="127"/>
              <w:ind w:left="175"/>
              <w:rPr>
                <w:sz w:val="22"/>
              </w:rPr>
            </w:pPr>
            <w:r>
              <w:rPr>
                <w:rFonts w:ascii="Arial MT" w:eastAsia="Arial MT" w:hAnsi="Arial MT" w:cs="Arial MT"/>
                <w:sz w:val="22"/>
              </w:rPr>
              <w:t>Connection</w:t>
            </w:r>
            <w:r>
              <w:rPr>
                <w:rFonts w:ascii="Arial MT" w:eastAsia="Arial MT" w:hAnsi="Arial MT" w:cs="Arial MT"/>
                <w:spacing w:val="-11"/>
                <w:sz w:val="22"/>
              </w:rPr>
              <w:t xml:space="preserve"> </w:t>
            </w:r>
            <w:r>
              <w:rPr>
                <w:rFonts w:ascii="Arial MT" w:eastAsia="Arial MT" w:hAnsi="Arial MT" w:cs="Arial MT"/>
                <w:sz w:val="22"/>
              </w:rPr>
              <w:t>con=</w:t>
            </w:r>
            <w:r>
              <w:rPr>
                <w:rFonts w:ascii="Arial MT" w:eastAsia="Arial MT" w:hAnsi="Arial MT" w:cs="Arial MT"/>
                <w:spacing w:val="-12"/>
                <w:sz w:val="22"/>
              </w:rPr>
              <w:t xml:space="preserve"> </w:t>
            </w:r>
            <w:r>
              <w:rPr>
                <w:rFonts w:ascii="Arial MT" w:eastAsia="Arial MT" w:hAnsi="Arial MT" w:cs="Arial MT"/>
                <w:sz w:val="22"/>
              </w:rPr>
              <w:t>DriverManager.getConnection("</w:t>
            </w:r>
            <w:proofErr w:type="gramStart"/>
            <w:r>
              <w:rPr>
                <w:rFonts w:ascii="Arial MT" w:eastAsia="Arial MT" w:hAnsi="Arial MT" w:cs="Arial MT"/>
                <w:sz w:val="22"/>
              </w:rPr>
              <w:t>jdbc:mysql://localhost/test","root","xyz</w:t>
            </w:r>
            <w:proofErr w:type="gramEnd"/>
            <w:r>
              <w:rPr>
                <w:rFonts w:ascii="Arial MT" w:eastAsia="Arial MT" w:hAnsi="Arial MT" w:cs="Arial MT"/>
                <w:sz w:val="22"/>
              </w:rPr>
              <w:t>");</w:t>
            </w:r>
          </w:p>
        </w:tc>
      </w:tr>
      <w:tr w:rsidR="00C22E2C" w14:paraId="66819978"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41DACBE" w14:textId="77777777" w:rsidR="00C22E2C" w:rsidRDefault="002A4A6B">
            <w:pPr>
              <w:spacing w:before="124"/>
              <w:ind w:left="200"/>
              <w:rPr>
                <w:sz w:val="22"/>
              </w:rPr>
            </w:pPr>
            <w:r>
              <w:rPr>
                <w:rFonts w:ascii="Arial MT" w:eastAsia="Arial MT" w:hAnsi="Arial MT" w:cs="Arial MT"/>
                <w:sz w:val="22"/>
              </w:rPr>
              <w:t>5.</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178E8A4" w14:textId="77777777" w:rsidR="00C22E2C" w:rsidRDefault="002A4A6B">
            <w:pPr>
              <w:spacing w:before="124"/>
              <w:ind w:left="175"/>
              <w:rPr>
                <w:sz w:val="22"/>
              </w:rPr>
            </w:pPr>
            <w:r>
              <w:rPr>
                <w:rFonts w:ascii="Arial MT" w:eastAsia="Arial MT" w:hAnsi="Arial MT" w:cs="Arial MT"/>
                <w:sz w:val="22"/>
              </w:rPr>
              <w:t>Statement</w:t>
            </w:r>
            <w:r>
              <w:rPr>
                <w:rFonts w:ascii="Arial MT" w:eastAsia="Arial MT" w:hAnsi="Arial MT" w:cs="Arial MT"/>
                <w:spacing w:val="-4"/>
                <w:sz w:val="22"/>
              </w:rPr>
              <w:t xml:space="preserve"> </w:t>
            </w:r>
            <w:proofErr w:type="spellStart"/>
            <w:r>
              <w:rPr>
                <w:rFonts w:ascii="Arial MT" w:eastAsia="Arial MT" w:hAnsi="Arial MT" w:cs="Arial MT"/>
                <w:sz w:val="22"/>
              </w:rPr>
              <w:t>stmt</w:t>
            </w:r>
            <w:proofErr w:type="spellEnd"/>
            <w:r>
              <w:rPr>
                <w:rFonts w:ascii="Arial MT" w:eastAsia="Arial MT" w:hAnsi="Arial MT" w:cs="Arial MT"/>
                <w:sz w:val="22"/>
              </w:rPr>
              <w:t>=</w:t>
            </w:r>
            <w:r>
              <w:rPr>
                <w:rFonts w:ascii="Arial MT" w:eastAsia="Arial MT" w:hAnsi="Arial MT" w:cs="Arial MT"/>
                <w:spacing w:val="-4"/>
                <w:sz w:val="22"/>
              </w:rPr>
              <w:t xml:space="preserve"> </w:t>
            </w:r>
            <w:proofErr w:type="spellStart"/>
            <w:proofErr w:type="gramStart"/>
            <w:r>
              <w:rPr>
                <w:rFonts w:ascii="Arial MT" w:eastAsia="Arial MT" w:hAnsi="Arial MT" w:cs="Arial MT"/>
                <w:sz w:val="22"/>
              </w:rPr>
              <w:t>con.createstatement</w:t>
            </w:r>
            <w:proofErr w:type="spellEnd"/>
            <w:proofErr w:type="gramEnd"/>
            <w:r>
              <w:rPr>
                <w:rFonts w:ascii="Arial MT" w:eastAsia="Arial MT" w:hAnsi="Arial MT" w:cs="Arial MT"/>
                <w:sz w:val="22"/>
              </w:rPr>
              <w:t>();</w:t>
            </w:r>
          </w:p>
        </w:tc>
      </w:tr>
      <w:tr w:rsidR="00C22E2C" w14:paraId="6971830E"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4E96BC9" w14:textId="77777777" w:rsidR="00C22E2C" w:rsidRDefault="002A4A6B">
            <w:pPr>
              <w:spacing w:before="123"/>
              <w:ind w:left="200"/>
              <w:rPr>
                <w:sz w:val="22"/>
              </w:rPr>
            </w:pPr>
            <w:r>
              <w:rPr>
                <w:rFonts w:ascii="Arial MT" w:eastAsia="Arial MT" w:hAnsi="Arial MT" w:cs="Arial MT"/>
                <w:sz w:val="22"/>
              </w:rPr>
              <w:t>6.</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9D8B3AB" w14:textId="77777777" w:rsidR="00C22E2C" w:rsidRDefault="002A4A6B">
            <w:pPr>
              <w:spacing w:before="123"/>
              <w:ind w:left="175"/>
              <w:rPr>
                <w:sz w:val="22"/>
              </w:rPr>
            </w:pPr>
            <w:r>
              <w:rPr>
                <w:rFonts w:ascii="Arial MT" w:eastAsia="Arial MT" w:hAnsi="Arial MT" w:cs="Arial MT"/>
                <w:sz w:val="22"/>
              </w:rPr>
              <w:t>string</w:t>
            </w:r>
            <w:r>
              <w:rPr>
                <w:rFonts w:ascii="Arial MT" w:eastAsia="Arial MT" w:hAnsi="Arial MT" w:cs="Arial MT"/>
                <w:spacing w:val="-3"/>
                <w:sz w:val="22"/>
              </w:rPr>
              <w:t xml:space="preserve"> </w:t>
            </w:r>
            <w:r>
              <w:rPr>
                <w:rFonts w:ascii="Arial MT" w:eastAsia="Arial MT" w:hAnsi="Arial MT" w:cs="Arial MT"/>
                <w:sz w:val="22"/>
              </w:rPr>
              <w:t>query=</w:t>
            </w:r>
            <w:r>
              <w:rPr>
                <w:rFonts w:ascii="Arial MT" w:eastAsia="Arial MT" w:hAnsi="Arial MT" w:cs="Arial MT"/>
                <w:spacing w:val="-2"/>
                <w:sz w:val="22"/>
              </w:rPr>
              <w:t xml:space="preserve"> </w:t>
            </w:r>
            <w:r>
              <w:rPr>
                <w:rFonts w:ascii="Arial MT" w:eastAsia="Arial MT" w:hAnsi="Arial MT" w:cs="Arial MT"/>
                <w:sz w:val="22"/>
              </w:rPr>
              <w:t>"select</w:t>
            </w:r>
            <w:r>
              <w:rPr>
                <w:rFonts w:ascii="Arial MT" w:eastAsia="Arial MT" w:hAnsi="Arial MT" w:cs="Arial MT"/>
                <w:spacing w:val="-4"/>
                <w:sz w:val="22"/>
              </w:rPr>
              <w:t xml:space="preserve"> </w:t>
            </w:r>
            <w:r>
              <w:rPr>
                <w:rFonts w:ascii="Arial MT" w:eastAsia="Arial MT" w:hAnsi="Arial MT" w:cs="Arial MT"/>
                <w:sz w:val="22"/>
              </w:rPr>
              <w:t>*</w:t>
            </w:r>
            <w:r>
              <w:rPr>
                <w:rFonts w:ascii="Arial MT" w:eastAsia="Arial MT" w:hAnsi="Arial MT" w:cs="Arial MT"/>
                <w:spacing w:val="-3"/>
                <w:sz w:val="22"/>
              </w:rPr>
              <w:t xml:space="preserve"> </w:t>
            </w:r>
            <w:r>
              <w:rPr>
                <w:rFonts w:ascii="Arial MT" w:eastAsia="Arial MT" w:hAnsi="Arial MT" w:cs="Arial MT"/>
                <w:sz w:val="22"/>
              </w:rPr>
              <w:t>from</w:t>
            </w:r>
            <w:r>
              <w:rPr>
                <w:rFonts w:ascii="Arial MT" w:eastAsia="Arial MT" w:hAnsi="Arial MT" w:cs="Arial MT"/>
                <w:spacing w:val="-2"/>
                <w:sz w:val="22"/>
              </w:rPr>
              <w:t xml:space="preserve"> </w:t>
            </w:r>
            <w:r>
              <w:rPr>
                <w:rFonts w:ascii="Arial MT" w:eastAsia="Arial MT" w:hAnsi="Arial MT" w:cs="Arial MT"/>
                <w:sz w:val="22"/>
              </w:rPr>
              <w:t>Appointment</w:t>
            </w:r>
            <w:r>
              <w:rPr>
                <w:rFonts w:ascii="Arial MT" w:eastAsia="Arial MT" w:hAnsi="Arial MT" w:cs="Arial MT"/>
                <w:spacing w:val="-4"/>
                <w:sz w:val="22"/>
              </w:rPr>
              <w:t xml:space="preserve"> </w:t>
            </w:r>
            <w:r>
              <w:rPr>
                <w:rFonts w:ascii="Arial MT" w:eastAsia="Arial MT" w:hAnsi="Arial MT" w:cs="Arial MT"/>
                <w:sz w:val="22"/>
              </w:rPr>
              <w:t>where</w:t>
            </w:r>
            <w:r>
              <w:rPr>
                <w:rFonts w:ascii="Arial MT" w:eastAsia="Arial MT" w:hAnsi="Arial MT" w:cs="Arial MT"/>
                <w:spacing w:val="-4"/>
                <w:sz w:val="22"/>
              </w:rPr>
              <w:t xml:space="preserve"> </w:t>
            </w:r>
            <w:r>
              <w:rPr>
                <w:rFonts w:ascii="Arial MT" w:eastAsia="Arial MT" w:hAnsi="Arial MT" w:cs="Arial MT"/>
                <w:sz w:val="22"/>
              </w:rPr>
              <w:t>vid="+</w:t>
            </w:r>
            <w:proofErr w:type="spellStart"/>
            <w:r>
              <w:rPr>
                <w:rFonts w:ascii="Arial MT" w:eastAsia="Arial MT" w:hAnsi="Arial MT" w:cs="Arial MT"/>
                <w:sz w:val="22"/>
              </w:rPr>
              <w:t>vid+</w:t>
            </w:r>
            <w:proofErr w:type="gramStart"/>
            <w:r>
              <w:rPr>
                <w:rFonts w:ascii="Arial MT" w:eastAsia="Arial MT" w:hAnsi="Arial MT" w:cs="Arial MT"/>
                <w:sz w:val="22"/>
              </w:rPr>
              <w:t>f.getText</w:t>
            </w:r>
            <w:proofErr w:type="spellEnd"/>
            <w:proofErr w:type="gramEnd"/>
            <w:r>
              <w:rPr>
                <w:rFonts w:ascii="Arial MT" w:eastAsia="Arial MT" w:hAnsi="Arial MT" w:cs="Arial MT"/>
                <w:sz w:val="22"/>
              </w:rPr>
              <w:t>+";"</w:t>
            </w:r>
          </w:p>
        </w:tc>
      </w:tr>
      <w:tr w:rsidR="00C22E2C" w14:paraId="413FB615"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2BDAB6B" w14:textId="77777777" w:rsidR="00C22E2C" w:rsidRDefault="002A4A6B">
            <w:pPr>
              <w:spacing w:before="124"/>
              <w:ind w:left="200"/>
              <w:rPr>
                <w:sz w:val="22"/>
              </w:rPr>
            </w:pPr>
            <w:r>
              <w:rPr>
                <w:rFonts w:ascii="Arial MT" w:eastAsia="Arial MT" w:hAnsi="Arial MT" w:cs="Arial MT"/>
                <w:sz w:val="22"/>
              </w:rPr>
              <w:t>7.</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16600F7" w14:textId="77777777" w:rsidR="00C22E2C" w:rsidRDefault="002A4A6B">
            <w:pPr>
              <w:spacing w:before="124"/>
              <w:ind w:left="175"/>
              <w:rPr>
                <w:sz w:val="22"/>
              </w:rPr>
            </w:pPr>
            <w:r>
              <w:rPr>
                <w:rFonts w:ascii="Arial MT" w:eastAsia="Arial MT" w:hAnsi="Arial MT" w:cs="Arial MT"/>
                <w:sz w:val="22"/>
              </w:rPr>
              <w:t>Result</w:t>
            </w:r>
            <w:r>
              <w:rPr>
                <w:rFonts w:ascii="Arial MT" w:eastAsia="Arial MT" w:hAnsi="Arial MT" w:cs="Arial MT"/>
                <w:spacing w:val="-1"/>
                <w:sz w:val="22"/>
              </w:rPr>
              <w:t xml:space="preserve"> </w:t>
            </w:r>
            <w:r>
              <w:rPr>
                <w:rFonts w:ascii="Arial MT" w:eastAsia="Arial MT" w:hAnsi="Arial MT" w:cs="Arial MT"/>
                <w:sz w:val="22"/>
              </w:rPr>
              <w:t>set</w:t>
            </w:r>
            <w:r>
              <w:rPr>
                <w:rFonts w:ascii="Arial MT" w:eastAsia="Arial MT" w:hAnsi="Arial MT" w:cs="Arial MT"/>
                <w:spacing w:val="-4"/>
                <w:sz w:val="22"/>
              </w:rPr>
              <w:t xml:space="preserve"> </w:t>
            </w:r>
            <w:proofErr w:type="spellStart"/>
            <w:r>
              <w:rPr>
                <w:rFonts w:ascii="Arial MT" w:eastAsia="Arial MT" w:hAnsi="Arial MT" w:cs="Arial MT"/>
                <w:sz w:val="22"/>
              </w:rPr>
              <w:t>rs</w:t>
            </w:r>
            <w:proofErr w:type="spellEnd"/>
            <w:r>
              <w:rPr>
                <w:rFonts w:ascii="Arial MT" w:eastAsia="Arial MT" w:hAnsi="Arial MT" w:cs="Arial MT"/>
                <w:sz w:val="22"/>
              </w:rPr>
              <w:t>=</w:t>
            </w:r>
            <w:r>
              <w:rPr>
                <w:rFonts w:ascii="Arial MT" w:eastAsia="Arial MT" w:hAnsi="Arial MT" w:cs="Arial MT"/>
                <w:spacing w:val="-3"/>
                <w:sz w:val="22"/>
              </w:rPr>
              <w:t xml:space="preserve"> </w:t>
            </w:r>
            <w:proofErr w:type="spellStart"/>
            <w:proofErr w:type="gramStart"/>
            <w:r>
              <w:rPr>
                <w:rFonts w:ascii="Arial MT" w:eastAsia="Arial MT" w:hAnsi="Arial MT" w:cs="Arial MT"/>
                <w:sz w:val="22"/>
              </w:rPr>
              <w:t>stmt.executeQuery</w:t>
            </w:r>
            <w:proofErr w:type="spellEnd"/>
            <w:proofErr w:type="gramEnd"/>
            <w:r>
              <w:rPr>
                <w:rFonts w:ascii="Arial MT" w:eastAsia="Arial MT" w:hAnsi="Arial MT" w:cs="Arial MT"/>
                <w:sz w:val="22"/>
              </w:rPr>
              <w:t>(query);</w:t>
            </w:r>
          </w:p>
        </w:tc>
      </w:tr>
      <w:tr w:rsidR="00C22E2C" w14:paraId="307B50CF"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4391FDE" w14:textId="77777777" w:rsidR="00C22E2C" w:rsidRDefault="002A4A6B">
            <w:pPr>
              <w:spacing w:before="115" w:line="244" w:lineRule="auto"/>
              <w:ind w:left="200"/>
              <w:rPr>
                <w:sz w:val="22"/>
              </w:rPr>
            </w:pPr>
            <w:r>
              <w:rPr>
                <w:rFonts w:ascii="Arial MT" w:eastAsia="Arial MT" w:hAnsi="Arial MT" w:cs="Arial MT"/>
                <w:sz w:val="22"/>
              </w:rPr>
              <w:t>8.</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E885D97" w14:textId="77777777" w:rsidR="00C22E2C" w:rsidRDefault="002A4A6B">
            <w:pPr>
              <w:spacing w:before="115" w:line="244" w:lineRule="auto"/>
              <w:ind w:left="175"/>
              <w:rPr>
                <w:sz w:val="22"/>
              </w:rPr>
            </w:pPr>
            <w:r>
              <w:rPr>
                <w:rFonts w:ascii="Arial MT" w:eastAsia="Arial MT" w:hAnsi="Arial MT" w:cs="Arial MT"/>
                <w:sz w:val="22"/>
              </w:rPr>
              <w:t>while(</w:t>
            </w:r>
            <w:proofErr w:type="spellStart"/>
            <w:proofErr w:type="gramStart"/>
            <w:r>
              <w:rPr>
                <w:rFonts w:ascii="Arial MT" w:eastAsia="Arial MT" w:hAnsi="Arial MT" w:cs="Arial MT"/>
                <w:sz w:val="22"/>
              </w:rPr>
              <w:t>rs.next</w:t>
            </w:r>
            <w:proofErr w:type="spellEnd"/>
            <w:proofErr w:type="gramEnd"/>
            <w:r>
              <w:rPr>
                <w:rFonts w:ascii="Arial MT" w:eastAsia="Arial MT" w:hAnsi="Arial MT" w:cs="Arial MT"/>
                <w:sz w:val="22"/>
              </w:rPr>
              <w:t>()){</w:t>
            </w:r>
          </w:p>
        </w:tc>
      </w:tr>
      <w:tr w:rsidR="00C22E2C" w14:paraId="7A59718F"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5D7DEB5" w14:textId="77777777" w:rsidR="00C22E2C" w:rsidRDefault="002A4A6B">
            <w:pPr>
              <w:spacing w:before="4"/>
              <w:ind w:left="200"/>
              <w:rPr>
                <w:sz w:val="22"/>
              </w:rPr>
            </w:pPr>
            <w:r>
              <w:rPr>
                <w:rFonts w:ascii="Arial MT" w:eastAsia="Arial MT" w:hAnsi="Arial MT" w:cs="Arial MT"/>
                <w:sz w:val="22"/>
              </w:rPr>
              <w:t>9.</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587807F" w14:textId="77777777" w:rsidR="00C22E2C" w:rsidRDefault="002A4A6B">
            <w:pPr>
              <w:spacing w:before="4"/>
              <w:ind w:left="175"/>
              <w:rPr>
                <w:sz w:val="22"/>
              </w:rPr>
            </w:pPr>
            <w:r>
              <w:rPr>
                <w:rFonts w:ascii="Arial MT" w:eastAsia="Arial MT" w:hAnsi="Arial MT" w:cs="Arial MT"/>
                <w:sz w:val="22"/>
              </w:rPr>
              <w:t>string</w:t>
            </w:r>
            <w:r>
              <w:rPr>
                <w:rFonts w:ascii="Arial MT" w:eastAsia="Arial MT" w:hAnsi="Arial MT" w:cs="Arial MT"/>
                <w:spacing w:val="-5"/>
                <w:sz w:val="22"/>
              </w:rPr>
              <w:t xml:space="preserve"> </w:t>
            </w:r>
            <w:proofErr w:type="spellStart"/>
            <w:r>
              <w:rPr>
                <w:rFonts w:ascii="Arial MT" w:eastAsia="Arial MT" w:hAnsi="Arial MT" w:cs="Arial MT"/>
                <w:sz w:val="22"/>
              </w:rPr>
              <w:t>uid</w:t>
            </w:r>
            <w:proofErr w:type="spellEnd"/>
            <w:r>
              <w:rPr>
                <w:rFonts w:ascii="Arial MT" w:eastAsia="Arial MT" w:hAnsi="Arial MT" w:cs="Arial MT"/>
                <w:sz w:val="22"/>
              </w:rPr>
              <w:t>=</w:t>
            </w:r>
            <w:proofErr w:type="spellStart"/>
            <w:proofErr w:type="gramStart"/>
            <w:r>
              <w:rPr>
                <w:rFonts w:ascii="Arial MT" w:eastAsia="Arial MT" w:hAnsi="Arial MT" w:cs="Arial MT"/>
                <w:sz w:val="22"/>
              </w:rPr>
              <w:t>rs.getstring</w:t>
            </w:r>
            <w:proofErr w:type="spellEnd"/>
            <w:proofErr w:type="gramEnd"/>
            <w:r>
              <w:rPr>
                <w:rFonts w:ascii="Arial MT" w:eastAsia="Arial MT" w:hAnsi="Arial MT" w:cs="Arial MT"/>
                <w:sz w:val="22"/>
              </w:rPr>
              <w:t>("</w:t>
            </w:r>
            <w:proofErr w:type="spellStart"/>
            <w:r>
              <w:rPr>
                <w:rFonts w:ascii="Arial MT" w:eastAsia="Arial MT" w:hAnsi="Arial MT" w:cs="Arial MT"/>
                <w:sz w:val="22"/>
              </w:rPr>
              <w:t>uid</w:t>
            </w:r>
            <w:proofErr w:type="spellEnd"/>
            <w:r>
              <w:rPr>
                <w:rFonts w:ascii="Arial MT" w:eastAsia="Arial MT" w:hAnsi="Arial MT" w:cs="Arial MT"/>
                <w:spacing w:val="-5"/>
                <w:sz w:val="22"/>
              </w:rPr>
              <w:t xml:space="preserve"> </w:t>
            </w:r>
            <w:r>
              <w:rPr>
                <w:rFonts w:ascii="Arial MT" w:eastAsia="Arial MT" w:hAnsi="Arial MT" w:cs="Arial MT"/>
                <w:sz w:val="22"/>
              </w:rPr>
              <w:t>");</w:t>
            </w:r>
          </w:p>
        </w:tc>
      </w:tr>
      <w:tr w:rsidR="00C22E2C" w14:paraId="358C5F67"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4666A97" w14:textId="77777777" w:rsidR="00C22E2C" w:rsidRDefault="002A4A6B">
            <w:pPr>
              <w:spacing w:before="125"/>
              <w:ind w:left="200"/>
              <w:rPr>
                <w:sz w:val="22"/>
              </w:rPr>
            </w:pPr>
            <w:r>
              <w:rPr>
                <w:rFonts w:ascii="Arial MT" w:eastAsia="Arial MT" w:hAnsi="Arial MT" w:cs="Arial MT"/>
                <w:sz w:val="22"/>
              </w:rPr>
              <w:t>10.</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8141591" w14:textId="77777777" w:rsidR="00C22E2C" w:rsidRDefault="002A4A6B">
            <w:pPr>
              <w:spacing w:before="125"/>
              <w:ind w:left="175"/>
              <w:rPr>
                <w:sz w:val="22"/>
              </w:rPr>
            </w:pPr>
            <w:r>
              <w:rPr>
                <w:rFonts w:ascii="Arial MT" w:eastAsia="Arial MT" w:hAnsi="Arial MT" w:cs="Arial MT"/>
                <w:sz w:val="22"/>
              </w:rPr>
              <w:t>string</w:t>
            </w:r>
            <w:r>
              <w:rPr>
                <w:rFonts w:ascii="Arial MT" w:eastAsia="Arial MT" w:hAnsi="Arial MT" w:cs="Arial MT"/>
                <w:spacing w:val="-6"/>
                <w:sz w:val="22"/>
              </w:rPr>
              <w:t xml:space="preserve"> </w:t>
            </w:r>
            <w:r>
              <w:rPr>
                <w:rFonts w:ascii="Arial MT" w:eastAsia="Arial MT" w:hAnsi="Arial MT" w:cs="Arial MT"/>
                <w:sz w:val="22"/>
              </w:rPr>
              <w:t>name=</w:t>
            </w:r>
            <w:r>
              <w:rPr>
                <w:rFonts w:ascii="Arial MT" w:eastAsia="Arial MT" w:hAnsi="Arial MT" w:cs="Arial MT"/>
                <w:spacing w:val="-6"/>
                <w:sz w:val="22"/>
              </w:rPr>
              <w:t xml:space="preserve"> </w:t>
            </w:r>
            <w:proofErr w:type="spellStart"/>
            <w:proofErr w:type="gramStart"/>
            <w:r>
              <w:rPr>
                <w:rFonts w:ascii="Arial MT" w:eastAsia="Arial MT" w:hAnsi="Arial MT" w:cs="Arial MT"/>
                <w:sz w:val="22"/>
              </w:rPr>
              <w:t>rs.getstring</w:t>
            </w:r>
            <w:proofErr w:type="spellEnd"/>
            <w:proofErr w:type="gramEnd"/>
            <w:r>
              <w:rPr>
                <w:rFonts w:ascii="Arial MT" w:eastAsia="Arial MT" w:hAnsi="Arial MT" w:cs="Arial MT"/>
                <w:sz w:val="22"/>
              </w:rPr>
              <w:t>("Name");</w:t>
            </w:r>
          </w:p>
        </w:tc>
      </w:tr>
      <w:tr w:rsidR="00C22E2C" w14:paraId="47B55C4E"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534B27B" w14:textId="77777777" w:rsidR="00C22E2C" w:rsidRDefault="002A4A6B">
            <w:pPr>
              <w:spacing w:before="124"/>
              <w:ind w:left="200"/>
              <w:rPr>
                <w:sz w:val="22"/>
              </w:rPr>
            </w:pPr>
            <w:r>
              <w:rPr>
                <w:rFonts w:ascii="Arial MT" w:eastAsia="Arial MT" w:hAnsi="Arial MT" w:cs="Arial MT"/>
                <w:sz w:val="22"/>
              </w:rPr>
              <w:t>11.</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1AFFE23" w14:textId="77777777" w:rsidR="00C22E2C" w:rsidRDefault="002A4A6B">
            <w:pPr>
              <w:spacing w:before="124"/>
              <w:ind w:left="175"/>
              <w:rPr>
                <w:sz w:val="22"/>
              </w:rPr>
            </w:pPr>
            <w:r>
              <w:rPr>
                <w:rFonts w:ascii="Arial MT" w:eastAsia="Arial MT" w:hAnsi="Arial MT" w:cs="Arial MT"/>
                <w:sz w:val="22"/>
              </w:rPr>
              <w:t>string</w:t>
            </w:r>
            <w:r>
              <w:rPr>
                <w:rFonts w:ascii="Arial MT" w:eastAsia="Arial MT" w:hAnsi="Arial MT" w:cs="Arial MT"/>
                <w:spacing w:val="-5"/>
                <w:sz w:val="22"/>
              </w:rPr>
              <w:t xml:space="preserve"> </w:t>
            </w:r>
            <w:r>
              <w:rPr>
                <w:rFonts w:ascii="Arial MT" w:eastAsia="Arial MT" w:hAnsi="Arial MT" w:cs="Arial MT"/>
                <w:sz w:val="22"/>
              </w:rPr>
              <w:t>address=</w:t>
            </w:r>
            <w:r>
              <w:rPr>
                <w:rFonts w:ascii="Arial MT" w:eastAsia="Arial MT" w:hAnsi="Arial MT" w:cs="Arial MT"/>
                <w:spacing w:val="-6"/>
                <w:sz w:val="22"/>
              </w:rPr>
              <w:t xml:space="preserve"> </w:t>
            </w:r>
            <w:proofErr w:type="spellStart"/>
            <w:proofErr w:type="gramStart"/>
            <w:r>
              <w:rPr>
                <w:rFonts w:ascii="Arial MT" w:eastAsia="Arial MT" w:hAnsi="Arial MT" w:cs="Arial MT"/>
                <w:sz w:val="22"/>
              </w:rPr>
              <w:t>rs.getstring</w:t>
            </w:r>
            <w:proofErr w:type="spellEnd"/>
            <w:proofErr w:type="gramEnd"/>
            <w:r>
              <w:rPr>
                <w:rFonts w:ascii="Arial MT" w:eastAsia="Arial MT" w:hAnsi="Arial MT" w:cs="Arial MT"/>
                <w:sz w:val="22"/>
              </w:rPr>
              <w:t>("Address");</w:t>
            </w:r>
          </w:p>
        </w:tc>
      </w:tr>
      <w:tr w:rsidR="00C22E2C" w14:paraId="22AF9E4B"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3A30324" w14:textId="77777777" w:rsidR="00C22E2C" w:rsidRDefault="002A4A6B">
            <w:pPr>
              <w:spacing w:before="124"/>
              <w:ind w:left="200"/>
              <w:rPr>
                <w:sz w:val="22"/>
              </w:rPr>
            </w:pPr>
            <w:r>
              <w:rPr>
                <w:rFonts w:ascii="Arial MT" w:eastAsia="Arial MT" w:hAnsi="Arial MT" w:cs="Arial MT"/>
                <w:sz w:val="22"/>
              </w:rPr>
              <w:t>12.</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FBC37A5" w14:textId="77777777" w:rsidR="00C22E2C" w:rsidRDefault="002A4A6B">
            <w:pPr>
              <w:spacing w:before="124"/>
              <w:ind w:left="175"/>
              <w:rPr>
                <w:sz w:val="22"/>
              </w:rPr>
            </w:pPr>
            <w:r>
              <w:rPr>
                <w:rFonts w:ascii="Arial MT" w:eastAsia="Arial MT" w:hAnsi="Arial MT" w:cs="Arial MT"/>
                <w:sz w:val="22"/>
              </w:rPr>
              <w:t>string</w:t>
            </w:r>
            <w:r>
              <w:rPr>
                <w:rFonts w:ascii="Arial MT" w:eastAsia="Arial MT" w:hAnsi="Arial MT" w:cs="Arial MT"/>
                <w:spacing w:val="-6"/>
                <w:sz w:val="22"/>
              </w:rPr>
              <w:t xml:space="preserve"> </w:t>
            </w:r>
            <w:r>
              <w:rPr>
                <w:rFonts w:ascii="Arial MT" w:eastAsia="Arial MT" w:hAnsi="Arial MT" w:cs="Arial MT"/>
                <w:sz w:val="22"/>
              </w:rPr>
              <w:t>mobile=</w:t>
            </w:r>
            <w:r>
              <w:rPr>
                <w:rFonts w:ascii="Arial MT" w:eastAsia="Arial MT" w:hAnsi="Arial MT" w:cs="Arial MT"/>
                <w:spacing w:val="-6"/>
                <w:sz w:val="22"/>
              </w:rPr>
              <w:t xml:space="preserve"> </w:t>
            </w:r>
            <w:proofErr w:type="spellStart"/>
            <w:proofErr w:type="gramStart"/>
            <w:r>
              <w:rPr>
                <w:rFonts w:ascii="Arial MT" w:eastAsia="Arial MT" w:hAnsi="Arial MT" w:cs="Arial MT"/>
                <w:sz w:val="22"/>
              </w:rPr>
              <w:t>rs.getstring</w:t>
            </w:r>
            <w:proofErr w:type="spellEnd"/>
            <w:proofErr w:type="gramEnd"/>
            <w:r>
              <w:rPr>
                <w:rFonts w:ascii="Arial MT" w:eastAsia="Arial MT" w:hAnsi="Arial MT" w:cs="Arial MT"/>
                <w:sz w:val="22"/>
              </w:rPr>
              <w:t>("Mobile");</w:t>
            </w:r>
          </w:p>
        </w:tc>
      </w:tr>
      <w:tr w:rsidR="00C22E2C" w14:paraId="4140F343"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65865B5" w14:textId="77777777" w:rsidR="00C22E2C" w:rsidRDefault="002A4A6B">
            <w:pPr>
              <w:spacing w:before="123"/>
              <w:ind w:left="200"/>
              <w:rPr>
                <w:sz w:val="22"/>
              </w:rPr>
            </w:pPr>
            <w:r>
              <w:rPr>
                <w:rFonts w:ascii="Arial MT" w:eastAsia="Arial MT" w:hAnsi="Arial MT" w:cs="Arial MT"/>
                <w:sz w:val="22"/>
              </w:rPr>
              <w:t>13.</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842AF03" w14:textId="77777777" w:rsidR="00C22E2C" w:rsidRDefault="002A4A6B">
            <w:pPr>
              <w:spacing w:before="123"/>
              <w:ind w:left="175"/>
              <w:rPr>
                <w:sz w:val="22"/>
              </w:rPr>
            </w:pPr>
            <w:r>
              <w:rPr>
                <w:rFonts w:ascii="Arial MT" w:eastAsia="Arial MT" w:hAnsi="Arial MT" w:cs="Arial MT"/>
                <w:sz w:val="22"/>
              </w:rPr>
              <w:t>string</w:t>
            </w:r>
            <w:r>
              <w:rPr>
                <w:rFonts w:ascii="Arial MT" w:eastAsia="Arial MT" w:hAnsi="Arial MT" w:cs="Arial MT"/>
                <w:spacing w:val="-6"/>
                <w:sz w:val="22"/>
              </w:rPr>
              <w:t xml:space="preserve"> </w:t>
            </w:r>
            <w:r>
              <w:rPr>
                <w:rFonts w:ascii="Arial MT" w:eastAsia="Arial MT" w:hAnsi="Arial MT" w:cs="Arial MT"/>
                <w:sz w:val="22"/>
              </w:rPr>
              <w:t>Email=</w:t>
            </w:r>
            <w:r>
              <w:rPr>
                <w:rFonts w:ascii="Arial MT" w:eastAsia="Arial MT" w:hAnsi="Arial MT" w:cs="Arial MT"/>
                <w:spacing w:val="-6"/>
                <w:sz w:val="22"/>
              </w:rPr>
              <w:t xml:space="preserve"> </w:t>
            </w:r>
            <w:proofErr w:type="spellStart"/>
            <w:proofErr w:type="gramStart"/>
            <w:r>
              <w:rPr>
                <w:rFonts w:ascii="Arial MT" w:eastAsia="Arial MT" w:hAnsi="Arial MT" w:cs="Arial MT"/>
                <w:sz w:val="22"/>
              </w:rPr>
              <w:t>rs.getstring</w:t>
            </w:r>
            <w:proofErr w:type="spellEnd"/>
            <w:proofErr w:type="gramEnd"/>
            <w:r>
              <w:rPr>
                <w:rFonts w:ascii="Arial MT" w:eastAsia="Arial MT" w:hAnsi="Arial MT" w:cs="Arial MT"/>
                <w:sz w:val="22"/>
              </w:rPr>
              <w:t>("Email");</w:t>
            </w:r>
          </w:p>
        </w:tc>
      </w:tr>
      <w:tr w:rsidR="00C22E2C" w14:paraId="57765FA3"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3C11DC4" w14:textId="77777777" w:rsidR="00C22E2C" w:rsidRDefault="002A4A6B">
            <w:pPr>
              <w:spacing w:before="124"/>
              <w:ind w:left="200"/>
              <w:rPr>
                <w:sz w:val="22"/>
              </w:rPr>
            </w:pPr>
            <w:r>
              <w:rPr>
                <w:rFonts w:ascii="Arial MT" w:eastAsia="Arial MT" w:hAnsi="Arial MT" w:cs="Arial MT"/>
                <w:sz w:val="22"/>
              </w:rPr>
              <w:t>14.</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29FCC88" w14:textId="77777777" w:rsidR="00C22E2C" w:rsidRDefault="002A4A6B">
            <w:pPr>
              <w:spacing w:before="124"/>
              <w:ind w:left="175"/>
              <w:rPr>
                <w:sz w:val="22"/>
              </w:rPr>
            </w:pPr>
            <w:r>
              <w:rPr>
                <w:rFonts w:ascii="Arial MT" w:eastAsia="Arial MT" w:hAnsi="Arial MT" w:cs="Arial MT"/>
                <w:sz w:val="22"/>
              </w:rPr>
              <w:t>string</w:t>
            </w:r>
            <w:r>
              <w:rPr>
                <w:rFonts w:ascii="Arial MT" w:eastAsia="Arial MT" w:hAnsi="Arial MT" w:cs="Arial MT"/>
                <w:spacing w:val="-8"/>
                <w:sz w:val="22"/>
              </w:rPr>
              <w:t xml:space="preserve"> </w:t>
            </w:r>
            <w:r>
              <w:rPr>
                <w:rFonts w:ascii="Arial MT" w:eastAsia="Arial MT" w:hAnsi="Arial MT" w:cs="Arial MT"/>
                <w:sz w:val="22"/>
              </w:rPr>
              <w:t>sex=</w:t>
            </w:r>
            <w:proofErr w:type="spellStart"/>
            <w:proofErr w:type="gramStart"/>
            <w:r>
              <w:rPr>
                <w:rFonts w:ascii="Arial MT" w:eastAsia="Arial MT" w:hAnsi="Arial MT" w:cs="Arial MT"/>
                <w:sz w:val="22"/>
              </w:rPr>
              <w:t>rs.getstring</w:t>
            </w:r>
            <w:proofErr w:type="spellEnd"/>
            <w:proofErr w:type="gramEnd"/>
            <w:r>
              <w:rPr>
                <w:rFonts w:ascii="Arial MT" w:eastAsia="Arial MT" w:hAnsi="Arial MT" w:cs="Arial MT"/>
                <w:sz w:val="22"/>
              </w:rPr>
              <w:t>("Sex");</w:t>
            </w:r>
          </w:p>
        </w:tc>
      </w:tr>
      <w:tr w:rsidR="00C22E2C" w14:paraId="4DF63E9D"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33FCF12" w14:textId="77777777" w:rsidR="00C22E2C" w:rsidRDefault="002A4A6B">
            <w:pPr>
              <w:spacing w:before="124"/>
              <w:ind w:left="200"/>
              <w:rPr>
                <w:sz w:val="22"/>
              </w:rPr>
            </w:pPr>
            <w:r>
              <w:rPr>
                <w:rFonts w:ascii="Arial MT" w:eastAsia="Arial MT" w:hAnsi="Arial MT" w:cs="Arial MT"/>
                <w:sz w:val="22"/>
              </w:rPr>
              <w:t>15.</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1F7E417" w14:textId="77777777" w:rsidR="00C22E2C" w:rsidRDefault="002A4A6B">
            <w:pPr>
              <w:spacing w:before="124"/>
              <w:ind w:left="175"/>
              <w:rPr>
                <w:sz w:val="22"/>
              </w:rPr>
            </w:pPr>
            <w:r>
              <w:rPr>
                <w:rFonts w:ascii="Arial MT" w:eastAsia="Arial MT" w:hAnsi="Arial MT" w:cs="Arial MT"/>
                <w:sz w:val="22"/>
              </w:rPr>
              <w:t>string</w:t>
            </w:r>
            <w:r>
              <w:rPr>
                <w:rFonts w:ascii="Arial MT" w:eastAsia="Arial MT" w:hAnsi="Arial MT" w:cs="Arial MT"/>
                <w:spacing w:val="-5"/>
                <w:sz w:val="22"/>
              </w:rPr>
              <w:t xml:space="preserve"> </w:t>
            </w:r>
            <w:r>
              <w:rPr>
                <w:rFonts w:ascii="Arial MT" w:eastAsia="Arial MT" w:hAnsi="Arial MT" w:cs="Arial MT"/>
                <w:sz w:val="22"/>
              </w:rPr>
              <w:t>Age=</w:t>
            </w:r>
            <w:proofErr w:type="spellStart"/>
            <w:r>
              <w:rPr>
                <w:rFonts w:ascii="Arial MT" w:eastAsia="Arial MT" w:hAnsi="Arial MT" w:cs="Arial MT"/>
                <w:sz w:val="22"/>
              </w:rPr>
              <w:t>rs.getstring</w:t>
            </w:r>
            <w:proofErr w:type="spellEnd"/>
            <w:r>
              <w:rPr>
                <w:rFonts w:ascii="Arial MT" w:eastAsia="Arial MT" w:hAnsi="Arial MT" w:cs="Arial MT"/>
                <w:sz w:val="22"/>
              </w:rPr>
              <w:t>("Age");</w:t>
            </w:r>
          </w:p>
        </w:tc>
      </w:tr>
      <w:tr w:rsidR="00C22E2C" w14:paraId="2FA688CB"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ACCFB67" w14:textId="77777777" w:rsidR="00C22E2C" w:rsidRDefault="002A4A6B">
            <w:pPr>
              <w:spacing w:before="123"/>
              <w:ind w:left="200"/>
              <w:rPr>
                <w:sz w:val="22"/>
              </w:rPr>
            </w:pPr>
            <w:r>
              <w:rPr>
                <w:rFonts w:ascii="Arial MT" w:eastAsia="Arial MT" w:hAnsi="Arial MT" w:cs="Arial MT"/>
                <w:sz w:val="22"/>
              </w:rPr>
              <w:t>16.</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4D58D9D" w14:textId="77777777" w:rsidR="00C22E2C" w:rsidRDefault="002A4A6B">
            <w:pPr>
              <w:spacing w:before="123"/>
              <w:ind w:left="175"/>
              <w:rPr>
                <w:sz w:val="22"/>
              </w:rPr>
            </w:pPr>
            <w:proofErr w:type="spellStart"/>
            <w:proofErr w:type="gramStart"/>
            <w:r>
              <w:rPr>
                <w:rFonts w:ascii="Arial MT" w:eastAsia="Arial MT" w:hAnsi="Arial MT" w:cs="Arial MT"/>
                <w:sz w:val="22"/>
              </w:rPr>
              <w:t>model.addRpw</w:t>
            </w:r>
            <w:proofErr w:type="spellEnd"/>
            <w:proofErr w:type="gramEnd"/>
            <w:r>
              <w:rPr>
                <w:rFonts w:ascii="Arial MT" w:eastAsia="Arial MT" w:hAnsi="Arial MT" w:cs="Arial MT"/>
                <w:sz w:val="22"/>
              </w:rPr>
              <w:t>(</w:t>
            </w:r>
            <w:proofErr w:type="spellStart"/>
            <w:r>
              <w:rPr>
                <w:rFonts w:ascii="Arial MT" w:eastAsia="Arial MT" w:hAnsi="Arial MT" w:cs="Arial MT"/>
                <w:sz w:val="22"/>
              </w:rPr>
              <w:t>newobject</w:t>
            </w:r>
            <w:proofErr w:type="spellEnd"/>
            <w:r>
              <w:rPr>
                <w:rFonts w:ascii="Arial MT" w:eastAsia="Arial MT" w:hAnsi="Arial MT" w:cs="Arial MT"/>
                <w:sz w:val="22"/>
              </w:rPr>
              <w:t>[</w:t>
            </w:r>
            <w:r>
              <w:rPr>
                <w:rFonts w:ascii="Arial MT" w:eastAsia="Arial MT" w:hAnsi="Arial MT" w:cs="Arial MT"/>
                <w:spacing w:val="-8"/>
                <w:sz w:val="22"/>
              </w:rPr>
              <w:t xml:space="preserve"> </w:t>
            </w:r>
            <w:r>
              <w:rPr>
                <w:rFonts w:ascii="Arial MT" w:eastAsia="Arial MT" w:hAnsi="Arial MT" w:cs="Arial MT"/>
                <w:sz w:val="22"/>
              </w:rPr>
              <w:t>]{</w:t>
            </w:r>
            <w:proofErr w:type="spellStart"/>
            <w:r>
              <w:rPr>
                <w:rFonts w:ascii="Arial MT" w:eastAsia="Arial MT" w:hAnsi="Arial MT" w:cs="Arial MT"/>
                <w:sz w:val="22"/>
              </w:rPr>
              <w:t>uid,name,address,mobile,email,sex,age</w:t>
            </w:r>
            <w:proofErr w:type="spellEnd"/>
            <w:r>
              <w:rPr>
                <w:rFonts w:ascii="Arial MT" w:eastAsia="Arial MT" w:hAnsi="Arial MT" w:cs="Arial MT"/>
                <w:sz w:val="22"/>
              </w:rPr>
              <w:t>})</w:t>
            </w:r>
          </w:p>
        </w:tc>
      </w:tr>
      <w:tr w:rsidR="00C22E2C" w14:paraId="504DCEBE"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2DA9589" w14:textId="77777777" w:rsidR="00C22E2C" w:rsidRDefault="002A4A6B">
            <w:pPr>
              <w:spacing w:before="124"/>
              <w:ind w:left="200"/>
              <w:rPr>
                <w:sz w:val="22"/>
              </w:rPr>
            </w:pPr>
            <w:r>
              <w:rPr>
                <w:rFonts w:ascii="Arial MT" w:eastAsia="Arial MT" w:hAnsi="Arial MT" w:cs="Arial MT"/>
                <w:sz w:val="22"/>
              </w:rPr>
              <w:t>17,</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6A76EAE" w14:textId="77777777" w:rsidR="00C22E2C" w:rsidRDefault="002A4A6B">
            <w:pPr>
              <w:spacing w:before="124"/>
              <w:ind w:left="175"/>
              <w:rPr>
                <w:sz w:val="22"/>
              </w:rPr>
            </w:pPr>
            <w:r>
              <w:rPr>
                <w:rFonts w:ascii="Arial MT" w:eastAsia="Arial MT" w:hAnsi="Arial MT" w:cs="Arial MT"/>
                <w:sz w:val="22"/>
              </w:rPr>
              <w:t>}</w:t>
            </w:r>
          </w:p>
        </w:tc>
      </w:tr>
      <w:tr w:rsidR="00C22E2C" w14:paraId="0302EBE9"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4013E71" w14:textId="77777777" w:rsidR="00C22E2C" w:rsidRDefault="002A4A6B">
            <w:pPr>
              <w:spacing w:before="124"/>
              <w:ind w:left="200"/>
              <w:rPr>
                <w:sz w:val="22"/>
              </w:rPr>
            </w:pPr>
            <w:r>
              <w:rPr>
                <w:rFonts w:ascii="Arial MT" w:eastAsia="Arial MT" w:hAnsi="Arial MT" w:cs="Arial MT"/>
                <w:sz w:val="22"/>
              </w:rPr>
              <w:t>18.</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EC552B6" w14:textId="77777777" w:rsidR="00C22E2C" w:rsidRDefault="002A4A6B">
            <w:pPr>
              <w:spacing w:before="124"/>
              <w:ind w:left="175"/>
              <w:rPr>
                <w:sz w:val="22"/>
              </w:rPr>
            </w:pPr>
            <w:proofErr w:type="spellStart"/>
            <w:proofErr w:type="gramStart"/>
            <w:r>
              <w:rPr>
                <w:rFonts w:ascii="Arial MT" w:eastAsia="Arial MT" w:hAnsi="Arial MT" w:cs="Arial MT"/>
                <w:sz w:val="22"/>
              </w:rPr>
              <w:t>rs.close</w:t>
            </w:r>
            <w:proofErr w:type="spellEnd"/>
            <w:proofErr w:type="gramEnd"/>
            <w:r>
              <w:rPr>
                <w:rFonts w:ascii="Arial MT" w:eastAsia="Arial MT" w:hAnsi="Arial MT" w:cs="Arial MT"/>
                <w:sz w:val="22"/>
              </w:rPr>
              <w:t>();</w:t>
            </w:r>
          </w:p>
        </w:tc>
      </w:tr>
      <w:tr w:rsidR="00C22E2C" w14:paraId="52B271A9"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220EA51" w14:textId="77777777" w:rsidR="00C22E2C" w:rsidRDefault="002A4A6B">
            <w:pPr>
              <w:spacing w:before="123"/>
              <w:ind w:left="200"/>
              <w:rPr>
                <w:sz w:val="22"/>
              </w:rPr>
            </w:pPr>
            <w:r>
              <w:rPr>
                <w:rFonts w:ascii="Arial MT" w:eastAsia="Arial MT" w:hAnsi="Arial MT" w:cs="Arial MT"/>
                <w:sz w:val="22"/>
              </w:rPr>
              <w:t>19.</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3C9E065" w14:textId="77777777" w:rsidR="00C22E2C" w:rsidRDefault="002A4A6B">
            <w:pPr>
              <w:spacing w:before="123"/>
              <w:ind w:left="175"/>
              <w:rPr>
                <w:sz w:val="22"/>
              </w:rPr>
            </w:pPr>
            <w:proofErr w:type="spellStart"/>
            <w:proofErr w:type="gramStart"/>
            <w:r>
              <w:rPr>
                <w:rFonts w:ascii="Arial MT" w:eastAsia="Arial MT" w:hAnsi="Arial MT" w:cs="Arial MT"/>
                <w:sz w:val="22"/>
              </w:rPr>
              <w:t>stmt.close</w:t>
            </w:r>
            <w:proofErr w:type="spellEnd"/>
            <w:proofErr w:type="gramEnd"/>
            <w:r>
              <w:rPr>
                <w:rFonts w:ascii="Arial MT" w:eastAsia="Arial MT" w:hAnsi="Arial MT" w:cs="Arial MT"/>
                <w:sz w:val="22"/>
              </w:rPr>
              <w:t>();</w:t>
            </w:r>
          </w:p>
        </w:tc>
      </w:tr>
      <w:tr w:rsidR="00C22E2C" w14:paraId="121BA371"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2BF3A9C" w14:textId="77777777" w:rsidR="00C22E2C" w:rsidRDefault="002A4A6B">
            <w:pPr>
              <w:spacing w:before="125"/>
              <w:ind w:left="200"/>
              <w:rPr>
                <w:sz w:val="22"/>
              </w:rPr>
            </w:pPr>
            <w:r>
              <w:rPr>
                <w:rFonts w:ascii="Arial MT" w:eastAsia="Arial MT" w:hAnsi="Arial MT" w:cs="Arial MT"/>
                <w:sz w:val="22"/>
              </w:rPr>
              <w:t>20.</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D3840D3" w14:textId="77777777" w:rsidR="00C22E2C" w:rsidRDefault="002A4A6B">
            <w:pPr>
              <w:spacing w:before="125"/>
              <w:ind w:left="175"/>
              <w:rPr>
                <w:sz w:val="22"/>
              </w:rPr>
            </w:pPr>
            <w:proofErr w:type="spellStart"/>
            <w:proofErr w:type="gramStart"/>
            <w:r>
              <w:rPr>
                <w:rFonts w:ascii="Arial MT" w:eastAsia="Arial MT" w:hAnsi="Arial MT" w:cs="Arial MT"/>
                <w:sz w:val="22"/>
              </w:rPr>
              <w:t>con.close</w:t>
            </w:r>
            <w:proofErr w:type="spellEnd"/>
            <w:proofErr w:type="gramEnd"/>
            <w:r>
              <w:rPr>
                <w:rFonts w:ascii="Arial MT" w:eastAsia="Arial MT" w:hAnsi="Arial MT" w:cs="Arial MT"/>
                <w:sz w:val="22"/>
              </w:rPr>
              <w:t>();</w:t>
            </w:r>
          </w:p>
        </w:tc>
      </w:tr>
      <w:tr w:rsidR="00C22E2C" w14:paraId="31F03D16"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959CFC9" w14:textId="77777777" w:rsidR="00C22E2C" w:rsidRDefault="002A4A6B">
            <w:pPr>
              <w:spacing w:before="115" w:line="243" w:lineRule="auto"/>
              <w:ind w:left="200"/>
              <w:rPr>
                <w:sz w:val="22"/>
              </w:rPr>
            </w:pPr>
            <w:r>
              <w:rPr>
                <w:rFonts w:ascii="Arial MT" w:eastAsia="Arial MT" w:hAnsi="Arial MT" w:cs="Arial MT"/>
                <w:sz w:val="22"/>
              </w:rPr>
              <w:t>21,</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5853288" w14:textId="77777777" w:rsidR="00C22E2C" w:rsidRDefault="002A4A6B">
            <w:pPr>
              <w:spacing w:before="115" w:line="243" w:lineRule="auto"/>
              <w:ind w:left="175"/>
              <w:rPr>
                <w:sz w:val="22"/>
              </w:rPr>
            </w:pPr>
            <w:r>
              <w:rPr>
                <w:rFonts w:ascii="Arial MT" w:eastAsia="Arial MT" w:hAnsi="Arial MT" w:cs="Arial MT"/>
                <w:sz w:val="22"/>
              </w:rPr>
              <w:t>}</w:t>
            </w:r>
          </w:p>
        </w:tc>
      </w:tr>
      <w:tr w:rsidR="00C22E2C" w14:paraId="1E1D8126"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86438E0" w14:textId="77777777" w:rsidR="00C22E2C" w:rsidRDefault="002A4A6B">
            <w:pPr>
              <w:spacing w:before="3"/>
              <w:ind w:left="200"/>
              <w:rPr>
                <w:sz w:val="22"/>
              </w:rPr>
            </w:pPr>
            <w:r>
              <w:rPr>
                <w:rFonts w:ascii="Arial MT" w:eastAsia="Arial MT" w:hAnsi="Arial MT" w:cs="Arial MT"/>
                <w:sz w:val="22"/>
              </w:rPr>
              <w:t>22.</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E6D8F1" w14:textId="77777777" w:rsidR="00C22E2C" w:rsidRDefault="002A4A6B">
            <w:pPr>
              <w:spacing w:before="3"/>
              <w:ind w:left="175"/>
              <w:rPr>
                <w:sz w:val="22"/>
              </w:rPr>
            </w:pPr>
            <w:proofErr w:type="gramStart"/>
            <w:r>
              <w:rPr>
                <w:rFonts w:ascii="Arial MT" w:eastAsia="Arial MT" w:hAnsi="Arial MT" w:cs="Arial MT"/>
                <w:sz w:val="22"/>
              </w:rPr>
              <w:t>catch(</w:t>
            </w:r>
            <w:proofErr w:type="gramEnd"/>
            <w:r>
              <w:rPr>
                <w:rFonts w:ascii="Arial MT" w:eastAsia="Arial MT" w:hAnsi="Arial MT" w:cs="Arial MT"/>
                <w:sz w:val="22"/>
              </w:rPr>
              <w:t>Exception())</w:t>
            </w:r>
            <w:r>
              <w:rPr>
                <w:rFonts w:ascii="Arial MT" w:eastAsia="Arial MT" w:hAnsi="Arial MT" w:cs="Arial MT"/>
                <w:spacing w:val="-3"/>
                <w:sz w:val="22"/>
              </w:rPr>
              <w:t xml:space="preserve"> </w:t>
            </w:r>
            <w:r>
              <w:rPr>
                <w:rFonts w:ascii="Arial MT" w:eastAsia="Arial MT" w:hAnsi="Arial MT" w:cs="Arial MT"/>
                <w:sz w:val="22"/>
              </w:rPr>
              <w:t>{</w:t>
            </w:r>
          </w:p>
        </w:tc>
      </w:tr>
      <w:tr w:rsidR="00C22E2C" w14:paraId="78D8C8C1"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CF06259" w14:textId="77777777" w:rsidR="00C22E2C" w:rsidRDefault="002A4A6B">
            <w:pPr>
              <w:spacing w:before="117" w:line="244" w:lineRule="auto"/>
              <w:ind w:left="200"/>
              <w:rPr>
                <w:sz w:val="22"/>
              </w:rPr>
            </w:pPr>
            <w:r>
              <w:rPr>
                <w:rFonts w:ascii="Arial MT" w:eastAsia="Arial MT" w:hAnsi="Arial MT" w:cs="Arial MT"/>
                <w:sz w:val="22"/>
              </w:rPr>
              <w:t>23..</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CF9DE7A" w14:textId="77777777" w:rsidR="00C22E2C" w:rsidRDefault="002A4A6B">
            <w:pPr>
              <w:tabs>
                <w:tab w:val="left" w:pos="895"/>
              </w:tabs>
              <w:spacing w:before="117" w:line="244" w:lineRule="auto"/>
              <w:ind w:left="175"/>
              <w:rPr>
                <w:sz w:val="22"/>
              </w:rPr>
            </w:pPr>
            <w:r>
              <w:rPr>
                <w:rFonts w:ascii="Arial MT" w:eastAsia="Arial MT" w:hAnsi="Arial MT" w:cs="Arial MT"/>
                <w:sz w:val="22"/>
              </w:rPr>
              <w:t>.</w:t>
            </w:r>
            <w:r>
              <w:rPr>
                <w:rFonts w:ascii="Arial MT" w:eastAsia="Arial MT" w:hAnsi="Arial MT" w:cs="Arial MT"/>
                <w:sz w:val="22"/>
              </w:rPr>
              <w:tab/>
            </w:r>
            <w:proofErr w:type="spellStart"/>
            <w:r>
              <w:rPr>
                <w:rFonts w:ascii="Arial MT" w:eastAsia="Arial MT" w:hAnsi="Arial MT" w:cs="Arial MT"/>
                <w:sz w:val="22"/>
              </w:rPr>
              <w:t>JoptionPane.showmessageDialog</w:t>
            </w:r>
            <w:proofErr w:type="spellEnd"/>
            <w:r>
              <w:rPr>
                <w:rFonts w:ascii="Arial MT" w:eastAsia="Arial MT" w:hAnsi="Arial MT" w:cs="Arial MT"/>
                <w:sz w:val="22"/>
              </w:rPr>
              <w:t>(</w:t>
            </w:r>
            <w:proofErr w:type="spellStart"/>
            <w:r>
              <w:rPr>
                <w:rFonts w:ascii="Arial MT" w:eastAsia="Arial MT" w:hAnsi="Arial MT" w:cs="Arial MT"/>
                <w:sz w:val="22"/>
              </w:rPr>
              <w:t>null,"Error</w:t>
            </w:r>
            <w:proofErr w:type="spellEnd"/>
            <w:r>
              <w:rPr>
                <w:rFonts w:ascii="Arial MT" w:eastAsia="Arial MT" w:hAnsi="Arial MT" w:cs="Arial MT"/>
                <w:spacing w:val="-8"/>
                <w:sz w:val="22"/>
              </w:rPr>
              <w:t xml:space="preserve"> </w:t>
            </w:r>
            <w:r>
              <w:rPr>
                <w:rFonts w:ascii="Arial MT" w:eastAsia="Arial MT" w:hAnsi="Arial MT" w:cs="Arial MT"/>
                <w:sz w:val="22"/>
              </w:rPr>
              <w:t>in</w:t>
            </w:r>
            <w:r>
              <w:rPr>
                <w:rFonts w:ascii="Arial MT" w:eastAsia="Arial MT" w:hAnsi="Arial MT" w:cs="Arial MT"/>
                <w:spacing w:val="-6"/>
                <w:sz w:val="22"/>
              </w:rPr>
              <w:t xml:space="preserve"> </w:t>
            </w:r>
            <w:r>
              <w:rPr>
                <w:rFonts w:ascii="Arial MT" w:eastAsia="Arial MT" w:hAnsi="Arial MT" w:cs="Arial MT"/>
                <w:sz w:val="22"/>
              </w:rPr>
              <w:t>Connectivity");</w:t>
            </w:r>
          </w:p>
        </w:tc>
      </w:tr>
      <w:tr w:rsidR="00C22E2C" w14:paraId="2FB4169F"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F9A9D88" w14:textId="77777777" w:rsidR="00C22E2C" w:rsidRDefault="002A4A6B">
            <w:pPr>
              <w:spacing w:before="4" w:line="246" w:lineRule="auto"/>
              <w:ind w:left="200"/>
              <w:rPr>
                <w:rFonts w:ascii="Arial MT" w:eastAsia="Arial MT" w:hAnsi="Arial MT" w:cs="Arial MT"/>
                <w:sz w:val="22"/>
              </w:rPr>
            </w:pPr>
            <w:r>
              <w:rPr>
                <w:rFonts w:ascii="Arial MT" w:eastAsia="Arial MT" w:hAnsi="Arial MT" w:cs="Arial MT"/>
                <w:sz w:val="22"/>
              </w:rPr>
              <w:t>.</w:t>
            </w:r>
          </w:p>
          <w:p w14:paraId="599A4957" w14:textId="77777777" w:rsidR="00C22E2C" w:rsidRDefault="002A4A6B">
            <w:pPr>
              <w:ind w:left="200"/>
              <w:rPr>
                <w:sz w:val="22"/>
              </w:rPr>
            </w:pPr>
            <w:r>
              <w:rPr>
                <w:rFonts w:ascii="Arial MT" w:eastAsia="Arial MT" w:hAnsi="Arial MT" w:cs="Arial MT"/>
                <w:sz w:val="22"/>
              </w:rPr>
              <w:t>24.</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EFC6DC5" w14:textId="77777777" w:rsidR="00C22E2C" w:rsidRDefault="00C22E2C">
            <w:pPr>
              <w:rPr>
                <w:rFonts w:ascii="Calibri" w:eastAsia="Calibri" w:hAnsi="Calibri" w:cs="Calibri"/>
                <w:b/>
                <w:sz w:val="20"/>
              </w:rPr>
            </w:pPr>
          </w:p>
          <w:p w14:paraId="050BC5E8" w14:textId="77777777" w:rsidR="00C22E2C" w:rsidRDefault="002A4A6B">
            <w:pPr>
              <w:spacing w:line="244" w:lineRule="auto"/>
              <w:ind w:left="175"/>
            </w:pPr>
            <w:r>
              <w:rPr>
                <w:rFonts w:ascii="Arial MT" w:eastAsia="Arial MT" w:hAnsi="Arial MT" w:cs="Arial MT"/>
                <w:sz w:val="22"/>
              </w:rPr>
              <w:t>}</w:t>
            </w:r>
          </w:p>
        </w:tc>
      </w:tr>
      <w:tr w:rsidR="00C22E2C" w14:paraId="1D94ECE7" w14:textId="77777777">
        <w:tc>
          <w:tcPr>
            <w:tcW w:w="74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AD4943A" w14:textId="77777777" w:rsidR="00C22E2C" w:rsidRDefault="002A4A6B">
            <w:pPr>
              <w:spacing w:before="4"/>
              <w:ind w:left="200"/>
              <w:rPr>
                <w:sz w:val="22"/>
              </w:rPr>
            </w:pPr>
            <w:r>
              <w:rPr>
                <w:rFonts w:ascii="Arial MT" w:eastAsia="Arial MT" w:hAnsi="Arial MT" w:cs="Arial MT"/>
                <w:sz w:val="22"/>
              </w:rPr>
              <w:t>25.</w:t>
            </w:r>
          </w:p>
        </w:tc>
        <w:tc>
          <w:tcPr>
            <w:tcW w:w="90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8472CF8" w14:textId="77777777" w:rsidR="00C22E2C" w:rsidRDefault="002A4A6B">
            <w:pPr>
              <w:spacing w:before="4"/>
              <w:ind w:left="511"/>
              <w:rPr>
                <w:sz w:val="22"/>
              </w:rPr>
            </w:pPr>
            <w:r>
              <w:rPr>
                <w:rFonts w:ascii="Arial MT" w:eastAsia="Arial MT" w:hAnsi="Arial MT" w:cs="Arial MT"/>
                <w:sz w:val="22"/>
              </w:rPr>
              <w:t>}</w:t>
            </w:r>
          </w:p>
        </w:tc>
      </w:tr>
    </w:tbl>
    <w:p w14:paraId="75512658" w14:textId="77777777" w:rsidR="00C22E2C" w:rsidRDefault="00C22E2C">
      <w:pPr>
        <w:rPr>
          <w:rFonts w:ascii="Arial MT" w:eastAsia="Arial MT" w:hAnsi="Arial MT" w:cs="Arial MT"/>
          <w:sz w:val="22"/>
        </w:rPr>
      </w:pPr>
    </w:p>
    <w:p w14:paraId="4538E24C" w14:textId="77777777" w:rsidR="00C22E2C" w:rsidRDefault="00C22E2C">
      <w:pPr>
        <w:rPr>
          <w:rFonts w:ascii="Calibri" w:eastAsia="Calibri" w:hAnsi="Calibri" w:cs="Calibri"/>
          <w:b/>
          <w:sz w:val="20"/>
        </w:rPr>
      </w:pPr>
    </w:p>
    <w:p w14:paraId="324E5FD7" w14:textId="77777777" w:rsidR="00C22E2C" w:rsidRDefault="00C22E2C">
      <w:pPr>
        <w:rPr>
          <w:rFonts w:ascii="Calibri" w:eastAsia="Calibri" w:hAnsi="Calibri" w:cs="Calibri"/>
          <w:b/>
          <w:sz w:val="20"/>
        </w:rPr>
      </w:pPr>
    </w:p>
    <w:p w14:paraId="03BF99F8" w14:textId="77777777" w:rsidR="00C22E2C" w:rsidRDefault="00C22E2C">
      <w:pPr>
        <w:spacing w:before="3"/>
        <w:rPr>
          <w:rFonts w:ascii="Calibri" w:eastAsia="Calibri" w:hAnsi="Calibri" w:cs="Calibri"/>
          <w:b/>
          <w:sz w:val="20"/>
        </w:rPr>
      </w:pPr>
    </w:p>
    <w:p w14:paraId="688270EB" w14:textId="77777777" w:rsidR="00C22E2C" w:rsidRDefault="00C22E2C">
      <w:pPr>
        <w:rPr>
          <w:rFonts w:ascii="Cambria" w:eastAsia="Cambria" w:hAnsi="Cambria" w:cs="Cambria"/>
          <w:i/>
          <w:sz w:val="32"/>
        </w:rPr>
      </w:pPr>
    </w:p>
    <w:p w14:paraId="6F32DF8E" w14:textId="77777777" w:rsidR="00C22E2C" w:rsidRDefault="00C22E2C"/>
    <w:p w14:paraId="0DB731EA" w14:textId="77777777" w:rsidR="00C22E2C" w:rsidRDefault="00C22E2C"/>
    <w:p w14:paraId="4802A411" w14:textId="77777777" w:rsidR="00C22E2C" w:rsidRDefault="002A4A6B">
      <w:r>
        <w:rPr>
          <w:noProof/>
        </w:rPr>
        <w:lastRenderedPageBreak/>
        <w:drawing>
          <wp:inline distT="0" distB="0" distL="114300" distR="114300" wp14:anchorId="06EB8056" wp14:editId="13A72196">
            <wp:extent cx="6049010" cy="7217410"/>
            <wp:effectExtent l="0" t="0" r="8890" b="254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8"/>
                    <a:stretch>
                      <a:fillRect/>
                    </a:stretch>
                  </pic:blipFill>
                  <pic:spPr>
                    <a:xfrm>
                      <a:off x="0" y="0"/>
                      <a:ext cx="6049010" cy="7217410"/>
                    </a:xfrm>
                    <a:prstGeom prst="rect">
                      <a:avLst/>
                    </a:prstGeom>
                    <a:noFill/>
                    <a:ln>
                      <a:noFill/>
                    </a:ln>
                  </pic:spPr>
                </pic:pic>
              </a:graphicData>
            </a:graphic>
          </wp:inline>
        </w:drawing>
      </w:r>
    </w:p>
    <w:p w14:paraId="285CF3A6" w14:textId="77777777" w:rsidR="00C22E2C" w:rsidRDefault="00C22E2C"/>
    <w:p w14:paraId="10FBE81F" w14:textId="77777777" w:rsidR="00C22E2C" w:rsidRDefault="00C22E2C"/>
    <w:p w14:paraId="2B04A54F" w14:textId="77777777" w:rsidR="00C22E2C" w:rsidRDefault="00C22E2C"/>
    <w:p w14:paraId="6C469C71" w14:textId="77777777" w:rsidR="00C22E2C" w:rsidRDefault="00C22E2C"/>
    <w:p w14:paraId="6BEC8599" w14:textId="77777777" w:rsidR="00C22E2C" w:rsidRDefault="00C22E2C"/>
    <w:p w14:paraId="6BCE23CF" w14:textId="77777777" w:rsidR="00C22E2C" w:rsidRDefault="00C22E2C"/>
    <w:p w14:paraId="5E40A552" w14:textId="77777777" w:rsidR="00C22E2C" w:rsidRDefault="002A4A6B">
      <w:r>
        <w:rPr>
          <w:noProof/>
        </w:rPr>
        <w:lastRenderedPageBreak/>
        <w:drawing>
          <wp:inline distT="0" distB="0" distL="114300" distR="114300" wp14:anchorId="0DC02FC4" wp14:editId="20F5357E">
            <wp:extent cx="6175375" cy="8174355"/>
            <wp:effectExtent l="0" t="0" r="15875" b="1714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9"/>
                    <a:stretch>
                      <a:fillRect/>
                    </a:stretch>
                  </pic:blipFill>
                  <pic:spPr>
                    <a:xfrm>
                      <a:off x="0" y="0"/>
                      <a:ext cx="6175375" cy="8174355"/>
                    </a:xfrm>
                    <a:prstGeom prst="rect">
                      <a:avLst/>
                    </a:prstGeom>
                    <a:noFill/>
                    <a:ln>
                      <a:noFill/>
                    </a:ln>
                  </pic:spPr>
                </pic:pic>
              </a:graphicData>
            </a:graphic>
          </wp:inline>
        </w:drawing>
      </w:r>
    </w:p>
    <w:p w14:paraId="711334FF" w14:textId="77777777" w:rsidR="00C22E2C" w:rsidRDefault="00C22E2C"/>
    <w:p w14:paraId="08E4FE4C" w14:textId="24257C05" w:rsidR="00C22E2C" w:rsidRDefault="00C22E2C">
      <w:pPr>
        <w:rPr>
          <w:rFonts w:ascii="Calibri" w:eastAsia="TimesNewRomanPS-BoldMT" w:hAnsi="Calibri" w:cs="Calibri"/>
          <w:b/>
          <w:bCs/>
          <w:color w:val="000000"/>
          <w:sz w:val="28"/>
          <w:szCs w:val="28"/>
          <w:lang w:val="en-US" w:eastAsia="zh-CN" w:bidi="ar"/>
        </w:rPr>
      </w:pPr>
    </w:p>
    <w:p w14:paraId="035A0BA4" w14:textId="77777777" w:rsidR="009B0953" w:rsidRDefault="009B0953" w:rsidP="009B0953">
      <w:pPr>
        <w:rPr>
          <w:rFonts w:ascii="Calibri" w:hAnsi="Calibri" w:cs="Calibri"/>
          <w:sz w:val="32"/>
          <w:szCs w:val="32"/>
          <w:u w:val="single"/>
        </w:rPr>
      </w:pPr>
      <w:r>
        <w:rPr>
          <w:rFonts w:ascii="Calibri" w:eastAsia="TimesNewRomanPS-BoldMT" w:hAnsi="Calibri" w:cs="Calibri"/>
          <w:b/>
          <w:bCs/>
          <w:color w:val="000000"/>
          <w:sz w:val="32"/>
          <w:szCs w:val="32"/>
          <w:u w:val="single"/>
          <w:lang w:val="en-US" w:eastAsia="zh-CN" w:bidi="ar"/>
        </w:rPr>
        <w:lastRenderedPageBreak/>
        <w:t xml:space="preserve">IMPLEMENTATION </w:t>
      </w:r>
    </w:p>
    <w:p w14:paraId="307D4D66" w14:textId="77777777" w:rsidR="009B0953" w:rsidRDefault="009B0953" w:rsidP="009B0953">
      <w:pPr>
        <w:rPr>
          <w:rFonts w:ascii="Calibri" w:hAnsi="Calibri" w:cs="Calibri"/>
          <w:sz w:val="32"/>
          <w:szCs w:val="32"/>
          <w:u w:val="single"/>
        </w:rPr>
      </w:pPr>
      <w:r>
        <w:rPr>
          <w:rFonts w:ascii="Calibri" w:eastAsia="TimesNewRomanPS-BoldMT" w:hAnsi="Calibri" w:cs="Calibri"/>
          <w:b/>
          <w:bCs/>
          <w:color w:val="000000"/>
          <w:sz w:val="32"/>
          <w:szCs w:val="32"/>
          <w:u w:val="single"/>
          <w:lang w:val="en-US" w:eastAsia="zh-CN" w:bidi="ar"/>
        </w:rPr>
        <w:t>MODULES SCREEN</w:t>
      </w:r>
    </w:p>
    <w:p w14:paraId="520F0C15" w14:textId="04FD8337" w:rsidR="009B0953" w:rsidRDefault="009B0953" w:rsidP="009B0953">
      <w:r>
        <w:rPr>
          <w:noProof/>
        </w:rPr>
        <w:drawing>
          <wp:inline distT="0" distB="0" distL="114300" distR="114300" wp14:anchorId="6522A152" wp14:editId="7C93A5B8">
            <wp:extent cx="3836670" cy="3018790"/>
            <wp:effectExtent l="0" t="0" r="11430" b="1016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0"/>
                    <a:stretch>
                      <a:fillRect/>
                    </a:stretch>
                  </pic:blipFill>
                  <pic:spPr>
                    <a:xfrm>
                      <a:off x="0" y="0"/>
                      <a:ext cx="3836670" cy="3018790"/>
                    </a:xfrm>
                    <a:prstGeom prst="rect">
                      <a:avLst/>
                    </a:prstGeom>
                    <a:noFill/>
                    <a:ln>
                      <a:noFill/>
                    </a:ln>
                  </pic:spPr>
                </pic:pic>
              </a:graphicData>
            </a:graphic>
          </wp:inline>
        </w:drawing>
      </w:r>
    </w:p>
    <w:p w14:paraId="0C9F792D" w14:textId="0B856486" w:rsidR="009C21DD" w:rsidRDefault="009C21DD" w:rsidP="009B0953"/>
    <w:p w14:paraId="176E29F2" w14:textId="77777777" w:rsidR="009C21DD" w:rsidRDefault="009C21DD" w:rsidP="009B0953"/>
    <w:p w14:paraId="264F6D27" w14:textId="77777777" w:rsidR="009B0953" w:rsidRDefault="009B0953" w:rsidP="009B0953">
      <w:r>
        <w:rPr>
          <w:noProof/>
        </w:rPr>
        <w:drawing>
          <wp:inline distT="0" distB="0" distL="114300" distR="114300" wp14:anchorId="4749895E" wp14:editId="6B27A8FF">
            <wp:extent cx="5273040" cy="3987165"/>
            <wp:effectExtent l="0" t="0" r="3810" b="133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1"/>
                    <a:stretch>
                      <a:fillRect/>
                    </a:stretch>
                  </pic:blipFill>
                  <pic:spPr>
                    <a:xfrm>
                      <a:off x="0" y="0"/>
                      <a:ext cx="5273040" cy="3987165"/>
                    </a:xfrm>
                    <a:prstGeom prst="rect">
                      <a:avLst/>
                    </a:prstGeom>
                    <a:noFill/>
                    <a:ln>
                      <a:noFill/>
                    </a:ln>
                  </pic:spPr>
                </pic:pic>
              </a:graphicData>
            </a:graphic>
          </wp:inline>
        </w:drawing>
      </w:r>
    </w:p>
    <w:p w14:paraId="501B3DBE" w14:textId="4277B23C" w:rsidR="009B0953" w:rsidRDefault="009B0953" w:rsidP="009B0953"/>
    <w:p w14:paraId="401C944A" w14:textId="4121A304" w:rsidR="009B0953" w:rsidRDefault="009B0953" w:rsidP="009B0953"/>
    <w:p w14:paraId="2371B4CD" w14:textId="5356B9C5" w:rsidR="009B0953" w:rsidRDefault="009B0953" w:rsidP="009B0953"/>
    <w:p w14:paraId="5C31CEC0" w14:textId="77777777" w:rsidR="009B0953" w:rsidRDefault="009B0953" w:rsidP="009B0953"/>
    <w:p w14:paraId="7DD57104" w14:textId="77777777" w:rsidR="009B0953" w:rsidRDefault="009B0953" w:rsidP="009B0953"/>
    <w:p w14:paraId="457F430E" w14:textId="60FFE08F" w:rsidR="009B0953" w:rsidRDefault="009B0953" w:rsidP="009B0953"/>
    <w:p w14:paraId="270CFBE1" w14:textId="3E47BBE4" w:rsidR="009B0953" w:rsidRDefault="009B0953" w:rsidP="009B0953">
      <w:r>
        <w:rPr>
          <w:noProof/>
        </w:rPr>
        <w:drawing>
          <wp:inline distT="0" distB="0" distL="114300" distR="114300" wp14:anchorId="22ACE8E3" wp14:editId="5E6F0B07">
            <wp:extent cx="4655185" cy="4521200"/>
            <wp:effectExtent l="0" t="0" r="12065" b="1270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2"/>
                    <a:stretch>
                      <a:fillRect/>
                    </a:stretch>
                  </pic:blipFill>
                  <pic:spPr>
                    <a:xfrm>
                      <a:off x="0" y="0"/>
                      <a:ext cx="4655185" cy="4521200"/>
                    </a:xfrm>
                    <a:prstGeom prst="rect">
                      <a:avLst/>
                    </a:prstGeom>
                    <a:noFill/>
                    <a:ln>
                      <a:noFill/>
                    </a:ln>
                  </pic:spPr>
                </pic:pic>
              </a:graphicData>
            </a:graphic>
          </wp:inline>
        </w:drawing>
      </w:r>
    </w:p>
    <w:p w14:paraId="3827ACF2" w14:textId="77777777" w:rsidR="009B0953" w:rsidRDefault="009B0953" w:rsidP="009B0953"/>
    <w:p w14:paraId="4D139578" w14:textId="77777777" w:rsidR="009B0953" w:rsidRDefault="009B0953">
      <w:pPr>
        <w:rPr>
          <w:rFonts w:ascii="Calibri" w:eastAsia="TimesNewRomanPS-BoldMT" w:hAnsi="Calibri" w:cs="Calibri"/>
          <w:b/>
          <w:bCs/>
          <w:color w:val="000000"/>
          <w:sz w:val="28"/>
          <w:szCs w:val="28"/>
          <w:lang w:val="en-US" w:eastAsia="zh-CN" w:bidi="ar"/>
        </w:rPr>
      </w:pPr>
    </w:p>
    <w:p w14:paraId="53FC4D33" w14:textId="77777777" w:rsidR="00C22E2C" w:rsidRPr="00AB46B7" w:rsidRDefault="002A4A6B" w:rsidP="00AB46B7">
      <w:pPr>
        <w:pStyle w:val="Heading1"/>
        <w:numPr>
          <w:ilvl w:val="0"/>
          <w:numId w:val="38"/>
        </w:numPr>
      </w:pPr>
      <w:bookmarkStart w:id="9" w:name="_Toc101161488"/>
      <w:r w:rsidRPr="00AB46B7">
        <w:t>CONCLUSION</w:t>
      </w:r>
      <w:bookmarkEnd w:id="9"/>
      <w:r w:rsidRPr="00AB46B7">
        <w:t xml:space="preserve"> </w:t>
      </w:r>
    </w:p>
    <w:p w14:paraId="112A8216" w14:textId="77777777" w:rsidR="00C22E2C" w:rsidRDefault="002A4A6B">
      <w:pPr>
        <w:rPr>
          <w:rFonts w:ascii="Calibri" w:hAnsi="Calibri" w:cs="Calibri"/>
          <w:sz w:val="28"/>
          <w:szCs w:val="28"/>
        </w:rPr>
      </w:pPr>
      <w:r>
        <w:rPr>
          <w:rFonts w:ascii="Calibri" w:eastAsia="SimSun" w:hAnsi="Calibri" w:cs="Calibri"/>
          <w:color w:val="404040"/>
          <w:sz w:val="28"/>
          <w:szCs w:val="28"/>
          <w:lang w:val="en-US" w:eastAsia="zh-CN" w:bidi="ar"/>
        </w:rPr>
        <w:t xml:space="preserve">The entire project has been developed and deployed as per the requirements stated by the user. It is found to be bug free as per the testing standards that are implemented. </w:t>
      </w:r>
      <w:r>
        <w:rPr>
          <w:rFonts w:ascii="Calibri" w:eastAsia="SimSun" w:hAnsi="Calibri" w:cs="Calibri"/>
          <w:color w:val="000000"/>
          <w:sz w:val="28"/>
          <w:szCs w:val="28"/>
          <w:lang w:val="en-US" w:eastAsia="zh-CN" w:bidi="ar"/>
        </w:rPr>
        <w:t xml:space="preserve">The whole system’s activities are divided into two major parts like User and admin. </w:t>
      </w:r>
    </w:p>
    <w:p w14:paraId="26CD3054" w14:textId="77777777" w:rsidR="00C22E2C" w:rsidRDefault="002A4A6B">
      <w:pPr>
        <w:rPr>
          <w:rFonts w:ascii="Calibri" w:eastAsia="SimSun" w:hAnsi="Calibri" w:cs="Calibri"/>
          <w:color w:val="000000"/>
          <w:sz w:val="28"/>
          <w:szCs w:val="28"/>
          <w:lang w:val="en-US" w:eastAsia="zh-CN" w:bidi="ar"/>
        </w:rPr>
      </w:pPr>
      <w:r>
        <w:rPr>
          <w:rFonts w:ascii="Calibri" w:eastAsia="SimSun" w:hAnsi="Calibri" w:cs="Calibri"/>
          <w:color w:val="000000"/>
          <w:sz w:val="28"/>
          <w:szCs w:val="28"/>
          <w:lang w:val="en-US" w:eastAsia="zh-CN" w:bidi="ar"/>
        </w:rPr>
        <w:lastRenderedPageBreak/>
        <w:t xml:space="preserve">There are also few features which can be integrated with this system to make it more flexible. </w:t>
      </w:r>
    </w:p>
    <w:p w14:paraId="28C3D20C"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Below list shows the future points to be consider: </w:t>
      </w:r>
    </w:p>
    <w:p w14:paraId="7B5DCD6E"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 Getting the current status of patient. </w:t>
      </w:r>
    </w:p>
    <w:p w14:paraId="589EE235"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 Including a different module for pharmacy </w:t>
      </w:r>
    </w:p>
    <w:p w14:paraId="6258DECC"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Finally, we like to conclude that we put all our efforts </w:t>
      </w:r>
    </w:p>
    <w:p w14:paraId="06682642"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 xml:space="preserve">throughout the development of our project and tried </w:t>
      </w:r>
    </w:p>
    <w:p w14:paraId="649065E6" w14:textId="77777777" w:rsidR="00C22E2C" w:rsidRDefault="002A4A6B">
      <w:pPr>
        <w:rPr>
          <w:rFonts w:ascii="Calibri" w:hAnsi="Calibri" w:cs="Calibri"/>
          <w:sz w:val="28"/>
          <w:szCs w:val="28"/>
        </w:rPr>
      </w:pPr>
      <w:r>
        <w:rPr>
          <w:rFonts w:ascii="Calibri" w:eastAsia="SimSun" w:hAnsi="Calibri" w:cs="Calibri"/>
          <w:color w:val="000000"/>
          <w:sz w:val="28"/>
          <w:szCs w:val="28"/>
          <w:lang w:val="en-US" w:eastAsia="zh-CN" w:bidi="ar"/>
        </w:rPr>
        <w:t>to fulfill most of the requirements of the user.</w:t>
      </w:r>
    </w:p>
    <w:p w14:paraId="12A2240A" w14:textId="77777777" w:rsidR="00C22E2C" w:rsidRDefault="00C22E2C"/>
    <w:sectPr w:rsidR="00C22E2C">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charset w:val="00"/>
    <w:family w:val="swiss"/>
    <w:pitch w:val="variable"/>
    <w:sig w:usb0="00000003" w:usb1="00000000" w:usb2="00000000" w:usb3="00000000" w:csb0="00000001" w:csb1="00000000"/>
  </w:font>
  <w:font w:name="HP Simplified Hans Light">
    <w:altName w:val="Microsoft YaHei"/>
    <w:charset w:val="86"/>
    <w:family w:val="swiss"/>
    <w:pitch w:val="variable"/>
    <w:sig w:usb0="A00002BF" w:usb1="38CF7CFA" w:usb2="00000016" w:usb3="00000000" w:csb0="0004011D" w:csb1="00000000"/>
  </w:font>
  <w:font w:name="Century Gothic">
    <w:panose1 w:val="020B0502020202020204"/>
    <w:charset w:val="00"/>
    <w:family w:val="swiss"/>
    <w:pitch w:val="variable"/>
    <w:sig w:usb0="00000287" w:usb1="00000000" w:usb2="00000000" w:usb3="00000000" w:csb0="0000009F" w:csb1="00000000"/>
  </w:font>
  <w:font w:name="TimesNewRomanPS-BoldMT">
    <w:altName w:val="Segoe Print"/>
    <w:charset w:val="00"/>
    <w:family w:val="auto"/>
    <w:pitch w:val="default"/>
  </w:font>
  <w:font w:name="Calibri-Bold">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MT">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61FADE"/>
    <w:multiLevelType w:val="singleLevel"/>
    <w:tmpl w:val="8461FADE"/>
    <w:lvl w:ilvl="0">
      <w:start w:val="1"/>
      <w:numFmt w:val="bullet"/>
      <w:lvlText w:val="•"/>
      <w:lvlJc w:val="left"/>
    </w:lvl>
  </w:abstractNum>
  <w:abstractNum w:abstractNumId="1" w15:restartNumberingAfterBreak="0">
    <w:nsid w:val="9239341B"/>
    <w:multiLevelType w:val="singleLevel"/>
    <w:tmpl w:val="9239341B"/>
    <w:lvl w:ilvl="0">
      <w:start w:val="1"/>
      <w:numFmt w:val="bullet"/>
      <w:lvlText w:val="•"/>
      <w:lvlJc w:val="left"/>
    </w:lvl>
  </w:abstractNum>
  <w:abstractNum w:abstractNumId="2" w15:restartNumberingAfterBreak="0">
    <w:nsid w:val="9C8AC8EF"/>
    <w:multiLevelType w:val="singleLevel"/>
    <w:tmpl w:val="9C8AC8EF"/>
    <w:lvl w:ilvl="0">
      <w:start w:val="1"/>
      <w:numFmt w:val="bullet"/>
      <w:lvlText w:val="•"/>
      <w:lvlJc w:val="left"/>
    </w:lvl>
  </w:abstractNum>
  <w:abstractNum w:abstractNumId="3" w15:restartNumberingAfterBreak="0">
    <w:nsid w:val="B5E306ED"/>
    <w:multiLevelType w:val="singleLevel"/>
    <w:tmpl w:val="B5E306ED"/>
    <w:lvl w:ilvl="0">
      <w:start w:val="1"/>
      <w:numFmt w:val="bullet"/>
      <w:lvlText w:val="•"/>
      <w:lvlJc w:val="left"/>
    </w:lvl>
  </w:abstractNum>
  <w:abstractNum w:abstractNumId="4" w15:restartNumberingAfterBreak="0">
    <w:nsid w:val="BF205925"/>
    <w:multiLevelType w:val="singleLevel"/>
    <w:tmpl w:val="BF205925"/>
    <w:lvl w:ilvl="0">
      <w:start w:val="1"/>
      <w:numFmt w:val="bullet"/>
      <w:lvlText w:val="•"/>
      <w:lvlJc w:val="left"/>
    </w:lvl>
  </w:abstractNum>
  <w:abstractNum w:abstractNumId="5" w15:restartNumberingAfterBreak="0">
    <w:nsid w:val="C8879AEF"/>
    <w:multiLevelType w:val="singleLevel"/>
    <w:tmpl w:val="C8879AEF"/>
    <w:lvl w:ilvl="0">
      <w:start w:val="1"/>
      <w:numFmt w:val="bullet"/>
      <w:lvlText w:val="•"/>
      <w:lvlJc w:val="left"/>
    </w:lvl>
  </w:abstractNum>
  <w:abstractNum w:abstractNumId="6" w15:restartNumberingAfterBreak="0">
    <w:nsid w:val="CF092B84"/>
    <w:multiLevelType w:val="singleLevel"/>
    <w:tmpl w:val="CF092B84"/>
    <w:lvl w:ilvl="0">
      <w:start w:val="1"/>
      <w:numFmt w:val="bullet"/>
      <w:lvlText w:val="•"/>
      <w:lvlJc w:val="left"/>
    </w:lvl>
  </w:abstractNum>
  <w:abstractNum w:abstractNumId="7" w15:restartNumberingAfterBreak="0">
    <w:nsid w:val="D7F9FE59"/>
    <w:multiLevelType w:val="singleLevel"/>
    <w:tmpl w:val="D7F9FE59"/>
    <w:lvl w:ilvl="0">
      <w:start w:val="1"/>
      <w:numFmt w:val="bullet"/>
      <w:lvlText w:val="•"/>
      <w:lvlJc w:val="left"/>
    </w:lvl>
  </w:abstractNum>
  <w:abstractNum w:abstractNumId="8" w15:restartNumberingAfterBreak="0">
    <w:nsid w:val="DCBA6B53"/>
    <w:multiLevelType w:val="singleLevel"/>
    <w:tmpl w:val="DCBA6B53"/>
    <w:lvl w:ilvl="0">
      <w:start w:val="1"/>
      <w:numFmt w:val="bullet"/>
      <w:lvlText w:val="•"/>
      <w:lvlJc w:val="left"/>
    </w:lvl>
  </w:abstractNum>
  <w:abstractNum w:abstractNumId="9" w15:restartNumberingAfterBreak="0">
    <w:nsid w:val="F4B5D9F5"/>
    <w:multiLevelType w:val="singleLevel"/>
    <w:tmpl w:val="F4B5D9F5"/>
    <w:lvl w:ilvl="0">
      <w:start w:val="1"/>
      <w:numFmt w:val="bullet"/>
      <w:lvlText w:val="•"/>
      <w:lvlJc w:val="left"/>
    </w:lvl>
  </w:abstractNum>
  <w:abstractNum w:abstractNumId="10" w15:restartNumberingAfterBreak="0">
    <w:nsid w:val="0053208E"/>
    <w:multiLevelType w:val="singleLevel"/>
    <w:tmpl w:val="0053208E"/>
    <w:lvl w:ilvl="0">
      <w:start w:val="1"/>
      <w:numFmt w:val="bullet"/>
      <w:lvlText w:val="•"/>
      <w:lvlJc w:val="left"/>
    </w:lvl>
  </w:abstractNum>
  <w:abstractNum w:abstractNumId="11" w15:restartNumberingAfterBreak="0">
    <w:nsid w:val="0248C179"/>
    <w:multiLevelType w:val="singleLevel"/>
    <w:tmpl w:val="0248C179"/>
    <w:lvl w:ilvl="0">
      <w:start w:val="1"/>
      <w:numFmt w:val="bullet"/>
      <w:lvlText w:val="•"/>
      <w:lvlJc w:val="left"/>
    </w:lvl>
  </w:abstractNum>
  <w:abstractNum w:abstractNumId="12" w15:restartNumberingAfterBreak="0">
    <w:nsid w:val="02855583"/>
    <w:multiLevelType w:val="hybridMultilevel"/>
    <w:tmpl w:val="8A7A1668"/>
    <w:lvl w:ilvl="0" w:tplc="11E25C30">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03D62ECE"/>
    <w:multiLevelType w:val="singleLevel"/>
    <w:tmpl w:val="03D62ECE"/>
    <w:lvl w:ilvl="0">
      <w:start w:val="1"/>
      <w:numFmt w:val="bullet"/>
      <w:lvlText w:val="•"/>
      <w:lvlJc w:val="left"/>
    </w:lvl>
  </w:abstractNum>
  <w:abstractNum w:abstractNumId="14" w15:restartNumberingAfterBreak="0">
    <w:nsid w:val="04101B9B"/>
    <w:multiLevelType w:val="hybridMultilevel"/>
    <w:tmpl w:val="F69695F6"/>
    <w:lvl w:ilvl="0" w:tplc="A010086A">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0E640482"/>
    <w:multiLevelType w:val="singleLevel"/>
    <w:tmpl w:val="0E640482"/>
    <w:lvl w:ilvl="0">
      <w:start w:val="1"/>
      <w:numFmt w:val="bullet"/>
      <w:lvlText w:val="•"/>
      <w:lvlJc w:val="left"/>
    </w:lvl>
  </w:abstractNum>
  <w:abstractNum w:abstractNumId="16" w15:restartNumberingAfterBreak="0">
    <w:nsid w:val="2470EC97"/>
    <w:multiLevelType w:val="singleLevel"/>
    <w:tmpl w:val="2470EC97"/>
    <w:lvl w:ilvl="0">
      <w:start w:val="1"/>
      <w:numFmt w:val="bullet"/>
      <w:lvlText w:val="•"/>
      <w:lvlJc w:val="left"/>
    </w:lvl>
  </w:abstractNum>
  <w:abstractNum w:abstractNumId="17" w15:restartNumberingAfterBreak="0">
    <w:nsid w:val="25B654F3"/>
    <w:multiLevelType w:val="singleLevel"/>
    <w:tmpl w:val="25B654F3"/>
    <w:lvl w:ilvl="0">
      <w:start w:val="1"/>
      <w:numFmt w:val="bullet"/>
      <w:lvlText w:val="•"/>
      <w:lvlJc w:val="left"/>
    </w:lvl>
  </w:abstractNum>
  <w:abstractNum w:abstractNumId="18" w15:restartNumberingAfterBreak="0">
    <w:nsid w:val="2A8F537B"/>
    <w:multiLevelType w:val="singleLevel"/>
    <w:tmpl w:val="2A8F537B"/>
    <w:lvl w:ilvl="0">
      <w:start w:val="1"/>
      <w:numFmt w:val="bullet"/>
      <w:lvlText w:val="•"/>
      <w:lvlJc w:val="left"/>
    </w:lvl>
  </w:abstractNum>
  <w:abstractNum w:abstractNumId="19" w15:restartNumberingAfterBreak="0">
    <w:nsid w:val="2E825BAB"/>
    <w:multiLevelType w:val="hybridMultilevel"/>
    <w:tmpl w:val="82CC360C"/>
    <w:lvl w:ilvl="0" w:tplc="ACD4ED4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372F57E9"/>
    <w:multiLevelType w:val="hybridMultilevel"/>
    <w:tmpl w:val="7DA6AEF4"/>
    <w:lvl w:ilvl="0" w:tplc="6122D6F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7C6555D"/>
    <w:multiLevelType w:val="hybridMultilevel"/>
    <w:tmpl w:val="969A3E44"/>
    <w:lvl w:ilvl="0" w:tplc="22EAD86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38FB37F0"/>
    <w:multiLevelType w:val="hybridMultilevel"/>
    <w:tmpl w:val="43B6F3CE"/>
    <w:lvl w:ilvl="0" w:tplc="9B9C44F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1203327"/>
    <w:multiLevelType w:val="hybridMultilevel"/>
    <w:tmpl w:val="D4CE845E"/>
    <w:lvl w:ilvl="0" w:tplc="FD7E78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BD45A2C"/>
    <w:multiLevelType w:val="hybridMultilevel"/>
    <w:tmpl w:val="977AA48C"/>
    <w:lvl w:ilvl="0" w:tplc="BE1010B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C1BAE26"/>
    <w:multiLevelType w:val="singleLevel"/>
    <w:tmpl w:val="4C1BAE26"/>
    <w:lvl w:ilvl="0">
      <w:start w:val="1"/>
      <w:numFmt w:val="bullet"/>
      <w:lvlText w:val="•"/>
      <w:lvlJc w:val="left"/>
    </w:lvl>
  </w:abstractNum>
  <w:abstractNum w:abstractNumId="26" w15:restartNumberingAfterBreak="0">
    <w:nsid w:val="4D4DC07F"/>
    <w:multiLevelType w:val="singleLevel"/>
    <w:tmpl w:val="4D4DC07F"/>
    <w:lvl w:ilvl="0">
      <w:start w:val="1"/>
      <w:numFmt w:val="bullet"/>
      <w:lvlText w:val="•"/>
      <w:lvlJc w:val="left"/>
    </w:lvl>
  </w:abstractNum>
  <w:abstractNum w:abstractNumId="27" w15:restartNumberingAfterBreak="0">
    <w:nsid w:val="4FEA7BD8"/>
    <w:multiLevelType w:val="hybridMultilevel"/>
    <w:tmpl w:val="0F5C7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8765686"/>
    <w:multiLevelType w:val="singleLevel"/>
    <w:tmpl w:val="58765686"/>
    <w:lvl w:ilvl="0">
      <w:start w:val="1"/>
      <w:numFmt w:val="bullet"/>
      <w:lvlText w:val="•"/>
      <w:lvlJc w:val="left"/>
    </w:lvl>
  </w:abstractNum>
  <w:abstractNum w:abstractNumId="29" w15:restartNumberingAfterBreak="0">
    <w:nsid w:val="59ADCABA"/>
    <w:multiLevelType w:val="singleLevel"/>
    <w:tmpl w:val="59ADCABA"/>
    <w:lvl w:ilvl="0">
      <w:start w:val="1"/>
      <w:numFmt w:val="bullet"/>
      <w:lvlText w:val="•"/>
      <w:lvlJc w:val="left"/>
    </w:lvl>
  </w:abstractNum>
  <w:abstractNum w:abstractNumId="30" w15:restartNumberingAfterBreak="0">
    <w:nsid w:val="5A241D34"/>
    <w:multiLevelType w:val="singleLevel"/>
    <w:tmpl w:val="5A241D34"/>
    <w:lvl w:ilvl="0">
      <w:start w:val="1"/>
      <w:numFmt w:val="bullet"/>
      <w:lvlText w:val="•"/>
      <w:lvlJc w:val="left"/>
    </w:lvl>
  </w:abstractNum>
  <w:abstractNum w:abstractNumId="31" w15:restartNumberingAfterBreak="0">
    <w:nsid w:val="5FFFB1A7"/>
    <w:multiLevelType w:val="singleLevel"/>
    <w:tmpl w:val="5FFFB1A7"/>
    <w:lvl w:ilvl="0">
      <w:start w:val="1"/>
      <w:numFmt w:val="bullet"/>
      <w:lvlText w:val="•"/>
      <w:lvlJc w:val="left"/>
    </w:lvl>
  </w:abstractNum>
  <w:abstractNum w:abstractNumId="32" w15:restartNumberingAfterBreak="0">
    <w:nsid w:val="60382F6E"/>
    <w:multiLevelType w:val="singleLevel"/>
    <w:tmpl w:val="60382F6E"/>
    <w:lvl w:ilvl="0">
      <w:start w:val="1"/>
      <w:numFmt w:val="bullet"/>
      <w:lvlText w:val="•"/>
      <w:lvlJc w:val="left"/>
    </w:lvl>
  </w:abstractNum>
  <w:abstractNum w:abstractNumId="33" w15:restartNumberingAfterBreak="0">
    <w:nsid w:val="692B6178"/>
    <w:multiLevelType w:val="hybridMultilevel"/>
    <w:tmpl w:val="3DD0B6FA"/>
    <w:lvl w:ilvl="0" w:tplc="F88A51C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4" w15:restartNumberingAfterBreak="0">
    <w:nsid w:val="72183CF9"/>
    <w:multiLevelType w:val="singleLevel"/>
    <w:tmpl w:val="72183CF9"/>
    <w:lvl w:ilvl="0">
      <w:start w:val="1"/>
      <w:numFmt w:val="bullet"/>
      <w:lvlText w:val="•"/>
      <w:lvlJc w:val="left"/>
    </w:lvl>
  </w:abstractNum>
  <w:abstractNum w:abstractNumId="35" w15:restartNumberingAfterBreak="0">
    <w:nsid w:val="74640404"/>
    <w:multiLevelType w:val="hybridMultilevel"/>
    <w:tmpl w:val="15942D1E"/>
    <w:lvl w:ilvl="0" w:tplc="9EB86A30">
      <w:start w:val="1"/>
      <w:numFmt w:val="lowerLetter"/>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7DEC2089"/>
    <w:multiLevelType w:val="singleLevel"/>
    <w:tmpl w:val="7DEC2089"/>
    <w:lvl w:ilvl="0">
      <w:start w:val="1"/>
      <w:numFmt w:val="bullet"/>
      <w:lvlText w:val="•"/>
      <w:lvlJc w:val="left"/>
    </w:lvl>
  </w:abstractNum>
  <w:abstractNum w:abstractNumId="37" w15:restartNumberingAfterBreak="0">
    <w:nsid w:val="7FCA3088"/>
    <w:multiLevelType w:val="hybridMultilevel"/>
    <w:tmpl w:val="51EC5D18"/>
    <w:lvl w:ilvl="0" w:tplc="A044FBB0">
      <w:start w:val="4"/>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8329691">
    <w:abstractNumId w:val="10"/>
  </w:num>
  <w:num w:numId="2" w16cid:durableId="793642021">
    <w:abstractNumId w:val="6"/>
  </w:num>
  <w:num w:numId="3" w16cid:durableId="1691569872">
    <w:abstractNumId w:val="29"/>
  </w:num>
  <w:num w:numId="4" w16cid:durableId="169299757">
    <w:abstractNumId w:val="4"/>
  </w:num>
  <w:num w:numId="5" w16cid:durableId="1019937699">
    <w:abstractNumId w:val="3"/>
  </w:num>
  <w:num w:numId="6" w16cid:durableId="602996903">
    <w:abstractNumId w:val="13"/>
  </w:num>
  <w:num w:numId="7" w16cid:durableId="934558272">
    <w:abstractNumId w:val="17"/>
  </w:num>
  <w:num w:numId="8" w16cid:durableId="30691450">
    <w:abstractNumId w:val="34"/>
  </w:num>
  <w:num w:numId="9" w16cid:durableId="178738792">
    <w:abstractNumId w:val="11"/>
  </w:num>
  <w:num w:numId="10" w16cid:durableId="1503543490">
    <w:abstractNumId w:val="1"/>
  </w:num>
  <w:num w:numId="11" w16cid:durableId="1006708613">
    <w:abstractNumId w:val="18"/>
  </w:num>
  <w:num w:numId="12" w16cid:durableId="2059666271">
    <w:abstractNumId w:val="30"/>
  </w:num>
  <w:num w:numId="13" w16cid:durableId="1658651567">
    <w:abstractNumId w:val="5"/>
  </w:num>
  <w:num w:numId="14" w16cid:durableId="843862465">
    <w:abstractNumId w:val="26"/>
  </w:num>
  <w:num w:numId="15" w16cid:durableId="2060981673">
    <w:abstractNumId w:val="9"/>
  </w:num>
  <w:num w:numId="16" w16cid:durableId="1210416895">
    <w:abstractNumId w:val="16"/>
  </w:num>
  <w:num w:numId="17" w16cid:durableId="803038689">
    <w:abstractNumId w:val="8"/>
  </w:num>
  <w:num w:numId="18" w16cid:durableId="296499191">
    <w:abstractNumId w:val="7"/>
  </w:num>
  <w:num w:numId="19" w16cid:durableId="998000796">
    <w:abstractNumId w:val="2"/>
  </w:num>
  <w:num w:numId="20" w16cid:durableId="1134953145">
    <w:abstractNumId w:val="25"/>
  </w:num>
  <w:num w:numId="21" w16cid:durableId="310406949">
    <w:abstractNumId w:val="32"/>
  </w:num>
  <w:num w:numId="22" w16cid:durableId="1284456708">
    <w:abstractNumId w:val="15"/>
  </w:num>
  <w:num w:numId="23" w16cid:durableId="1432432419">
    <w:abstractNumId w:val="0"/>
  </w:num>
  <w:num w:numId="24" w16cid:durableId="1955089808">
    <w:abstractNumId w:val="28"/>
  </w:num>
  <w:num w:numId="25" w16cid:durableId="1327056277">
    <w:abstractNumId w:val="36"/>
  </w:num>
  <w:num w:numId="26" w16cid:durableId="892079446">
    <w:abstractNumId w:val="31"/>
  </w:num>
  <w:num w:numId="27" w16cid:durableId="55326407">
    <w:abstractNumId w:val="37"/>
  </w:num>
  <w:num w:numId="28" w16cid:durableId="493569855">
    <w:abstractNumId w:val="24"/>
  </w:num>
  <w:num w:numId="29" w16cid:durableId="172116511">
    <w:abstractNumId w:val="22"/>
  </w:num>
  <w:num w:numId="30" w16cid:durableId="1966498343">
    <w:abstractNumId w:val="12"/>
  </w:num>
  <w:num w:numId="31" w16cid:durableId="1867985864">
    <w:abstractNumId w:val="20"/>
  </w:num>
  <w:num w:numId="32" w16cid:durableId="1165121436">
    <w:abstractNumId w:val="35"/>
  </w:num>
  <w:num w:numId="33" w16cid:durableId="602687353">
    <w:abstractNumId w:val="14"/>
  </w:num>
  <w:num w:numId="34" w16cid:durableId="1255699666">
    <w:abstractNumId w:val="33"/>
  </w:num>
  <w:num w:numId="35" w16cid:durableId="74596976">
    <w:abstractNumId w:val="23"/>
  </w:num>
  <w:num w:numId="36" w16cid:durableId="165023524">
    <w:abstractNumId w:val="21"/>
  </w:num>
  <w:num w:numId="37" w16cid:durableId="1525558990">
    <w:abstractNumId w:val="19"/>
  </w:num>
  <w:num w:numId="38" w16cid:durableId="80762841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doNotExpandShiftReturn/>
    <w:doNotWrapTextWithPunct/>
    <w:doNotUseEastAsianBreakRules/>
    <w:useFELayout/>
    <w:doNotUseIndentAsNumberingTabStop/>
    <w:splitPgBreakAndParaMark/>
    <w:compatSetting w:name="compatibilityMode" w:uri="http://schemas.microsoft.com/office/word" w:val="12"/>
    <w:compatSetting w:name="useWord2013TrackBottomHyphenation" w:uri="http://schemas.microsoft.com/office/word" w:val="1"/>
  </w:compat>
  <w:rsids>
    <w:rsidRoot w:val="00C22E2C"/>
    <w:rsid w:val="00010021"/>
    <w:rsid w:val="00023CCF"/>
    <w:rsid w:val="000D1036"/>
    <w:rsid w:val="000F369B"/>
    <w:rsid w:val="00190F8F"/>
    <w:rsid w:val="00215816"/>
    <w:rsid w:val="00264342"/>
    <w:rsid w:val="00291B64"/>
    <w:rsid w:val="002A4A6B"/>
    <w:rsid w:val="002C4735"/>
    <w:rsid w:val="00317778"/>
    <w:rsid w:val="004821E9"/>
    <w:rsid w:val="00564BE2"/>
    <w:rsid w:val="0057650A"/>
    <w:rsid w:val="009B0953"/>
    <w:rsid w:val="009C21DD"/>
    <w:rsid w:val="00A075E8"/>
    <w:rsid w:val="00AB46B7"/>
    <w:rsid w:val="00AD0EDE"/>
    <w:rsid w:val="00C15C55"/>
    <w:rsid w:val="00C22E2C"/>
    <w:rsid w:val="00C57BDB"/>
    <w:rsid w:val="00CA16A1"/>
    <w:rsid w:val="00CF4D67"/>
    <w:rsid w:val="00E441ED"/>
    <w:rsid w:val="00E86C2A"/>
    <w:rsid w:val="00EF6771"/>
    <w:rsid w:val="00F56E97"/>
    <w:rsid w:val="056C7087"/>
    <w:rsid w:val="079052BE"/>
    <w:rsid w:val="09E15CDC"/>
    <w:rsid w:val="13C335A6"/>
    <w:rsid w:val="14A625C4"/>
    <w:rsid w:val="1BE953E4"/>
    <w:rsid w:val="1F9D1708"/>
    <w:rsid w:val="2AFA1FE3"/>
    <w:rsid w:val="333D7AC2"/>
    <w:rsid w:val="34E36D2C"/>
    <w:rsid w:val="38E467B5"/>
    <w:rsid w:val="3D201B51"/>
    <w:rsid w:val="43205259"/>
    <w:rsid w:val="69420EE7"/>
    <w:rsid w:val="72222B1A"/>
    <w:rsid w:val="778066D5"/>
    <w:rsid w:val="79BC32F7"/>
    <w:rsid w:val="7D4D63E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FBDF6C"/>
  <w15:docId w15:val="{04E9BF11-E974-44D4-BAB2-B6AF8E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sz w:val="21"/>
      <w:szCs w:val="22"/>
    </w:rPr>
  </w:style>
  <w:style w:type="paragraph" w:styleId="Heading1">
    <w:name w:val="heading 1"/>
    <w:basedOn w:val="Normal"/>
    <w:next w:val="Normal"/>
    <w:link w:val="Heading1Char"/>
    <w:qFormat/>
    <w:rsid w:val="0057650A"/>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023CCF"/>
    <w:pPr>
      <w:ind w:left="720"/>
      <w:contextualSpacing/>
    </w:pPr>
    <w:rPr>
      <w:sz w:val="20"/>
      <w:szCs w:val="20"/>
      <w:lang w:val="en-US" w:eastAsia="zh-CN"/>
    </w:rPr>
  </w:style>
  <w:style w:type="character" w:customStyle="1" w:styleId="Heading1Char">
    <w:name w:val="Heading 1 Char"/>
    <w:basedOn w:val="DefaultParagraphFont"/>
    <w:link w:val="Heading1"/>
    <w:rsid w:val="0057650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7650A"/>
    <w:pPr>
      <w:spacing w:line="259" w:lineRule="auto"/>
      <w:outlineLvl w:val="9"/>
    </w:pPr>
    <w:rPr>
      <w:lang w:val="en-US" w:eastAsia="en-US"/>
    </w:rPr>
  </w:style>
  <w:style w:type="paragraph" w:styleId="TOC1">
    <w:name w:val="toc 1"/>
    <w:basedOn w:val="Normal"/>
    <w:next w:val="Normal"/>
    <w:autoRedefine/>
    <w:uiPriority w:val="39"/>
    <w:rsid w:val="0057650A"/>
    <w:pPr>
      <w:spacing w:after="100"/>
    </w:pPr>
  </w:style>
  <w:style w:type="character" w:styleId="Hyperlink">
    <w:name w:val="Hyperlink"/>
    <w:basedOn w:val="DefaultParagraphFont"/>
    <w:uiPriority w:val="99"/>
    <w:unhideWhenUsed/>
    <w:rsid w:val="0057650A"/>
    <w:rPr>
      <w:color w:val="0000FF" w:themeColor="hyperlink"/>
      <w:u w:val="single"/>
    </w:rPr>
  </w:style>
  <w:style w:type="table" w:styleId="TableGrid">
    <w:name w:val="Table Grid"/>
    <w:basedOn w:val="TableNormal"/>
    <w:uiPriority w:val="59"/>
    <w:rsid w:val="002C4735"/>
    <w:rPr>
      <w:kern w:val="1"/>
      <w:lang w:val="en-US"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884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9A029-B2AE-45F3-B59A-B2ECF0513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45</Pages>
  <Words>5027</Words>
  <Characters>28659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Saksham</dc:creator>
  <cp:lastModifiedBy>Priyanshu Jhansla</cp:lastModifiedBy>
  <cp:revision>19</cp:revision>
  <cp:lastPrinted>2022-04-21T04:26:00Z</cp:lastPrinted>
  <dcterms:created xsi:type="dcterms:W3CDTF">2022-04-15T13:39:00Z</dcterms:created>
  <dcterms:modified xsi:type="dcterms:W3CDTF">2022-05-01T10:18:00Z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BDCCCEE3199B492797087AEB1992AB1B</vt:lpwstr>
  </property>
</Properties>
</file>